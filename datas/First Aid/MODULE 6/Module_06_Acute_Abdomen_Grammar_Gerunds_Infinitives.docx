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FF52E" w14:textId="77777777" w:rsidR="00111161" w:rsidRDefault="00050D46">
      <w:pPr>
        <w:jc w:val="center"/>
      </w:pPr>
      <w:r>
        <w:rPr>
          <w:b/>
          <w:sz w:val="32"/>
        </w:rPr>
        <w:t>MODULE 06 — ACUTE ABDOMEN</w:t>
      </w:r>
    </w:p>
    <w:p w14:paraId="493DB536" w14:textId="77777777" w:rsidR="00111161" w:rsidRDefault="00050D46">
      <w:pPr>
        <w:jc w:val="center"/>
      </w:pPr>
      <w:r>
        <w:rPr>
          <w:b/>
          <w:sz w:val="24"/>
        </w:rPr>
        <w:t>Grammar Focus: Gerunds &amp; Infinitives — B2 Medical English</w:t>
      </w:r>
    </w:p>
    <w:p w14:paraId="5F5DA7BD" w14:textId="77777777" w:rsidR="00111161" w:rsidRPr="0005713C" w:rsidRDefault="00050D46">
      <w:pPr>
        <w:rPr>
          <w:lang w:val="ru-RU"/>
        </w:rPr>
      </w:pPr>
      <w:r>
        <w:t xml:space="preserve">Gerund — </w:t>
      </w:r>
      <w:proofErr w:type="spellStart"/>
      <w:r>
        <w:t>fe’lning</w:t>
      </w:r>
      <w:proofErr w:type="spellEnd"/>
      <w:r>
        <w:t xml:space="preserve"> -</w:t>
      </w:r>
      <w:proofErr w:type="spellStart"/>
      <w:r>
        <w:t>ing</w:t>
      </w:r>
      <w:proofErr w:type="spellEnd"/>
      <w:r>
        <w:t xml:space="preserve"> </w:t>
      </w:r>
      <w:proofErr w:type="spellStart"/>
      <w:r>
        <w:t>shakli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lib</w:t>
      </w:r>
      <w:proofErr w:type="spellEnd"/>
      <w:r>
        <w:t xml:space="preserve">, </w:t>
      </w:r>
      <w:proofErr w:type="spellStart"/>
      <w:r>
        <w:t>gapda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</w:t>
      </w:r>
      <w:proofErr w:type="spellStart"/>
      <w:r>
        <w:t>vazifasida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r w:rsidRPr="0005713C">
        <w:rPr>
          <w:lang w:val="ru-RU"/>
        </w:rPr>
        <w:t>Герундий — форма глагола с окончанием -</w:t>
      </w:r>
      <w:proofErr w:type="spellStart"/>
      <w:r>
        <w:t>ing</w:t>
      </w:r>
      <w:proofErr w:type="spellEnd"/>
      <w:r w:rsidRPr="0005713C">
        <w:rPr>
          <w:lang w:val="ru-RU"/>
        </w:rPr>
        <w:t xml:space="preserve">, которая может выполнять функцию </w:t>
      </w:r>
      <w:r w:rsidRPr="0005713C">
        <w:rPr>
          <w:lang w:val="ru-RU"/>
        </w:rPr>
        <w:t>существительного.</w:t>
      </w:r>
    </w:p>
    <w:p w14:paraId="26F8F6AC" w14:textId="77777777" w:rsidR="00111161" w:rsidRDefault="00050D46">
      <w:pPr>
        <w:pStyle w:val="21"/>
      </w:pPr>
      <w:r>
        <w:t>1. Gerund — V-</w:t>
      </w:r>
      <w:proofErr w:type="spellStart"/>
      <w:r>
        <w:t>ing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1161" w14:paraId="058EB7B4" w14:textId="77777777">
        <w:tc>
          <w:tcPr>
            <w:tcW w:w="2880" w:type="dxa"/>
          </w:tcPr>
          <w:p w14:paraId="381BE560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213B52E4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7BE7C573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14:paraId="6C200805" w14:textId="77777777">
        <w:tc>
          <w:tcPr>
            <w:tcW w:w="2880" w:type="dxa"/>
          </w:tcPr>
          <w:p w14:paraId="4F2A2FA9" w14:textId="77777777" w:rsidR="00111161" w:rsidRDefault="00050D46">
            <w:pPr>
              <w:spacing w:after="0" w:line="240" w:lineRule="auto"/>
            </w:pPr>
            <w:r>
              <w:t>Moving around makes the pain worse.</w:t>
            </w:r>
          </w:p>
        </w:tc>
        <w:tc>
          <w:tcPr>
            <w:tcW w:w="2880" w:type="dxa"/>
          </w:tcPr>
          <w:p w14:paraId="207333DF" w14:textId="77777777" w:rsidR="00111161" w:rsidRDefault="00050D46">
            <w:pPr>
              <w:spacing w:after="0" w:line="240" w:lineRule="auto"/>
            </w:pPr>
            <w:r>
              <w:t xml:space="preserve">Harakat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kuchaytiradi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E99C4CE" w14:textId="77777777" w:rsidR="00111161" w:rsidRDefault="00050D46">
            <w:pPr>
              <w:spacing w:after="0" w:line="240" w:lineRule="auto"/>
            </w:pPr>
            <w:proofErr w:type="spellStart"/>
            <w:r>
              <w:t>Движение</w:t>
            </w:r>
            <w:proofErr w:type="spellEnd"/>
            <w:r>
              <w:t xml:space="preserve"> </w:t>
            </w:r>
            <w:proofErr w:type="spellStart"/>
            <w:r>
              <w:t>усиливает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  <w:r>
              <w:t>.</w:t>
            </w:r>
          </w:p>
        </w:tc>
      </w:tr>
      <w:tr w:rsidR="00111161" w14:paraId="44579EA9" w14:textId="77777777">
        <w:tc>
          <w:tcPr>
            <w:tcW w:w="2880" w:type="dxa"/>
          </w:tcPr>
          <w:p w14:paraId="23E0AB51" w14:textId="77777777" w:rsidR="00111161" w:rsidRDefault="00050D46">
            <w:pPr>
              <w:spacing w:after="0" w:line="240" w:lineRule="auto"/>
            </w:pPr>
            <w:r>
              <w:t>Staying still seems to help.</w:t>
            </w:r>
          </w:p>
        </w:tc>
        <w:tc>
          <w:tcPr>
            <w:tcW w:w="2880" w:type="dxa"/>
          </w:tcPr>
          <w:p w14:paraId="7D1913DF" w14:textId="77777777" w:rsidR="00111161" w:rsidRDefault="00050D46">
            <w:pPr>
              <w:spacing w:after="0" w:line="240" w:lineRule="auto"/>
            </w:pPr>
            <w:proofErr w:type="spellStart"/>
            <w:r>
              <w:t>Qimirlamay</w:t>
            </w:r>
            <w:proofErr w:type="spellEnd"/>
            <w:r>
              <w:t xml:space="preserve"> </w:t>
            </w:r>
            <w:proofErr w:type="spellStart"/>
            <w:r>
              <w:t>turish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berayotganga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xshaydi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61C3CDC" w14:textId="77777777" w:rsidR="00111161" w:rsidRDefault="00050D46">
            <w:pPr>
              <w:spacing w:after="0" w:line="240" w:lineRule="auto"/>
            </w:pPr>
            <w:proofErr w:type="spellStart"/>
            <w:r>
              <w:t>Похоже</w:t>
            </w:r>
            <w:proofErr w:type="spellEnd"/>
            <w:r>
              <w:t xml:space="preserve">, </w:t>
            </w:r>
            <w:proofErr w:type="spellStart"/>
            <w:r>
              <w:t>неподвижнос</w:t>
            </w:r>
            <w:r>
              <w:t>ть</w:t>
            </w:r>
            <w:proofErr w:type="spellEnd"/>
            <w:r>
              <w:t xml:space="preserve"> </w:t>
            </w:r>
            <w:proofErr w:type="spellStart"/>
            <w:r>
              <w:t>немного</w:t>
            </w:r>
            <w:proofErr w:type="spellEnd"/>
            <w:r>
              <w:t xml:space="preserve"> </w:t>
            </w:r>
            <w:proofErr w:type="spellStart"/>
            <w:r>
              <w:t>помогает</w:t>
            </w:r>
            <w:proofErr w:type="spellEnd"/>
            <w:r>
              <w:t>.</w:t>
            </w:r>
          </w:p>
        </w:tc>
      </w:tr>
      <w:tr w:rsidR="00111161" w14:paraId="5DC28832" w14:textId="77777777">
        <w:tc>
          <w:tcPr>
            <w:tcW w:w="2880" w:type="dxa"/>
          </w:tcPr>
          <w:p w14:paraId="706E91F5" w14:textId="77777777" w:rsidR="00111161" w:rsidRDefault="00050D46">
            <w:pPr>
              <w:spacing w:after="0" w:line="240" w:lineRule="auto"/>
            </w:pPr>
            <w:r>
              <w:t>I don't feel like eating.</w:t>
            </w:r>
          </w:p>
        </w:tc>
        <w:tc>
          <w:tcPr>
            <w:tcW w:w="2880" w:type="dxa"/>
          </w:tcPr>
          <w:p w14:paraId="5CE258AA" w14:textId="77777777" w:rsidR="00111161" w:rsidRDefault="00050D46">
            <w:pPr>
              <w:spacing w:after="0" w:line="240" w:lineRule="auto"/>
            </w:pP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yeyishga</w:t>
            </w:r>
            <w:proofErr w:type="spellEnd"/>
            <w:r>
              <w:t xml:space="preserve"> </w:t>
            </w:r>
            <w:proofErr w:type="spellStart"/>
            <w:r>
              <w:t>ishtaham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yo‘</w:t>
            </w:r>
            <w:proofErr w:type="gramEnd"/>
            <w:r>
              <w:t>q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2706AEA" w14:textId="77777777" w:rsidR="00111161" w:rsidRDefault="00050D46">
            <w:pPr>
              <w:spacing w:after="0" w:line="240" w:lineRule="auto"/>
            </w:pPr>
            <w:proofErr w:type="spellStart"/>
            <w:r>
              <w:t>Мне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хочется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>.</w:t>
            </w:r>
          </w:p>
        </w:tc>
      </w:tr>
      <w:tr w:rsidR="00111161" w14:paraId="38CD8C8B" w14:textId="77777777">
        <w:tc>
          <w:tcPr>
            <w:tcW w:w="2880" w:type="dxa"/>
          </w:tcPr>
          <w:p w14:paraId="0AEFC34E" w14:textId="77777777" w:rsidR="00111161" w:rsidRDefault="00050D46">
            <w:pPr>
              <w:spacing w:after="0" w:line="240" w:lineRule="auto"/>
            </w:pPr>
            <w:r>
              <w:t>Walking makes the pain worse.</w:t>
            </w:r>
          </w:p>
        </w:tc>
        <w:tc>
          <w:tcPr>
            <w:tcW w:w="2880" w:type="dxa"/>
          </w:tcPr>
          <w:p w14:paraId="2B243259" w14:textId="77777777" w:rsidR="00111161" w:rsidRDefault="00050D46">
            <w:pPr>
              <w:spacing w:after="0" w:line="240" w:lineRule="auto"/>
            </w:pPr>
            <w:proofErr w:type="spellStart"/>
            <w:r>
              <w:t>Yurish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kuchaytiradi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6AC3DDA" w14:textId="77777777" w:rsidR="00111161" w:rsidRDefault="00050D46">
            <w:pPr>
              <w:spacing w:after="0" w:line="240" w:lineRule="auto"/>
            </w:pPr>
            <w:proofErr w:type="spellStart"/>
            <w:r>
              <w:t>Ходьба</w:t>
            </w:r>
            <w:proofErr w:type="spellEnd"/>
            <w:r>
              <w:t xml:space="preserve"> </w:t>
            </w:r>
            <w:proofErr w:type="spellStart"/>
            <w:r>
              <w:t>усиливает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  <w:r>
              <w:t>.</w:t>
            </w:r>
          </w:p>
        </w:tc>
      </w:tr>
      <w:tr w:rsidR="00111161" w:rsidRPr="0005713C" w14:paraId="4C0CF51B" w14:textId="77777777">
        <w:tc>
          <w:tcPr>
            <w:tcW w:w="2880" w:type="dxa"/>
          </w:tcPr>
          <w:p w14:paraId="40957AC0" w14:textId="77777777" w:rsidR="00111161" w:rsidRDefault="00050D46">
            <w:pPr>
              <w:spacing w:after="0" w:line="240" w:lineRule="auto"/>
            </w:pPr>
            <w:r>
              <w:t>Eating may make the nausea worse.</w:t>
            </w:r>
          </w:p>
        </w:tc>
        <w:tc>
          <w:tcPr>
            <w:tcW w:w="2880" w:type="dxa"/>
          </w:tcPr>
          <w:p w14:paraId="4192F1D0" w14:textId="77777777" w:rsidR="00111161" w:rsidRDefault="00050D46">
            <w:pPr>
              <w:spacing w:after="0" w:line="240" w:lineRule="auto"/>
            </w:pP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yeyish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ngil</w:t>
            </w:r>
            <w:proofErr w:type="spellEnd"/>
            <w:r>
              <w:t xml:space="preserve"> </w:t>
            </w:r>
            <w:proofErr w:type="spellStart"/>
            <w:r>
              <w:t>aynishini</w:t>
            </w:r>
            <w:proofErr w:type="spellEnd"/>
            <w:r>
              <w:t xml:space="preserve"> </w:t>
            </w:r>
            <w:proofErr w:type="spellStart"/>
            <w:r>
              <w:t>kuchaytirishi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D539F24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Приём пищи может усилить тошноту.</w:t>
            </w:r>
          </w:p>
        </w:tc>
      </w:tr>
    </w:tbl>
    <w:p w14:paraId="2823DC29" w14:textId="77777777" w:rsidR="00111161" w:rsidRDefault="00050D46">
      <w:pPr>
        <w:pStyle w:val="21"/>
      </w:pPr>
      <w:r>
        <w:t>2. Verbs Followed by Gerund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111161" w14:paraId="3A544615" w14:textId="77777777">
        <w:tc>
          <w:tcPr>
            <w:tcW w:w="2160" w:type="dxa"/>
          </w:tcPr>
          <w:p w14:paraId="02C1D216" w14:textId="77777777" w:rsidR="00111161" w:rsidRDefault="00050D46">
            <w:pPr>
              <w:spacing w:after="0" w:line="240" w:lineRule="auto"/>
            </w:pPr>
            <w:r>
              <w:t>Verb / Pattern</w:t>
            </w:r>
          </w:p>
        </w:tc>
        <w:tc>
          <w:tcPr>
            <w:tcW w:w="2160" w:type="dxa"/>
          </w:tcPr>
          <w:p w14:paraId="60A54A84" w14:textId="77777777" w:rsidR="00111161" w:rsidRDefault="00050D46">
            <w:pPr>
              <w:spacing w:after="0" w:line="240" w:lineRule="auto"/>
            </w:pPr>
            <w:r>
              <w:t>English Example</w:t>
            </w:r>
          </w:p>
        </w:tc>
        <w:tc>
          <w:tcPr>
            <w:tcW w:w="2160" w:type="dxa"/>
          </w:tcPr>
          <w:p w14:paraId="40289075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6F3AB590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:rsidRPr="0005713C" w14:paraId="344B10DA" w14:textId="77777777">
        <w:tc>
          <w:tcPr>
            <w:tcW w:w="2160" w:type="dxa"/>
          </w:tcPr>
          <w:p w14:paraId="4E115557" w14:textId="77777777" w:rsidR="00111161" w:rsidRDefault="00050D46">
            <w:pPr>
              <w:spacing w:after="0" w:line="240" w:lineRule="auto"/>
            </w:pPr>
            <w:r>
              <w:t>avoid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0A03CFEA" w14:textId="77777777" w:rsidR="00111161" w:rsidRDefault="00050D46">
            <w:pPr>
              <w:spacing w:after="0" w:line="240" w:lineRule="auto"/>
            </w:pPr>
            <w:r>
              <w:t>Avoid eating before the examination.</w:t>
            </w:r>
          </w:p>
        </w:tc>
        <w:tc>
          <w:tcPr>
            <w:tcW w:w="2160" w:type="dxa"/>
          </w:tcPr>
          <w:p w14:paraId="4F4BE74C" w14:textId="77777777" w:rsidR="00111161" w:rsidRDefault="00050D46">
            <w:pPr>
              <w:spacing w:after="0" w:line="240" w:lineRule="auto"/>
            </w:pPr>
            <w:proofErr w:type="spellStart"/>
            <w:r>
              <w:t>Tekshiruvdan</w:t>
            </w:r>
            <w:proofErr w:type="spellEnd"/>
            <w:r>
              <w:t xml:space="preserve"> </w:t>
            </w:r>
            <w:proofErr w:type="spellStart"/>
            <w:r>
              <w:t>oldin</w:t>
            </w:r>
            <w:proofErr w:type="spellEnd"/>
            <w:r>
              <w:t xml:space="preserve"> </w:t>
            </w:r>
            <w:proofErr w:type="spellStart"/>
            <w:r>
              <w:t>ovqatlanishdan</w:t>
            </w:r>
            <w:proofErr w:type="spellEnd"/>
            <w:r>
              <w:t xml:space="preserve"> </w:t>
            </w:r>
            <w:proofErr w:type="spellStart"/>
            <w:r>
              <w:t>saqlaning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DF53DA8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Избегайте приёма пи</w:t>
            </w:r>
            <w:r w:rsidRPr="0005713C">
              <w:rPr>
                <w:lang w:val="ru-RU"/>
              </w:rPr>
              <w:t>щи перед обследованием.</w:t>
            </w:r>
          </w:p>
        </w:tc>
      </w:tr>
      <w:tr w:rsidR="00111161" w14:paraId="1150D731" w14:textId="77777777">
        <w:tc>
          <w:tcPr>
            <w:tcW w:w="2160" w:type="dxa"/>
          </w:tcPr>
          <w:p w14:paraId="3ED2453A" w14:textId="77777777" w:rsidR="00111161" w:rsidRDefault="00050D46">
            <w:pPr>
              <w:spacing w:after="0" w:line="240" w:lineRule="auto"/>
            </w:pPr>
            <w:r>
              <w:t>recommend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23B6873B" w14:textId="77777777" w:rsidR="00111161" w:rsidRDefault="00050D46">
            <w:pPr>
              <w:spacing w:after="0" w:line="240" w:lineRule="auto"/>
            </w:pPr>
            <w:r>
              <w:t>We recommend waiting.</w:t>
            </w:r>
          </w:p>
        </w:tc>
        <w:tc>
          <w:tcPr>
            <w:tcW w:w="2160" w:type="dxa"/>
          </w:tcPr>
          <w:p w14:paraId="2C6EAF03" w14:textId="77777777" w:rsidR="00111161" w:rsidRDefault="00050D46">
            <w:pPr>
              <w:spacing w:after="0" w:line="240" w:lineRule="auto"/>
            </w:pPr>
            <w:proofErr w:type="spellStart"/>
            <w:r>
              <w:t>Kutishni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qilamiz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D3CD1FE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рекомендуем</w:t>
            </w:r>
            <w:proofErr w:type="spellEnd"/>
            <w:r>
              <w:t xml:space="preserve"> </w:t>
            </w:r>
            <w:proofErr w:type="spellStart"/>
            <w:r>
              <w:t>подождать</w:t>
            </w:r>
            <w:proofErr w:type="spellEnd"/>
            <w:r>
              <w:t>.</w:t>
            </w:r>
          </w:p>
        </w:tc>
      </w:tr>
      <w:tr w:rsidR="00111161" w14:paraId="1E48A9C3" w14:textId="77777777">
        <w:tc>
          <w:tcPr>
            <w:tcW w:w="2160" w:type="dxa"/>
          </w:tcPr>
          <w:p w14:paraId="655C2513" w14:textId="77777777" w:rsidR="00111161" w:rsidRDefault="00050D46">
            <w:pPr>
              <w:spacing w:after="0" w:line="240" w:lineRule="auto"/>
            </w:pPr>
            <w:r>
              <w:t>suggest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1B074589" w14:textId="77777777" w:rsidR="00111161" w:rsidRDefault="00050D46">
            <w:pPr>
              <w:spacing w:after="0" w:line="240" w:lineRule="auto"/>
            </w:pPr>
            <w:r>
              <w:t>I suggest waiting for the results.</w:t>
            </w:r>
          </w:p>
        </w:tc>
        <w:tc>
          <w:tcPr>
            <w:tcW w:w="2160" w:type="dxa"/>
          </w:tcPr>
          <w:p w14:paraId="01036760" w14:textId="77777777" w:rsidR="00111161" w:rsidRDefault="00050D46">
            <w:pPr>
              <w:spacing w:after="0" w:line="240" w:lineRule="auto"/>
            </w:pPr>
            <w:proofErr w:type="spellStart"/>
            <w:r>
              <w:t>Natijalarni</w:t>
            </w:r>
            <w:proofErr w:type="spellEnd"/>
            <w:r>
              <w:t xml:space="preserve"> </w:t>
            </w:r>
            <w:proofErr w:type="spellStart"/>
            <w:r>
              <w:t>kutishni</w:t>
            </w:r>
            <w:proofErr w:type="spellEnd"/>
            <w:r>
              <w:t xml:space="preserve"> </w:t>
            </w:r>
            <w:proofErr w:type="spellStart"/>
            <w:r>
              <w:t>taklif</w:t>
            </w:r>
            <w:proofErr w:type="spellEnd"/>
            <w:r>
              <w:t xml:space="preserve"> </w:t>
            </w:r>
            <w:proofErr w:type="spellStart"/>
            <w:r>
              <w:t>qilaman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AA16FBD" w14:textId="77777777" w:rsidR="00111161" w:rsidRDefault="00050D46">
            <w:pPr>
              <w:spacing w:after="0" w:line="240" w:lineRule="auto"/>
            </w:pPr>
            <w:r>
              <w:t xml:space="preserve">Я </w:t>
            </w:r>
            <w:proofErr w:type="spellStart"/>
            <w:r>
              <w:t>предлагаю</w:t>
            </w:r>
            <w:proofErr w:type="spellEnd"/>
            <w:r>
              <w:t xml:space="preserve"> </w:t>
            </w:r>
            <w:proofErr w:type="spellStart"/>
            <w:r>
              <w:t>подождать</w:t>
            </w:r>
            <w:proofErr w:type="spellEnd"/>
            <w:r>
              <w:t xml:space="preserve"> </w:t>
            </w:r>
            <w:proofErr w:type="spellStart"/>
            <w:r>
              <w:t>результатов</w:t>
            </w:r>
            <w:proofErr w:type="spellEnd"/>
            <w:r>
              <w:t>.</w:t>
            </w:r>
          </w:p>
        </w:tc>
      </w:tr>
      <w:tr w:rsidR="00111161" w:rsidRPr="0005713C" w14:paraId="51C9CBEE" w14:textId="77777777">
        <w:tc>
          <w:tcPr>
            <w:tcW w:w="2160" w:type="dxa"/>
          </w:tcPr>
          <w:p w14:paraId="64A565D8" w14:textId="77777777" w:rsidR="00111161" w:rsidRDefault="00050D46">
            <w:pPr>
              <w:spacing w:after="0" w:line="240" w:lineRule="auto"/>
            </w:pPr>
            <w:r>
              <w:t>consider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3840FEAA" w14:textId="77777777" w:rsidR="00111161" w:rsidRDefault="00050D46">
            <w:pPr>
              <w:spacing w:after="0" w:line="240" w:lineRule="auto"/>
            </w:pPr>
            <w:r>
              <w:t>We are considering performing further tests.</w:t>
            </w:r>
          </w:p>
        </w:tc>
        <w:tc>
          <w:tcPr>
            <w:tcW w:w="2160" w:type="dxa"/>
          </w:tcPr>
          <w:p w14:paraId="30768884" w14:textId="77777777" w:rsidR="00111161" w:rsidRDefault="00050D46">
            <w:pPr>
              <w:spacing w:after="0" w:line="240" w:lineRule="auto"/>
            </w:pP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tekshiruvlar</w:t>
            </w:r>
            <w:proofErr w:type="spellEnd"/>
            <w:r>
              <w:t xml:space="preserve"> </w:t>
            </w:r>
            <w:proofErr w:type="spellStart"/>
            <w:r>
              <w:t>o‘tkazishni</w:t>
            </w:r>
            <w:proofErr w:type="spellEnd"/>
            <w:r>
              <w:t xml:space="preserve"> </w:t>
            </w:r>
            <w:proofErr w:type="spellStart"/>
            <w:r>
              <w:t>ko‘rib</w:t>
            </w:r>
            <w:proofErr w:type="spellEnd"/>
            <w:r>
              <w:t xml:space="preserve"> </w:t>
            </w:r>
            <w:proofErr w:type="spellStart"/>
            <w:r>
              <w:t>chiqyapmiz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E5FF1BD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Мы рассматриваем возможность проведения дополнительных обследований.</w:t>
            </w:r>
          </w:p>
        </w:tc>
      </w:tr>
      <w:tr w:rsidR="00111161" w:rsidRPr="0005713C" w14:paraId="609AFB7D" w14:textId="77777777">
        <w:tc>
          <w:tcPr>
            <w:tcW w:w="2160" w:type="dxa"/>
          </w:tcPr>
          <w:p w14:paraId="45A1555C" w14:textId="77777777" w:rsidR="00111161" w:rsidRDefault="00050D46">
            <w:pPr>
              <w:spacing w:after="0" w:line="240" w:lineRule="auto"/>
            </w:pPr>
            <w:r>
              <w:t>mind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5954737A" w14:textId="77777777" w:rsidR="00111161" w:rsidRDefault="00050D46">
            <w:pPr>
              <w:spacing w:after="0" w:line="240" w:lineRule="auto"/>
            </w:pPr>
            <w:r>
              <w:t>Do you mind waiting here?</w:t>
            </w:r>
          </w:p>
        </w:tc>
        <w:tc>
          <w:tcPr>
            <w:tcW w:w="2160" w:type="dxa"/>
          </w:tcPr>
          <w:p w14:paraId="17DEECFC" w14:textId="77777777" w:rsidR="00111161" w:rsidRDefault="00050D46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yerda</w:t>
            </w:r>
            <w:proofErr w:type="spellEnd"/>
            <w:r>
              <w:t xml:space="preserve"> </w:t>
            </w:r>
            <w:proofErr w:type="spellStart"/>
            <w:r>
              <w:t>kutishga</w:t>
            </w:r>
            <w:proofErr w:type="spellEnd"/>
            <w:r>
              <w:t xml:space="preserve"> </w:t>
            </w:r>
            <w:proofErr w:type="spellStart"/>
            <w:r>
              <w:t>qarshimisiz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E3634F8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Вы не против подождать здесь?</w:t>
            </w:r>
          </w:p>
        </w:tc>
      </w:tr>
    </w:tbl>
    <w:p w14:paraId="34AECBBE" w14:textId="77777777" w:rsidR="00111161" w:rsidRDefault="00050D46">
      <w:pPr>
        <w:pStyle w:val="21"/>
      </w:pPr>
      <w:r>
        <w:t>3. Gerund After Prepositions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1161" w14:paraId="32CC67D9" w14:textId="77777777">
        <w:tc>
          <w:tcPr>
            <w:tcW w:w="2880" w:type="dxa"/>
          </w:tcPr>
          <w:p w14:paraId="30CB0FFE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79314030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71786520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:rsidRPr="0005713C" w14:paraId="076044AA" w14:textId="77777777">
        <w:tc>
          <w:tcPr>
            <w:tcW w:w="2880" w:type="dxa"/>
          </w:tcPr>
          <w:p w14:paraId="66B8C6F9" w14:textId="77777777" w:rsidR="00111161" w:rsidRDefault="00050D46">
            <w:pPr>
              <w:spacing w:after="0" w:line="240" w:lineRule="auto"/>
            </w:pPr>
            <w:r>
              <w:t>He was worried about having surgery.</w:t>
            </w:r>
          </w:p>
        </w:tc>
        <w:tc>
          <w:tcPr>
            <w:tcW w:w="2880" w:type="dxa"/>
          </w:tcPr>
          <w:p w14:paraId="59B621D0" w14:textId="77777777" w:rsidR="00111161" w:rsidRDefault="00050D46">
            <w:pPr>
              <w:spacing w:after="0" w:line="240" w:lineRule="auto"/>
            </w:pPr>
            <w:r>
              <w:t xml:space="preserve">U </w:t>
            </w:r>
            <w:proofErr w:type="spellStart"/>
            <w:r>
              <w:t>operatsiya</w:t>
            </w:r>
            <w:proofErr w:type="spellEnd"/>
            <w:r>
              <w:t xml:space="preserve"> </w:t>
            </w:r>
            <w:proofErr w:type="spellStart"/>
            <w:r>
              <w:t>qilishdan</w:t>
            </w:r>
            <w:proofErr w:type="spellEnd"/>
            <w:r>
              <w:t xml:space="preserve"> </w:t>
            </w:r>
            <w:proofErr w:type="spellStart"/>
            <w:r>
              <w:t>xavotirda</w:t>
            </w:r>
            <w:proofErr w:type="spellEnd"/>
            <w:r>
              <w:t xml:space="preserve"> </w:t>
            </w:r>
            <w:proofErr w:type="spellStart"/>
            <w:r>
              <w:t>edi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B3BFCDC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Он беспокоился по поводу операции.</w:t>
            </w:r>
          </w:p>
        </w:tc>
      </w:tr>
      <w:tr w:rsidR="00111161" w:rsidRPr="0005713C" w14:paraId="21207B49" w14:textId="77777777">
        <w:tc>
          <w:tcPr>
            <w:tcW w:w="2880" w:type="dxa"/>
          </w:tcPr>
          <w:p w14:paraId="1336DED7" w14:textId="77777777" w:rsidR="00111161" w:rsidRDefault="00050D46">
            <w:pPr>
              <w:spacing w:after="0" w:line="240" w:lineRule="auto"/>
            </w:pPr>
            <w:r>
              <w:t xml:space="preserve">After examining the patient, the doctor ordered blood </w:t>
            </w:r>
            <w:r>
              <w:t>tests.</w:t>
            </w:r>
          </w:p>
        </w:tc>
        <w:tc>
          <w:tcPr>
            <w:tcW w:w="2880" w:type="dxa"/>
          </w:tcPr>
          <w:p w14:paraId="3B0F909C" w14:textId="77777777" w:rsidR="00111161" w:rsidRDefault="00050D46">
            <w:pPr>
              <w:spacing w:after="0" w:line="240" w:lineRule="auto"/>
            </w:pPr>
            <w:proofErr w:type="spellStart"/>
            <w:r>
              <w:t>Bemorni</w:t>
            </w:r>
            <w:proofErr w:type="spellEnd"/>
            <w:r>
              <w:t xml:space="preserve"> </w:t>
            </w:r>
            <w:proofErr w:type="spellStart"/>
            <w:r>
              <w:t>tekshirgandan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so‘</w:t>
            </w:r>
            <w:proofErr w:type="gramEnd"/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shifokor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tahlillarini</w:t>
            </w:r>
            <w:proofErr w:type="spellEnd"/>
            <w:r>
              <w:t xml:space="preserve"> </w:t>
            </w:r>
            <w:proofErr w:type="spellStart"/>
            <w:r>
              <w:t>buyurdi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F2B747B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После осмотра пациента врач назначил анализы крови.</w:t>
            </w:r>
          </w:p>
        </w:tc>
      </w:tr>
    </w:tbl>
    <w:p w14:paraId="762668DF" w14:textId="77777777" w:rsidR="00111161" w:rsidRDefault="00050D46">
      <w:pPr>
        <w:pStyle w:val="21"/>
      </w:pPr>
      <w:r>
        <w:t>4. Infinitive — to + Verb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1161" w14:paraId="34652569" w14:textId="77777777">
        <w:tc>
          <w:tcPr>
            <w:tcW w:w="2880" w:type="dxa"/>
          </w:tcPr>
          <w:p w14:paraId="3A922C8C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14C3C251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35024D88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14:paraId="0DF2BC13" w14:textId="77777777">
        <w:tc>
          <w:tcPr>
            <w:tcW w:w="2880" w:type="dxa"/>
          </w:tcPr>
          <w:p w14:paraId="2759002B" w14:textId="77777777" w:rsidR="00111161" w:rsidRDefault="00050D46">
            <w:pPr>
              <w:spacing w:after="0" w:line="240" w:lineRule="auto"/>
            </w:pPr>
            <w:r>
              <w:t>to examine</w:t>
            </w:r>
          </w:p>
        </w:tc>
        <w:tc>
          <w:tcPr>
            <w:tcW w:w="2880" w:type="dxa"/>
          </w:tcPr>
          <w:p w14:paraId="1C682EFD" w14:textId="77777777" w:rsidR="00111161" w:rsidRDefault="00050D46">
            <w:pPr>
              <w:spacing w:after="0" w:line="240" w:lineRule="auto"/>
            </w:pPr>
            <w:proofErr w:type="spellStart"/>
            <w:r>
              <w:t>tekshirmoq</w:t>
            </w:r>
            <w:proofErr w:type="spellEnd"/>
          </w:p>
        </w:tc>
        <w:tc>
          <w:tcPr>
            <w:tcW w:w="2880" w:type="dxa"/>
          </w:tcPr>
          <w:p w14:paraId="63DF70AE" w14:textId="77777777" w:rsidR="00111161" w:rsidRDefault="00050D46">
            <w:pPr>
              <w:spacing w:after="0" w:line="240" w:lineRule="auto"/>
            </w:pPr>
            <w:proofErr w:type="spellStart"/>
            <w:r>
              <w:t>осмотреть</w:t>
            </w:r>
            <w:proofErr w:type="spellEnd"/>
          </w:p>
        </w:tc>
      </w:tr>
      <w:tr w:rsidR="00111161" w14:paraId="38D30C13" w14:textId="77777777">
        <w:tc>
          <w:tcPr>
            <w:tcW w:w="2880" w:type="dxa"/>
          </w:tcPr>
          <w:p w14:paraId="3425D7DB" w14:textId="77777777" w:rsidR="00111161" w:rsidRDefault="00050D46">
            <w:pPr>
              <w:spacing w:after="0" w:line="240" w:lineRule="auto"/>
            </w:pPr>
            <w:r>
              <w:t>to diagnose</w:t>
            </w:r>
          </w:p>
        </w:tc>
        <w:tc>
          <w:tcPr>
            <w:tcW w:w="2880" w:type="dxa"/>
          </w:tcPr>
          <w:p w14:paraId="2AD6B3D1" w14:textId="77777777" w:rsidR="00111161" w:rsidRDefault="00050D46">
            <w:pPr>
              <w:spacing w:after="0" w:line="240" w:lineRule="auto"/>
            </w:pPr>
            <w:proofErr w:type="spellStart"/>
            <w:r>
              <w:t>tashxis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ymoq</w:t>
            </w:r>
            <w:proofErr w:type="spellEnd"/>
          </w:p>
        </w:tc>
        <w:tc>
          <w:tcPr>
            <w:tcW w:w="2880" w:type="dxa"/>
          </w:tcPr>
          <w:p w14:paraId="09BD28CE" w14:textId="77777777" w:rsidR="00111161" w:rsidRDefault="00050D46">
            <w:pPr>
              <w:spacing w:after="0" w:line="240" w:lineRule="auto"/>
            </w:pPr>
            <w:proofErr w:type="spellStart"/>
            <w:r>
              <w:t>поставить</w:t>
            </w:r>
            <w:proofErr w:type="spellEnd"/>
            <w:r>
              <w:t xml:space="preserve"> </w:t>
            </w:r>
            <w:proofErr w:type="spellStart"/>
            <w:r>
              <w:t>диагноз</w:t>
            </w:r>
            <w:proofErr w:type="spellEnd"/>
          </w:p>
        </w:tc>
      </w:tr>
      <w:tr w:rsidR="00111161" w14:paraId="7AE321E6" w14:textId="77777777">
        <w:tc>
          <w:tcPr>
            <w:tcW w:w="2880" w:type="dxa"/>
          </w:tcPr>
          <w:p w14:paraId="1383194F" w14:textId="77777777" w:rsidR="00111161" w:rsidRDefault="00050D46">
            <w:pPr>
              <w:spacing w:after="0" w:line="240" w:lineRule="auto"/>
            </w:pPr>
            <w:r>
              <w:t xml:space="preserve">to </w:t>
            </w:r>
            <w:r>
              <w:t>treat</w:t>
            </w:r>
          </w:p>
        </w:tc>
        <w:tc>
          <w:tcPr>
            <w:tcW w:w="2880" w:type="dxa"/>
          </w:tcPr>
          <w:p w14:paraId="276EAE76" w14:textId="77777777" w:rsidR="00111161" w:rsidRDefault="00050D46">
            <w:pPr>
              <w:spacing w:after="0" w:line="240" w:lineRule="auto"/>
            </w:pPr>
            <w:proofErr w:type="spellStart"/>
            <w:r>
              <w:t>davolamoq</w:t>
            </w:r>
            <w:proofErr w:type="spellEnd"/>
          </w:p>
        </w:tc>
        <w:tc>
          <w:tcPr>
            <w:tcW w:w="2880" w:type="dxa"/>
          </w:tcPr>
          <w:p w14:paraId="5C27B8A3" w14:textId="77777777" w:rsidR="00111161" w:rsidRDefault="00050D46">
            <w:pPr>
              <w:spacing w:after="0" w:line="240" w:lineRule="auto"/>
            </w:pPr>
            <w:proofErr w:type="spellStart"/>
            <w:r>
              <w:t>лечить</w:t>
            </w:r>
            <w:proofErr w:type="spellEnd"/>
          </w:p>
        </w:tc>
      </w:tr>
      <w:tr w:rsidR="00111161" w14:paraId="09E22306" w14:textId="77777777">
        <w:tc>
          <w:tcPr>
            <w:tcW w:w="2880" w:type="dxa"/>
          </w:tcPr>
          <w:p w14:paraId="769868D7" w14:textId="77777777" w:rsidR="00111161" w:rsidRDefault="00050D46">
            <w:pPr>
              <w:spacing w:after="0" w:line="240" w:lineRule="auto"/>
            </w:pPr>
            <w:r>
              <w:t>to monitor</w:t>
            </w:r>
          </w:p>
        </w:tc>
        <w:tc>
          <w:tcPr>
            <w:tcW w:w="2880" w:type="dxa"/>
          </w:tcPr>
          <w:p w14:paraId="4FFAFCB6" w14:textId="77777777" w:rsidR="00111161" w:rsidRDefault="00050D46">
            <w:pPr>
              <w:spacing w:after="0" w:line="240" w:lineRule="auto"/>
            </w:pPr>
            <w:proofErr w:type="spellStart"/>
            <w:r>
              <w:t>kuzatmoq</w:t>
            </w:r>
            <w:proofErr w:type="spellEnd"/>
          </w:p>
        </w:tc>
        <w:tc>
          <w:tcPr>
            <w:tcW w:w="2880" w:type="dxa"/>
          </w:tcPr>
          <w:p w14:paraId="6ABDAEA7" w14:textId="77777777" w:rsidR="00111161" w:rsidRDefault="00050D46">
            <w:pPr>
              <w:spacing w:after="0" w:line="240" w:lineRule="auto"/>
            </w:pPr>
            <w:proofErr w:type="spellStart"/>
            <w:r>
              <w:t>наблюдать</w:t>
            </w:r>
            <w:proofErr w:type="spellEnd"/>
          </w:p>
        </w:tc>
      </w:tr>
      <w:tr w:rsidR="00111161" w14:paraId="3D237B74" w14:textId="77777777">
        <w:tc>
          <w:tcPr>
            <w:tcW w:w="2880" w:type="dxa"/>
          </w:tcPr>
          <w:p w14:paraId="4366554D" w14:textId="77777777" w:rsidR="00111161" w:rsidRDefault="00050D46">
            <w:pPr>
              <w:spacing w:after="0" w:line="240" w:lineRule="auto"/>
            </w:pPr>
            <w:r>
              <w:lastRenderedPageBreak/>
              <w:t>to remove</w:t>
            </w:r>
          </w:p>
        </w:tc>
        <w:tc>
          <w:tcPr>
            <w:tcW w:w="2880" w:type="dxa"/>
          </w:tcPr>
          <w:p w14:paraId="47E346AF" w14:textId="77777777" w:rsidR="00111161" w:rsidRDefault="00050D46">
            <w:pPr>
              <w:spacing w:after="0" w:line="240" w:lineRule="auto"/>
            </w:pP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tashlamoq</w:t>
            </w:r>
            <w:proofErr w:type="spellEnd"/>
          </w:p>
        </w:tc>
        <w:tc>
          <w:tcPr>
            <w:tcW w:w="2880" w:type="dxa"/>
          </w:tcPr>
          <w:p w14:paraId="751B8E00" w14:textId="77777777" w:rsidR="00111161" w:rsidRDefault="00050D46">
            <w:pPr>
              <w:spacing w:after="0" w:line="240" w:lineRule="auto"/>
            </w:pPr>
            <w:proofErr w:type="spellStart"/>
            <w:r>
              <w:t>удалить</w:t>
            </w:r>
            <w:proofErr w:type="spellEnd"/>
          </w:p>
        </w:tc>
      </w:tr>
      <w:tr w:rsidR="00111161" w14:paraId="649D24D3" w14:textId="77777777">
        <w:tc>
          <w:tcPr>
            <w:tcW w:w="2880" w:type="dxa"/>
          </w:tcPr>
          <w:p w14:paraId="1543E8E2" w14:textId="77777777" w:rsidR="00111161" w:rsidRDefault="00050D46">
            <w:pPr>
              <w:spacing w:after="0" w:line="240" w:lineRule="auto"/>
            </w:pPr>
            <w:r>
              <w:t>to investigate</w:t>
            </w:r>
          </w:p>
        </w:tc>
        <w:tc>
          <w:tcPr>
            <w:tcW w:w="2880" w:type="dxa"/>
          </w:tcPr>
          <w:p w14:paraId="6949F479" w14:textId="77777777" w:rsidR="00111161" w:rsidRDefault="00050D46">
            <w:pPr>
              <w:spacing w:after="0" w:line="240" w:lineRule="auto"/>
            </w:pPr>
            <w:proofErr w:type="spellStart"/>
            <w:r>
              <w:t>tekshirmoq</w:t>
            </w:r>
            <w:proofErr w:type="spellEnd"/>
          </w:p>
        </w:tc>
        <w:tc>
          <w:tcPr>
            <w:tcW w:w="2880" w:type="dxa"/>
          </w:tcPr>
          <w:p w14:paraId="5534C602" w14:textId="77777777" w:rsidR="00111161" w:rsidRDefault="00050D46">
            <w:pPr>
              <w:spacing w:after="0" w:line="240" w:lineRule="auto"/>
            </w:pPr>
            <w:proofErr w:type="spellStart"/>
            <w:r>
              <w:t>обследовать</w:t>
            </w:r>
            <w:proofErr w:type="spellEnd"/>
          </w:p>
        </w:tc>
      </w:tr>
      <w:tr w:rsidR="00111161" w:rsidRPr="0005713C" w14:paraId="08D4BEF8" w14:textId="77777777">
        <w:tc>
          <w:tcPr>
            <w:tcW w:w="2880" w:type="dxa"/>
          </w:tcPr>
          <w:p w14:paraId="7B9A9448" w14:textId="77777777" w:rsidR="00111161" w:rsidRDefault="00050D46">
            <w:pPr>
              <w:spacing w:after="0" w:line="240" w:lineRule="auto"/>
            </w:pPr>
            <w:r>
              <w:t>We need to carry out some tests.</w:t>
            </w:r>
          </w:p>
        </w:tc>
        <w:tc>
          <w:tcPr>
            <w:tcW w:w="2880" w:type="dxa"/>
          </w:tcPr>
          <w:p w14:paraId="743781FE" w14:textId="77777777" w:rsidR="00111161" w:rsidRDefault="00050D46">
            <w:pPr>
              <w:spacing w:after="0" w:line="240" w:lineRule="auto"/>
            </w:pPr>
            <w:r>
              <w:t xml:space="preserve">Biz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tekshiruv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082E696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 xml:space="preserve">Нам нужно провести несколько </w:t>
            </w:r>
            <w:r w:rsidRPr="0005713C">
              <w:rPr>
                <w:lang w:val="ru-RU"/>
              </w:rPr>
              <w:t>обследований.</w:t>
            </w:r>
          </w:p>
        </w:tc>
      </w:tr>
    </w:tbl>
    <w:p w14:paraId="64AEE597" w14:textId="77777777" w:rsidR="00111161" w:rsidRDefault="00050D46">
      <w:pPr>
        <w:pStyle w:val="21"/>
      </w:pPr>
      <w:r>
        <w:t>5. Verbs Followed by Infinitive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5"/>
        <w:gridCol w:w="2157"/>
        <w:gridCol w:w="2159"/>
        <w:gridCol w:w="2159"/>
      </w:tblGrid>
      <w:tr w:rsidR="00111161" w14:paraId="6468E9A4" w14:textId="77777777">
        <w:tc>
          <w:tcPr>
            <w:tcW w:w="2160" w:type="dxa"/>
          </w:tcPr>
          <w:p w14:paraId="24AAC639" w14:textId="77777777" w:rsidR="00111161" w:rsidRDefault="00050D46">
            <w:pPr>
              <w:spacing w:after="0" w:line="240" w:lineRule="auto"/>
            </w:pPr>
            <w:r>
              <w:t>Verb</w:t>
            </w:r>
          </w:p>
        </w:tc>
        <w:tc>
          <w:tcPr>
            <w:tcW w:w="2160" w:type="dxa"/>
          </w:tcPr>
          <w:p w14:paraId="46832F8E" w14:textId="77777777" w:rsidR="00111161" w:rsidRDefault="00050D46">
            <w:pPr>
              <w:spacing w:after="0" w:line="240" w:lineRule="auto"/>
            </w:pPr>
            <w:r>
              <w:t>English Example</w:t>
            </w:r>
          </w:p>
        </w:tc>
        <w:tc>
          <w:tcPr>
            <w:tcW w:w="2160" w:type="dxa"/>
          </w:tcPr>
          <w:p w14:paraId="31C432ED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4EE28DDB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:rsidRPr="0005713C" w14:paraId="497C9AE3" w14:textId="77777777">
        <w:tc>
          <w:tcPr>
            <w:tcW w:w="2160" w:type="dxa"/>
          </w:tcPr>
          <w:p w14:paraId="27D825AD" w14:textId="77777777" w:rsidR="00111161" w:rsidRDefault="00050D46">
            <w:pPr>
              <w:spacing w:after="0" w:line="240" w:lineRule="auto"/>
            </w:pPr>
            <w:r>
              <w:t>need + to V</w:t>
            </w:r>
          </w:p>
        </w:tc>
        <w:tc>
          <w:tcPr>
            <w:tcW w:w="2160" w:type="dxa"/>
          </w:tcPr>
          <w:p w14:paraId="2A2A234F" w14:textId="77777777" w:rsidR="00111161" w:rsidRDefault="00050D46">
            <w:pPr>
              <w:spacing w:after="0" w:line="240" w:lineRule="auto"/>
            </w:pPr>
            <w:r>
              <w:t>We need to investigate further.</w:t>
            </w:r>
          </w:p>
        </w:tc>
        <w:tc>
          <w:tcPr>
            <w:tcW w:w="2160" w:type="dxa"/>
          </w:tcPr>
          <w:p w14:paraId="2D994FCA" w14:textId="77777777" w:rsidR="00111161" w:rsidRDefault="00050D46">
            <w:pPr>
              <w:spacing w:after="0" w:line="240" w:lineRule="auto"/>
            </w:pPr>
            <w:r>
              <w:t xml:space="preserve">Biz </w:t>
            </w: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tekshirishimiz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D96B3CC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Нам нужно провести дополнительное обследование.</w:t>
            </w:r>
          </w:p>
        </w:tc>
      </w:tr>
      <w:tr w:rsidR="00111161" w14:paraId="5B10211A" w14:textId="77777777">
        <w:tc>
          <w:tcPr>
            <w:tcW w:w="2160" w:type="dxa"/>
          </w:tcPr>
          <w:p w14:paraId="4C4EC105" w14:textId="77777777" w:rsidR="00111161" w:rsidRDefault="00050D46">
            <w:pPr>
              <w:spacing w:after="0" w:line="240" w:lineRule="auto"/>
            </w:pPr>
            <w:r>
              <w:t>want + to V</w:t>
            </w:r>
          </w:p>
        </w:tc>
        <w:tc>
          <w:tcPr>
            <w:tcW w:w="2160" w:type="dxa"/>
          </w:tcPr>
          <w:p w14:paraId="044FAC65" w14:textId="77777777" w:rsidR="00111161" w:rsidRDefault="00050D46">
            <w:pPr>
              <w:spacing w:after="0" w:line="240" w:lineRule="auto"/>
            </w:pPr>
            <w:r>
              <w:t xml:space="preserve">We want to rule out </w:t>
            </w:r>
            <w:r>
              <w:t>appendicitis.</w:t>
            </w:r>
          </w:p>
        </w:tc>
        <w:tc>
          <w:tcPr>
            <w:tcW w:w="2160" w:type="dxa"/>
          </w:tcPr>
          <w:p w14:paraId="7F954E6B" w14:textId="77777777" w:rsidR="00111161" w:rsidRDefault="00050D46">
            <w:pPr>
              <w:spacing w:after="0" w:line="240" w:lineRule="auto"/>
            </w:pPr>
            <w:proofErr w:type="spellStart"/>
            <w:r>
              <w:t>Appenditsitni</w:t>
            </w:r>
            <w:proofErr w:type="spellEnd"/>
            <w:r>
              <w:t xml:space="preserve"> </w:t>
            </w:r>
            <w:proofErr w:type="spellStart"/>
            <w:r>
              <w:t>istisno</w:t>
            </w:r>
            <w:proofErr w:type="spellEnd"/>
            <w:r>
              <w:t xml:space="preserve"> </w:t>
            </w:r>
            <w:proofErr w:type="spellStart"/>
            <w:r>
              <w:t>qilmoqchimiz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DEE53C3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хотим</w:t>
            </w:r>
            <w:proofErr w:type="spellEnd"/>
            <w:r>
              <w:t xml:space="preserve"> </w:t>
            </w:r>
            <w:proofErr w:type="spellStart"/>
            <w:r>
              <w:t>исключить</w:t>
            </w:r>
            <w:proofErr w:type="spellEnd"/>
            <w:r>
              <w:t xml:space="preserve"> </w:t>
            </w:r>
            <w:proofErr w:type="spellStart"/>
            <w:r>
              <w:t>аппендицит</w:t>
            </w:r>
            <w:proofErr w:type="spellEnd"/>
            <w:r>
              <w:t>.</w:t>
            </w:r>
          </w:p>
        </w:tc>
      </w:tr>
      <w:tr w:rsidR="00111161" w14:paraId="34FB69C7" w14:textId="77777777">
        <w:tc>
          <w:tcPr>
            <w:tcW w:w="2160" w:type="dxa"/>
          </w:tcPr>
          <w:p w14:paraId="14D2C44E" w14:textId="77777777" w:rsidR="00111161" w:rsidRDefault="00050D46">
            <w:pPr>
              <w:spacing w:after="0" w:line="240" w:lineRule="auto"/>
            </w:pPr>
            <w:r>
              <w:t>decide + to V</w:t>
            </w:r>
          </w:p>
        </w:tc>
        <w:tc>
          <w:tcPr>
            <w:tcW w:w="2160" w:type="dxa"/>
          </w:tcPr>
          <w:p w14:paraId="74C1A05A" w14:textId="77777777" w:rsidR="00111161" w:rsidRDefault="00050D46">
            <w:pPr>
              <w:spacing w:after="0" w:line="240" w:lineRule="auto"/>
            </w:pPr>
            <w:r>
              <w:t>We decided to admit the patient.</w:t>
            </w:r>
          </w:p>
        </w:tc>
        <w:tc>
          <w:tcPr>
            <w:tcW w:w="2160" w:type="dxa"/>
          </w:tcPr>
          <w:p w14:paraId="4331897E" w14:textId="77777777" w:rsidR="00111161" w:rsidRDefault="00050D46">
            <w:pPr>
              <w:spacing w:after="0" w:line="240" w:lineRule="auto"/>
            </w:pPr>
            <w:proofErr w:type="spellStart"/>
            <w:r>
              <w:t>Bemorni</w:t>
            </w:r>
            <w:proofErr w:type="spellEnd"/>
            <w:r>
              <w:t xml:space="preserve"> </w:t>
            </w:r>
            <w:proofErr w:type="spellStart"/>
            <w:r>
              <w:t>kasalxonaga</w:t>
            </w:r>
            <w:proofErr w:type="spellEnd"/>
            <w:r>
              <w:t xml:space="preserve"> </w:t>
            </w:r>
            <w:proofErr w:type="spellStart"/>
            <w:r>
              <w:t>yotqizishga</w:t>
            </w:r>
            <w:proofErr w:type="spellEnd"/>
            <w:r>
              <w:t xml:space="preserve"> </w:t>
            </w:r>
            <w:proofErr w:type="spellStart"/>
            <w:r>
              <w:t>qaror</w:t>
            </w:r>
            <w:proofErr w:type="spellEnd"/>
            <w:r>
              <w:t xml:space="preserve"> </w:t>
            </w:r>
            <w:proofErr w:type="spellStart"/>
            <w:r>
              <w:t>qildik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E7476B8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решили</w:t>
            </w:r>
            <w:proofErr w:type="spellEnd"/>
            <w:r>
              <w:t xml:space="preserve"> </w:t>
            </w:r>
            <w:proofErr w:type="spellStart"/>
            <w:r>
              <w:t>госпитализировать</w:t>
            </w:r>
            <w:proofErr w:type="spellEnd"/>
            <w:r>
              <w:t xml:space="preserve"> </w:t>
            </w:r>
            <w:proofErr w:type="spellStart"/>
            <w:r>
              <w:t>пациента</w:t>
            </w:r>
            <w:proofErr w:type="spellEnd"/>
            <w:r>
              <w:t>.</w:t>
            </w:r>
          </w:p>
        </w:tc>
      </w:tr>
      <w:tr w:rsidR="00111161" w:rsidRPr="0005713C" w14:paraId="04911331" w14:textId="77777777">
        <w:tc>
          <w:tcPr>
            <w:tcW w:w="2160" w:type="dxa"/>
          </w:tcPr>
          <w:p w14:paraId="2C15D794" w14:textId="77777777" w:rsidR="00111161" w:rsidRDefault="00050D46">
            <w:pPr>
              <w:spacing w:after="0" w:line="240" w:lineRule="auto"/>
            </w:pPr>
            <w:r>
              <w:t>plan + to V</w:t>
            </w:r>
          </w:p>
        </w:tc>
        <w:tc>
          <w:tcPr>
            <w:tcW w:w="2160" w:type="dxa"/>
          </w:tcPr>
          <w:p w14:paraId="5CFC0BE6" w14:textId="77777777" w:rsidR="00111161" w:rsidRDefault="00050D46">
            <w:pPr>
              <w:spacing w:after="0" w:line="240" w:lineRule="auto"/>
            </w:pPr>
            <w:r>
              <w:t xml:space="preserve">We plan to perform </w:t>
            </w:r>
            <w:r>
              <w:t>further tests.</w:t>
            </w:r>
          </w:p>
        </w:tc>
        <w:tc>
          <w:tcPr>
            <w:tcW w:w="2160" w:type="dxa"/>
          </w:tcPr>
          <w:p w14:paraId="4C616D2A" w14:textId="77777777" w:rsidR="00111161" w:rsidRDefault="00050D46">
            <w:pPr>
              <w:spacing w:after="0" w:line="240" w:lineRule="auto"/>
            </w:pP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tekshiruvlar</w:t>
            </w:r>
            <w:proofErr w:type="spellEnd"/>
            <w:r>
              <w:t xml:space="preserve"> </w:t>
            </w:r>
            <w:proofErr w:type="spellStart"/>
            <w:r>
              <w:t>o‘tkazishni</w:t>
            </w:r>
            <w:proofErr w:type="spellEnd"/>
            <w:r>
              <w:t xml:space="preserve"> </w:t>
            </w:r>
            <w:proofErr w:type="spellStart"/>
            <w:r>
              <w:t>rejalashtiryapmiz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0A5D2B4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Мы планируем провести дополнительные обследования.</w:t>
            </w:r>
          </w:p>
        </w:tc>
      </w:tr>
      <w:tr w:rsidR="00111161" w14:paraId="1CBE533D" w14:textId="77777777">
        <w:tc>
          <w:tcPr>
            <w:tcW w:w="2160" w:type="dxa"/>
          </w:tcPr>
          <w:p w14:paraId="4C9A036F" w14:textId="77777777" w:rsidR="00111161" w:rsidRDefault="00050D46">
            <w:pPr>
              <w:spacing w:after="0" w:line="240" w:lineRule="auto"/>
            </w:pPr>
            <w:r>
              <w:t>hope + to V</w:t>
            </w:r>
          </w:p>
        </w:tc>
        <w:tc>
          <w:tcPr>
            <w:tcW w:w="2160" w:type="dxa"/>
          </w:tcPr>
          <w:p w14:paraId="4B82A1D9" w14:textId="77777777" w:rsidR="00111161" w:rsidRDefault="00050D46">
            <w:pPr>
              <w:spacing w:after="0" w:line="240" w:lineRule="auto"/>
            </w:pPr>
            <w:r>
              <w:t>We hope to control the pain.</w:t>
            </w:r>
          </w:p>
        </w:tc>
        <w:tc>
          <w:tcPr>
            <w:tcW w:w="2160" w:type="dxa"/>
          </w:tcPr>
          <w:p w14:paraId="6D87EA94" w14:textId="77777777" w:rsidR="00111161" w:rsidRDefault="00050D46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nazorat</w:t>
            </w:r>
            <w:proofErr w:type="spellEnd"/>
            <w:r>
              <w:t xml:space="preserve"> </w:t>
            </w:r>
            <w:proofErr w:type="spellStart"/>
            <w:r>
              <w:t>qilishga</w:t>
            </w:r>
            <w:proofErr w:type="spellEnd"/>
            <w:r>
              <w:t xml:space="preserve"> </w:t>
            </w:r>
            <w:proofErr w:type="spellStart"/>
            <w:r>
              <w:t>umid</w:t>
            </w:r>
            <w:proofErr w:type="spellEnd"/>
            <w:r>
              <w:t xml:space="preserve"> </w:t>
            </w:r>
            <w:proofErr w:type="spellStart"/>
            <w:r>
              <w:t>qilamiz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23F2D6C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надеемся</w:t>
            </w:r>
            <w:proofErr w:type="spellEnd"/>
            <w:r>
              <w:t xml:space="preserve"> </w:t>
            </w:r>
            <w:proofErr w:type="spellStart"/>
            <w:r>
              <w:t>контролировать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  <w:r>
              <w:t>.</w:t>
            </w:r>
          </w:p>
        </w:tc>
      </w:tr>
      <w:tr w:rsidR="00111161" w:rsidRPr="0005713C" w14:paraId="4674F51F" w14:textId="77777777">
        <w:tc>
          <w:tcPr>
            <w:tcW w:w="2160" w:type="dxa"/>
          </w:tcPr>
          <w:p w14:paraId="4C8C1E2E" w14:textId="77777777" w:rsidR="00111161" w:rsidRDefault="00050D46">
            <w:pPr>
              <w:spacing w:after="0" w:line="240" w:lineRule="auto"/>
            </w:pPr>
            <w:r>
              <w:t>agree + to V</w:t>
            </w:r>
          </w:p>
        </w:tc>
        <w:tc>
          <w:tcPr>
            <w:tcW w:w="2160" w:type="dxa"/>
          </w:tcPr>
          <w:p w14:paraId="366EAE71" w14:textId="77777777" w:rsidR="00111161" w:rsidRDefault="00050D46">
            <w:pPr>
              <w:spacing w:after="0" w:line="240" w:lineRule="auto"/>
            </w:pPr>
            <w:r>
              <w:t xml:space="preserve">The </w:t>
            </w:r>
            <w:r>
              <w:t>patient agreed to stay in hospital.</w:t>
            </w:r>
          </w:p>
        </w:tc>
        <w:tc>
          <w:tcPr>
            <w:tcW w:w="2160" w:type="dxa"/>
          </w:tcPr>
          <w:p w14:paraId="4F26F5D3" w14:textId="77777777" w:rsidR="00111161" w:rsidRDefault="00050D46">
            <w:pPr>
              <w:spacing w:after="0" w:line="240" w:lineRule="auto"/>
            </w:pPr>
            <w:proofErr w:type="spellStart"/>
            <w:r>
              <w:t>Bemor</w:t>
            </w:r>
            <w:proofErr w:type="spellEnd"/>
            <w:r>
              <w:t xml:space="preserve"> </w:t>
            </w:r>
            <w:proofErr w:type="spellStart"/>
            <w:r>
              <w:t>kasalxonada</w:t>
            </w:r>
            <w:proofErr w:type="spellEnd"/>
            <w:r>
              <w:t xml:space="preserve"> </w:t>
            </w:r>
            <w:proofErr w:type="spellStart"/>
            <w:r>
              <w:t>qolishga</w:t>
            </w:r>
            <w:proofErr w:type="spellEnd"/>
            <w:r>
              <w:t xml:space="preserve"> </w:t>
            </w:r>
            <w:proofErr w:type="spellStart"/>
            <w:r>
              <w:t>rozi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4B17226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Пациент согласился остаться в больнице.</w:t>
            </w:r>
          </w:p>
        </w:tc>
      </w:tr>
    </w:tbl>
    <w:p w14:paraId="0FEC6D86" w14:textId="77777777" w:rsidR="00111161" w:rsidRDefault="00050D46">
      <w:pPr>
        <w:pStyle w:val="21"/>
      </w:pPr>
      <w:r>
        <w:t>6. Infinitive to Express Purpose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1161" w14:paraId="5C659648" w14:textId="77777777">
        <w:tc>
          <w:tcPr>
            <w:tcW w:w="2880" w:type="dxa"/>
          </w:tcPr>
          <w:p w14:paraId="7C325730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3247BE68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056059E7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:rsidRPr="0005713C" w14:paraId="5B4EE9E5" w14:textId="77777777">
        <w:tc>
          <w:tcPr>
            <w:tcW w:w="2880" w:type="dxa"/>
          </w:tcPr>
          <w:p w14:paraId="40433E2B" w14:textId="77777777" w:rsidR="00111161" w:rsidRDefault="00050D46">
            <w:pPr>
              <w:spacing w:after="0" w:line="240" w:lineRule="auto"/>
            </w:pPr>
            <w:r>
              <w:t>We performed a scan to rule out appendicitis.</w:t>
            </w:r>
          </w:p>
        </w:tc>
        <w:tc>
          <w:tcPr>
            <w:tcW w:w="2880" w:type="dxa"/>
          </w:tcPr>
          <w:p w14:paraId="6EB4D4AE" w14:textId="77777777" w:rsidR="00111161" w:rsidRDefault="00050D46">
            <w:pPr>
              <w:spacing w:after="0" w:line="240" w:lineRule="auto"/>
            </w:pPr>
            <w:proofErr w:type="spellStart"/>
            <w:r>
              <w:t>Appenditsitni</w:t>
            </w:r>
            <w:proofErr w:type="spellEnd"/>
            <w:r>
              <w:t xml:space="preserve"> </w:t>
            </w:r>
            <w:proofErr w:type="spellStart"/>
            <w:r>
              <w:t>istisno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r>
              <w:t>kshiruv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tkazdik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A5007FB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Мы провели исследование, чтобы исключить аппендицит.</w:t>
            </w:r>
          </w:p>
        </w:tc>
      </w:tr>
      <w:tr w:rsidR="00111161" w:rsidRPr="0005713C" w14:paraId="73195AA6" w14:textId="77777777">
        <w:tc>
          <w:tcPr>
            <w:tcW w:w="2880" w:type="dxa"/>
          </w:tcPr>
          <w:p w14:paraId="7D6FDB7E" w14:textId="77777777" w:rsidR="00111161" w:rsidRDefault="00050D46">
            <w:pPr>
              <w:spacing w:after="0" w:line="240" w:lineRule="auto"/>
            </w:pPr>
            <w:r>
              <w:t>The patient came to the emergency department to get treatment.</w:t>
            </w:r>
          </w:p>
        </w:tc>
        <w:tc>
          <w:tcPr>
            <w:tcW w:w="2880" w:type="dxa"/>
          </w:tcPr>
          <w:p w14:paraId="474460CB" w14:textId="77777777" w:rsidR="00111161" w:rsidRDefault="00050D46">
            <w:pPr>
              <w:spacing w:after="0" w:line="240" w:lineRule="auto"/>
            </w:pPr>
            <w:proofErr w:type="spellStart"/>
            <w:r>
              <w:t>Bemor</w:t>
            </w:r>
            <w:proofErr w:type="spellEnd"/>
            <w:r>
              <w:t xml:space="preserve"> </w:t>
            </w:r>
            <w:proofErr w:type="spellStart"/>
            <w:r>
              <w:t>davolanish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shoshilinch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limiga</w:t>
            </w:r>
            <w:proofErr w:type="spellEnd"/>
            <w:r>
              <w:t xml:space="preserve"> </w:t>
            </w:r>
            <w:proofErr w:type="spellStart"/>
            <w:r>
              <w:t>keldi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5421481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 xml:space="preserve">Пациент пришёл в отделение неотложной помощи, чтобы получить </w:t>
            </w:r>
            <w:r w:rsidRPr="0005713C">
              <w:rPr>
                <w:lang w:val="ru-RU"/>
              </w:rPr>
              <w:t>лечение.</w:t>
            </w:r>
          </w:p>
        </w:tc>
      </w:tr>
    </w:tbl>
    <w:p w14:paraId="2EB77E94" w14:textId="77777777" w:rsidR="00111161" w:rsidRDefault="00050D46">
      <w:pPr>
        <w:pStyle w:val="21"/>
      </w:pPr>
      <w:r>
        <w:t>7. Verb + Object + Infinitive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11161" w14:paraId="4FA1619C" w14:textId="77777777">
        <w:tc>
          <w:tcPr>
            <w:tcW w:w="2160" w:type="dxa"/>
          </w:tcPr>
          <w:p w14:paraId="507FB960" w14:textId="77777777" w:rsidR="00111161" w:rsidRDefault="00050D46">
            <w:pPr>
              <w:spacing w:after="0" w:line="240" w:lineRule="auto"/>
            </w:pPr>
            <w:r>
              <w:t>Structure</w:t>
            </w:r>
          </w:p>
        </w:tc>
        <w:tc>
          <w:tcPr>
            <w:tcW w:w="2160" w:type="dxa"/>
          </w:tcPr>
          <w:p w14:paraId="4EF767E6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0459BC19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0191C0E2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14:paraId="124D0806" w14:textId="77777777">
        <w:tc>
          <w:tcPr>
            <w:tcW w:w="2160" w:type="dxa"/>
          </w:tcPr>
          <w:p w14:paraId="7D2A90C2" w14:textId="77777777" w:rsidR="00111161" w:rsidRDefault="00050D46">
            <w:pPr>
              <w:spacing w:after="0" w:line="240" w:lineRule="auto"/>
            </w:pPr>
            <w:r>
              <w:t>advise + someone + to V</w:t>
            </w:r>
          </w:p>
        </w:tc>
        <w:tc>
          <w:tcPr>
            <w:tcW w:w="2160" w:type="dxa"/>
          </w:tcPr>
          <w:p w14:paraId="65006E24" w14:textId="77777777" w:rsidR="00111161" w:rsidRDefault="00050D46">
            <w:pPr>
              <w:spacing w:after="0" w:line="240" w:lineRule="auto"/>
            </w:pPr>
            <w:r>
              <w:t>The doctor advised him to rest.</w:t>
            </w:r>
          </w:p>
        </w:tc>
        <w:tc>
          <w:tcPr>
            <w:tcW w:w="2160" w:type="dxa"/>
          </w:tcPr>
          <w:p w14:paraId="5C8E4B18" w14:textId="77777777" w:rsidR="00111161" w:rsidRDefault="00050D46">
            <w:pPr>
              <w:spacing w:after="0" w:line="240" w:lineRule="auto"/>
            </w:pPr>
            <w:proofErr w:type="spellStart"/>
            <w:r>
              <w:t>Shifokor</w:t>
            </w:r>
            <w:proofErr w:type="spellEnd"/>
            <w:r>
              <w:t xml:space="preserve"> </w:t>
            </w:r>
            <w:proofErr w:type="spellStart"/>
            <w:r>
              <w:t>unga</w:t>
            </w:r>
            <w:proofErr w:type="spellEnd"/>
            <w:r>
              <w:t xml:space="preserve"> dam </w:t>
            </w:r>
            <w:proofErr w:type="spellStart"/>
            <w:r>
              <w:t>olishni</w:t>
            </w:r>
            <w:proofErr w:type="spellEnd"/>
            <w:r>
              <w:t xml:space="preserve"> </w:t>
            </w:r>
            <w:proofErr w:type="spellStart"/>
            <w:r>
              <w:t>maslahat</w:t>
            </w:r>
            <w:proofErr w:type="spellEnd"/>
            <w:r>
              <w:t xml:space="preserve"> </w:t>
            </w:r>
            <w:proofErr w:type="spellStart"/>
            <w:r>
              <w:t>berdi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9E3C6C3" w14:textId="77777777" w:rsidR="00111161" w:rsidRDefault="00050D46">
            <w:pPr>
              <w:spacing w:after="0" w:line="240" w:lineRule="auto"/>
            </w:pPr>
            <w:proofErr w:type="spellStart"/>
            <w:r>
              <w:t>Врач</w:t>
            </w:r>
            <w:proofErr w:type="spellEnd"/>
            <w:r>
              <w:t xml:space="preserve"> </w:t>
            </w:r>
            <w:proofErr w:type="spellStart"/>
            <w:r>
              <w:t>посоветовал</w:t>
            </w:r>
            <w:proofErr w:type="spellEnd"/>
            <w:r>
              <w:t xml:space="preserve"> </w:t>
            </w:r>
            <w:proofErr w:type="spellStart"/>
            <w:r>
              <w:t>ему</w:t>
            </w:r>
            <w:proofErr w:type="spellEnd"/>
            <w:r>
              <w:t xml:space="preserve"> </w:t>
            </w:r>
            <w:proofErr w:type="spellStart"/>
            <w:r>
              <w:t>отдохнуть</w:t>
            </w:r>
            <w:proofErr w:type="spellEnd"/>
            <w:r>
              <w:t>.</w:t>
            </w:r>
          </w:p>
        </w:tc>
      </w:tr>
      <w:tr w:rsidR="00111161" w:rsidRPr="0005713C" w14:paraId="368EFAEC" w14:textId="77777777">
        <w:tc>
          <w:tcPr>
            <w:tcW w:w="2160" w:type="dxa"/>
          </w:tcPr>
          <w:p w14:paraId="30399836" w14:textId="77777777" w:rsidR="00111161" w:rsidRDefault="00050D46">
            <w:pPr>
              <w:spacing w:after="0" w:line="240" w:lineRule="auto"/>
            </w:pPr>
            <w:r>
              <w:t>ask + someone + to V</w:t>
            </w:r>
          </w:p>
        </w:tc>
        <w:tc>
          <w:tcPr>
            <w:tcW w:w="2160" w:type="dxa"/>
          </w:tcPr>
          <w:p w14:paraId="2C9114C7" w14:textId="77777777" w:rsidR="00111161" w:rsidRDefault="00050D46">
            <w:pPr>
              <w:spacing w:after="0" w:line="240" w:lineRule="auto"/>
            </w:pPr>
            <w:r>
              <w:t xml:space="preserve">The nurse asked him to stay </w:t>
            </w:r>
            <w:r>
              <w:t>still.</w:t>
            </w:r>
          </w:p>
        </w:tc>
        <w:tc>
          <w:tcPr>
            <w:tcW w:w="2160" w:type="dxa"/>
          </w:tcPr>
          <w:p w14:paraId="54D6E2DE" w14:textId="77777777" w:rsidR="00111161" w:rsidRDefault="00050D46">
            <w:pPr>
              <w:spacing w:after="0" w:line="240" w:lineRule="auto"/>
            </w:pPr>
            <w:proofErr w:type="spellStart"/>
            <w:r>
              <w:t>Hamshira</w:t>
            </w:r>
            <w:proofErr w:type="spellEnd"/>
            <w:r>
              <w:t xml:space="preserve"> </w:t>
            </w:r>
            <w:proofErr w:type="spellStart"/>
            <w:r>
              <w:t>undan</w:t>
            </w:r>
            <w:proofErr w:type="spellEnd"/>
            <w:r>
              <w:t xml:space="preserve"> </w:t>
            </w:r>
            <w:proofErr w:type="spellStart"/>
            <w:r>
              <w:t>qimirlamay</w:t>
            </w:r>
            <w:proofErr w:type="spellEnd"/>
            <w:r>
              <w:t xml:space="preserve"> </w:t>
            </w:r>
            <w:proofErr w:type="spellStart"/>
            <w:r>
              <w:t>turishini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so‘</w:t>
            </w:r>
            <w:proofErr w:type="gramEnd"/>
            <w:r>
              <w:t>radi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2CA50EA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Медсестра попросила его не двигаться.</w:t>
            </w:r>
          </w:p>
        </w:tc>
      </w:tr>
      <w:tr w:rsidR="00111161" w:rsidRPr="0005713C" w14:paraId="40D5CECE" w14:textId="77777777">
        <w:tc>
          <w:tcPr>
            <w:tcW w:w="2160" w:type="dxa"/>
          </w:tcPr>
          <w:p w14:paraId="263D0860" w14:textId="77777777" w:rsidR="00111161" w:rsidRDefault="00050D46">
            <w:pPr>
              <w:spacing w:after="0" w:line="240" w:lineRule="auto"/>
            </w:pPr>
            <w:r>
              <w:t>encourage + someone + to V</w:t>
            </w:r>
          </w:p>
        </w:tc>
        <w:tc>
          <w:tcPr>
            <w:tcW w:w="2160" w:type="dxa"/>
          </w:tcPr>
          <w:p w14:paraId="0E772026" w14:textId="77777777" w:rsidR="00111161" w:rsidRDefault="00050D46">
            <w:pPr>
              <w:spacing w:after="0" w:line="240" w:lineRule="auto"/>
            </w:pPr>
            <w:r>
              <w:t>The doctor encouraged him to drink fluids.</w:t>
            </w:r>
          </w:p>
        </w:tc>
        <w:tc>
          <w:tcPr>
            <w:tcW w:w="2160" w:type="dxa"/>
          </w:tcPr>
          <w:p w14:paraId="0B18FA0B" w14:textId="77777777" w:rsidR="00111161" w:rsidRDefault="00050D46">
            <w:pPr>
              <w:spacing w:after="0" w:line="240" w:lineRule="auto"/>
            </w:pPr>
            <w:proofErr w:type="spellStart"/>
            <w:r>
              <w:t>Shifokor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suyuqlik</w:t>
            </w:r>
            <w:proofErr w:type="spellEnd"/>
            <w:r>
              <w:t xml:space="preserve"> </w:t>
            </w:r>
            <w:proofErr w:type="spellStart"/>
            <w:r>
              <w:t>ichishga</w:t>
            </w:r>
            <w:proofErr w:type="spellEnd"/>
            <w:r>
              <w:t xml:space="preserve"> </w:t>
            </w:r>
            <w:proofErr w:type="spellStart"/>
            <w:r>
              <w:t>undadi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83D403A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Врач рекомендовал ему пить больше жидкости.</w:t>
            </w:r>
          </w:p>
        </w:tc>
      </w:tr>
      <w:tr w:rsidR="00111161" w14:paraId="2C6F81EC" w14:textId="77777777">
        <w:tc>
          <w:tcPr>
            <w:tcW w:w="2160" w:type="dxa"/>
          </w:tcPr>
          <w:p w14:paraId="656B9797" w14:textId="77777777" w:rsidR="00111161" w:rsidRDefault="00050D46">
            <w:pPr>
              <w:spacing w:after="0" w:line="240" w:lineRule="auto"/>
            </w:pPr>
            <w:r>
              <w:t>tell + some</w:t>
            </w:r>
            <w:r>
              <w:t>one + to V</w:t>
            </w:r>
          </w:p>
        </w:tc>
        <w:tc>
          <w:tcPr>
            <w:tcW w:w="2160" w:type="dxa"/>
          </w:tcPr>
          <w:p w14:paraId="6BA36521" w14:textId="77777777" w:rsidR="00111161" w:rsidRDefault="00050D46">
            <w:pPr>
              <w:spacing w:after="0" w:line="240" w:lineRule="auto"/>
            </w:pPr>
            <w:r>
              <w:t>The doctor told him to wait.</w:t>
            </w:r>
          </w:p>
        </w:tc>
        <w:tc>
          <w:tcPr>
            <w:tcW w:w="2160" w:type="dxa"/>
          </w:tcPr>
          <w:p w14:paraId="766B84B1" w14:textId="77777777" w:rsidR="00111161" w:rsidRDefault="00050D46">
            <w:pPr>
              <w:spacing w:after="0" w:line="240" w:lineRule="auto"/>
            </w:pPr>
            <w:proofErr w:type="spellStart"/>
            <w:r>
              <w:t>Shifokor</w:t>
            </w:r>
            <w:proofErr w:type="spellEnd"/>
            <w:r>
              <w:t xml:space="preserve"> </w:t>
            </w:r>
            <w:proofErr w:type="spellStart"/>
            <w:r>
              <w:t>unga</w:t>
            </w:r>
            <w:proofErr w:type="spellEnd"/>
            <w:r>
              <w:t xml:space="preserve"> </w:t>
            </w:r>
            <w:proofErr w:type="spellStart"/>
            <w:r>
              <w:t>kutishni</w:t>
            </w:r>
            <w:proofErr w:type="spellEnd"/>
            <w:r>
              <w:t xml:space="preserve"> </w:t>
            </w:r>
            <w:proofErr w:type="spellStart"/>
            <w:r>
              <w:t>aytdi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5CE751C" w14:textId="77777777" w:rsidR="00111161" w:rsidRDefault="00050D46">
            <w:pPr>
              <w:spacing w:after="0" w:line="240" w:lineRule="auto"/>
            </w:pPr>
            <w:proofErr w:type="spellStart"/>
            <w:r>
              <w:t>Врач</w:t>
            </w:r>
            <w:proofErr w:type="spellEnd"/>
            <w:r>
              <w:t xml:space="preserve"> </w:t>
            </w:r>
            <w:proofErr w:type="spellStart"/>
            <w:r>
              <w:t>сказал</w:t>
            </w:r>
            <w:proofErr w:type="spellEnd"/>
            <w:r>
              <w:t xml:space="preserve"> </w:t>
            </w:r>
            <w:proofErr w:type="spellStart"/>
            <w:r>
              <w:t>ему</w:t>
            </w:r>
            <w:proofErr w:type="spellEnd"/>
            <w:r>
              <w:t xml:space="preserve"> </w:t>
            </w:r>
            <w:proofErr w:type="spellStart"/>
            <w:r>
              <w:t>подождать</w:t>
            </w:r>
            <w:proofErr w:type="spellEnd"/>
            <w:r>
              <w:t>.</w:t>
            </w:r>
          </w:p>
        </w:tc>
      </w:tr>
      <w:tr w:rsidR="00111161" w:rsidRPr="0005713C" w14:paraId="2C1B06A1" w14:textId="77777777">
        <w:tc>
          <w:tcPr>
            <w:tcW w:w="2160" w:type="dxa"/>
          </w:tcPr>
          <w:p w14:paraId="4CD810E7" w14:textId="77777777" w:rsidR="00111161" w:rsidRDefault="00050D46">
            <w:pPr>
              <w:spacing w:after="0" w:line="240" w:lineRule="auto"/>
            </w:pPr>
            <w:r>
              <w:t>remind + someone + to V</w:t>
            </w:r>
          </w:p>
        </w:tc>
        <w:tc>
          <w:tcPr>
            <w:tcW w:w="2160" w:type="dxa"/>
          </w:tcPr>
          <w:p w14:paraId="180D436A" w14:textId="77777777" w:rsidR="00111161" w:rsidRDefault="00050D46">
            <w:pPr>
              <w:spacing w:after="0" w:line="240" w:lineRule="auto"/>
            </w:pPr>
            <w:r>
              <w:t>The nurse reminded him to take his medication.</w:t>
            </w:r>
          </w:p>
        </w:tc>
        <w:tc>
          <w:tcPr>
            <w:tcW w:w="2160" w:type="dxa"/>
          </w:tcPr>
          <w:p w14:paraId="4FDFF6A6" w14:textId="77777777" w:rsidR="00111161" w:rsidRDefault="00050D46">
            <w:pPr>
              <w:spacing w:after="0" w:line="240" w:lineRule="auto"/>
            </w:pPr>
            <w:proofErr w:type="spellStart"/>
            <w:r>
              <w:t>Hamshira</w:t>
            </w:r>
            <w:proofErr w:type="spellEnd"/>
            <w:r>
              <w:t xml:space="preserve"> </w:t>
            </w:r>
            <w:proofErr w:type="spellStart"/>
            <w:r>
              <w:t>unga</w:t>
            </w:r>
            <w:proofErr w:type="spellEnd"/>
            <w:r>
              <w:t xml:space="preserve"> </w:t>
            </w:r>
            <w:proofErr w:type="spellStart"/>
            <w:r>
              <w:t>dorisini</w:t>
            </w:r>
            <w:proofErr w:type="spellEnd"/>
            <w:r>
              <w:t xml:space="preserve"> </w:t>
            </w:r>
            <w:proofErr w:type="spellStart"/>
            <w:r>
              <w:t>ichishni</w:t>
            </w:r>
            <w:proofErr w:type="spellEnd"/>
            <w:r>
              <w:t xml:space="preserve"> </w:t>
            </w:r>
            <w:proofErr w:type="spellStart"/>
            <w:r>
              <w:t>eslatdi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E062089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 xml:space="preserve">Медсестра напомнила ему принять </w:t>
            </w:r>
            <w:r w:rsidRPr="0005713C">
              <w:rPr>
                <w:lang w:val="ru-RU"/>
              </w:rPr>
              <w:t>лекарство.</w:t>
            </w:r>
          </w:p>
        </w:tc>
      </w:tr>
    </w:tbl>
    <w:p w14:paraId="23DA26AE" w14:textId="77777777" w:rsidR="00111161" w:rsidRDefault="00050D46">
      <w:pPr>
        <w:pStyle w:val="21"/>
      </w:pPr>
      <w:r>
        <w:lastRenderedPageBreak/>
        <w:t>8. Remember + Gerund / Infinitive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111161" w14:paraId="4BB1B320" w14:textId="77777777">
        <w:tc>
          <w:tcPr>
            <w:tcW w:w="2160" w:type="dxa"/>
          </w:tcPr>
          <w:p w14:paraId="030AB309" w14:textId="77777777" w:rsidR="00111161" w:rsidRDefault="00050D46">
            <w:pPr>
              <w:spacing w:after="0" w:line="240" w:lineRule="auto"/>
            </w:pPr>
            <w:r>
              <w:t>Structure</w:t>
            </w:r>
          </w:p>
        </w:tc>
        <w:tc>
          <w:tcPr>
            <w:tcW w:w="2160" w:type="dxa"/>
          </w:tcPr>
          <w:p w14:paraId="4C83213B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5D9EC0C8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2E569C2A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:rsidRPr="0005713C" w14:paraId="4D04C477" w14:textId="77777777">
        <w:tc>
          <w:tcPr>
            <w:tcW w:w="2160" w:type="dxa"/>
          </w:tcPr>
          <w:p w14:paraId="7B31B17B" w14:textId="77777777" w:rsidR="00111161" w:rsidRDefault="00050D46">
            <w:pPr>
              <w:spacing w:after="0" w:line="240" w:lineRule="auto"/>
            </w:pPr>
            <w:r>
              <w:t>remember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3C72BA3D" w14:textId="77777777" w:rsidR="00111161" w:rsidRDefault="00050D46">
            <w:pPr>
              <w:spacing w:after="0" w:line="240" w:lineRule="auto"/>
            </w:pPr>
            <w:r>
              <w:t>I remember having this pain before.</w:t>
            </w:r>
          </w:p>
        </w:tc>
        <w:tc>
          <w:tcPr>
            <w:tcW w:w="2160" w:type="dxa"/>
          </w:tcPr>
          <w:p w14:paraId="185F880F" w14:textId="77777777" w:rsidR="00111161" w:rsidRDefault="00050D46">
            <w:pPr>
              <w:spacing w:after="0" w:line="240" w:lineRule="auto"/>
            </w:pPr>
            <w:r>
              <w:t xml:space="preserve">Men </w:t>
            </w:r>
            <w:proofErr w:type="spellStart"/>
            <w:r>
              <w:t>oldin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bo‘lganini</w:t>
            </w:r>
            <w:proofErr w:type="spellEnd"/>
            <w:r>
              <w:t xml:space="preserve"> </w:t>
            </w:r>
            <w:proofErr w:type="spellStart"/>
            <w:r>
              <w:t>eslayman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3F36F62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Я помню, что раньше у меня была такая боль.</w:t>
            </w:r>
          </w:p>
        </w:tc>
      </w:tr>
      <w:tr w:rsidR="00111161" w14:paraId="42B9638F" w14:textId="77777777">
        <w:tc>
          <w:tcPr>
            <w:tcW w:w="2160" w:type="dxa"/>
          </w:tcPr>
          <w:p w14:paraId="4AF1D61B" w14:textId="77777777" w:rsidR="00111161" w:rsidRDefault="00050D46">
            <w:pPr>
              <w:spacing w:after="0" w:line="240" w:lineRule="auto"/>
            </w:pPr>
            <w:r>
              <w:t>remember + to V</w:t>
            </w:r>
          </w:p>
        </w:tc>
        <w:tc>
          <w:tcPr>
            <w:tcW w:w="2160" w:type="dxa"/>
          </w:tcPr>
          <w:p w14:paraId="3AAFB196" w14:textId="77777777" w:rsidR="00111161" w:rsidRDefault="00050D46">
            <w:pPr>
              <w:spacing w:after="0" w:line="240" w:lineRule="auto"/>
            </w:pPr>
            <w:r>
              <w:t xml:space="preserve">Remember to take </w:t>
            </w:r>
            <w:r>
              <w:t>your medication.</w:t>
            </w:r>
          </w:p>
        </w:tc>
        <w:tc>
          <w:tcPr>
            <w:tcW w:w="2160" w:type="dxa"/>
          </w:tcPr>
          <w:p w14:paraId="013C90ED" w14:textId="77777777" w:rsidR="00111161" w:rsidRDefault="00050D46">
            <w:pPr>
              <w:spacing w:after="0" w:line="240" w:lineRule="auto"/>
            </w:pPr>
            <w:proofErr w:type="spellStart"/>
            <w:r>
              <w:t>Doringizni</w:t>
            </w:r>
            <w:proofErr w:type="spellEnd"/>
            <w:r>
              <w:t xml:space="preserve"> </w:t>
            </w:r>
            <w:proofErr w:type="spellStart"/>
            <w:r>
              <w:t>ichishni</w:t>
            </w:r>
            <w:proofErr w:type="spellEnd"/>
            <w:r>
              <w:t xml:space="preserve"> </w:t>
            </w:r>
            <w:proofErr w:type="spellStart"/>
            <w:r>
              <w:t>unutmang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B9087E0" w14:textId="77777777" w:rsidR="00111161" w:rsidRDefault="00050D46">
            <w:pPr>
              <w:spacing w:after="0" w:line="24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забудьте</w:t>
            </w:r>
            <w:proofErr w:type="spellEnd"/>
            <w:r>
              <w:t xml:space="preserve"> </w:t>
            </w:r>
            <w:proofErr w:type="spellStart"/>
            <w:r>
              <w:t>принять</w:t>
            </w:r>
            <w:proofErr w:type="spellEnd"/>
            <w:r>
              <w:t xml:space="preserve"> </w:t>
            </w:r>
            <w:proofErr w:type="spellStart"/>
            <w:r>
              <w:t>лекарство</w:t>
            </w:r>
            <w:proofErr w:type="spellEnd"/>
            <w:r>
              <w:t>.</w:t>
            </w:r>
          </w:p>
        </w:tc>
      </w:tr>
    </w:tbl>
    <w:p w14:paraId="5D2D395B" w14:textId="77777777" w:rsidR="00111161" w:rsidRDefault="00050D46">
      <w:pPr>
        <w:pStyle w:val="21"/>
      </w:pPr>
      <w:r>
        <w:t>9. Try + Gerund / Infinitive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8"/>
        <w:gridCol w:w="2156"/>
        <w:gridCol w:w="2158"/>
        <w:gridCol w:w="2158"/>
      </w:tblGrid>
      <w:tr w:rsidR="00111161" w14:paraId="5407A6B8" w14:textId="77777777">
        <w:tc>
          <w:tcPr>
            <w:tcW w:w="2160" w:type="dxa"/>
          </w:tcPr>
          <w:p w14:paraId="2AFE3678" w14:textId="77777777" w:rsidR="00111161" w:rsidRDefault="00050D46">
            <w:pPr>
              <w:spacing w:after="0" w:line="240" w:lineRule="auto"/>
            </w:pPr>
            <w:r>
              <w:t>Structure</w:t>
            </w:r>
          </w:p>
        </w:tc>
        <w:tc>
          <w:tcPr>
            <w:tcW w:w="2160" w:type="dxa"/>
          </w:tcPr>
          <w:p w14:paraId="757C6E56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41A1C3CA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75E1019C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14:paraId="700D09E5" w14:textId="77777777">
        <w:tc>
          <w:tcPr>
            <w:tcW w:w="2160" w:type="dxa"/>
          </w:tcPr>
          <w:p w14:paraId="4493D429" w14:textId="77777777" w:rsidR="00111161" w:rsidRDefault="00050D46">
            <w:pPr>
              <w:spacing w:after="0" w:line="240" w:lineRule="auto"/>
            </w:pPr>
            <w:r>
              <w:t>try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763EF146" w14:textId="77777777" w:rsidR="00111161" w:rsidRDefault="00050D46">
            <w:pPr>
              <w:spacing w:after="0" w:line="240" w:lineRule="auto"/>
            </w:pPr>
            <w:r>
              <w:t>Try staying still.</w:t>
            </w:r>
          </w:p>
        </w:tc>
        <w:tc>
          <w:tcPr>
            <w:tcW w:w="2160" w:type="dxa"/>
          </w:tcPr>
          <w:p w14:paraId="67BAF619" w14:textId="77777777" w:rsidR="00111161" w:rsidRDefault="00050D46">
            <w:pPr>
              <w:spacing w:after="0" w:line="240" w:lineRule="auto"/>
            </w:pPr>
            <w:proofErr w:type="spellStart"/>
            <w:r>
              <w:t>Qimirlamay</w:t>
            </w:r>
            <w:proofErr w:type="spellEnd"/>
            <w:r>
              <w:t xml:space="preserve"> </w:t>
            </w:r>
            <w:proofErr w:type="spellStart"/>
            <w:r>
              <w:t>turishga</w:t>
            </w:r>
            <w:proofErr w:type="spellEnd"/>
            <w:r>
              <w:t xml:space="preserve"> harakat </w:t>
            </w:r>
            <w:proofErr w:type="spellStart"/>
            <w:r>
              <w:t>qilib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A801E0A" w14:textId="77777777" w:rsidR="00111161" w:rsidRDefault="00050D46">
            <w:pPr>
              <w:spacing w:after="0" w:line="240" w:lineRule="auto"/>
            </w:pPr>
            <w:proofErr w:type="spellStart"/>
            <w:r>
              <w:t>Попробуйте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двигаться</w:t>
            </w:r>
            <w:proofErr w:type="spellEnd"/>
            <w:r>
              <w:t>.</w:t>
            </w:r>
          </w:p>
        </w:tc>
      </w:tr>
      <w:tr w:rsidR="00111161" w14:paraId="7F2A061E" w14:textId="77777777">
        <w:tc>
          <w:tcPr>
            <w:tcW w:w="2160" w:type="dxa"/>
          </w:tcPr>
          <w:p w14:paraId="3F419319" w14:textId="77777777" w:rsidR="00111161" w:rsidRDefault="00050D46">
            <w:pPr>
              <w:spacing w:after="0" w:line="240" w:lineRule="auto"/>
            </w:pPr>
            <w:r>
              <w:t>try + to V</w:t>
            </w:r>
          </w:p>
        </w:tc>
        <w:tc>
          <w:tcPr>
            <w:tcW w:w="2160" w:type="dxa"/>
          </w:tcPr>
          <w:p w14:paraId="51B4F821" w14:textId="77777777" w:rsidR="00111161" w:rsidRDefault="00050D46">
            <w:pPr>
              <w:spacing w:after="0" w:line="240" w:lineRule="auto"/>
            </w:pPr>
            <w:r>
              <w:t>Try to relax.</w:t>
            </w:r>
          </w:p>
        </w:tc>
        <w:tc>
          <w:tcPr>
            <w:tcW w:w="2160" w:type="dxa"/>
          </w:tcPr>
          <w:p w14:paraId="269FDFDC" w14:textId="77777777" w:rsidR="00111161" w:rsidRDefault="00050D46">
            <w:pPr>
              <w:spacing w:after="0" w:line="240" w:lineRule="auto"/>
            </w:pPr>
            <w:proofErr w:type="spellStart"/>
            <w:proofErr w:type="gramStart"/>
            <w:r>
              <w:t>Bo‘</w:t>
            </w:r>
            <w:proofErr w:type="gramEnd"/>
            <w:r>
              <w:t>shashishga</w:t>
            </w:r>
            <w:proofErr w:type="spellEnd"/>
            <w:r>
              <w:t xml:space="preserve"> harakat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E5BB48A" w14:textId="77777777" w:rsidR="00111161" w:rsidRDefault="00050D46">
            <w:pPr>
              <w:spacing w:after="0" w:line="240" w:lineRule="auto"/>
            </w:pPr>
            <w:proofErr w:type="spellStart"/>
            <w:r>
              <w:t>Постарайтесь</w:t>
            </w:r>
            <w:proofErr w:type="spellEnd"/>
            <w:r>
              <w:t xml:space="preserve"> </w:t>
            </w:r>
            <w:proofErr w:type="spellStart"/>
            <w:r>
              <w:t>расслабиться</w:t>
            </w:r>
            <w:proofErr w:type="spellEnd"/>
            <w:r>
              <w:t>.</w:t>
            </w:r>
          </w:p>
        </w:tc>
      </w:tr>
    </w:tbl>
    <w:p w14:paraId="0A39B3FF" w14:textId="77777777" w:rsidR="00111161" w:rsidRDefault="00050D46">
      <w:pPr>
        <w:pStyle w:val="21"/>
      </w:pPr>
      <w:r>
        <w:t>10. Stop + Gerund / Infinitive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11161" w14:paraId="7CED30D5" w14:textId="77777777">
        <w:tc>
          <w:tcPr>
            <w:tcW w:w="2160" w:type="dxa"/>
          </w:tcPr>
          <w:p w14:paraId="62BB044B" w14:textId="77777777" w:rsidR="00111161" w:rsidRDefault="00050D46">
            <w:pPr>
              <w:spacing w:after="0" w:line="240" w:lineRule="auto"/>
            </w:pPr>
            <w:r>
              <w:t>Structure</w:t>
            </w:r>
          </w:p>
        </w:tc>
        <w:tc>
          <w:tcPr>
            <w:tcW w:w="2160" w:type="dxa"/>
          </w:tcPr>
          <w:p w14:paraId="3BA0961A" w14:textId="77777777" w:rsidR="00111161" w:rsidRDefault="00050D46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1AAB29A8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3369CD13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:rsidRPr="0005713C" w14:paraId="6BF361F2" w14:textId="77777777">
        <w:tc>
          <w:tcPr>
            <w:tcW w:w="2160" w:type="dxa"/>
          </w:tcPr>
          <w:p w14:paraId="327760E7" w14:textId="77777777" w:rsidR="00111161" w:rsidRDefault="00050D46">
            <w:pPr>
              <w:spacing w:after="0" w:line="240" w:lineRule="auto"/>
            </w:pPr>
            <w:r>
              <w:t>stop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28CD4BC5" w14:textId="77777777" w:rsidR="00111161" w:rsidRDefault="00050D46">
            <w:pPr>
              <w:spacing w:after="0" w:line="240" w:lineRule="auto"/>
            </w:pPr>
            <w:r>
              <w:t>Stop eating if it makes the pain worse.</w:t>
            </w:r>
          </w:p>
        </w:tc>
        <w:tc>
          <w:tcPr>
            <w:tcW w:w="2160" w:type="dxa"/>
          </w:tcPr>
          <w:p w14:paraId="66E093D7" w14:textId="77777777" w:rsidR="00111161" w:rsidRDefault="00050D46">
            <w:pPr>
              <w:spacing w:after="0" w:line="240" w:lineRule="auto"/>
            </w:pPr>
            <w:r>
              <w:t xml:space="preserve">Agar </w:t>
            </w: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kuchaytirsa</w:t>
            </w:r>
            <w:proofErr w:type="spellEnd"/>
            <w:r>
              <w:t xml:space="preserve">, </w:t>
            </w: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yeyishni</w:t>
            </w:r>
            <w:proofErr w:type="spellEnd"/>
            <w:r>
              <w:t xml:space="preserve"> </w:t>
            </w:r>
            <w:proofErr w:type="spellStart"/>
            <w:r>
              <w:t>to‘xtating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0947FB0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 xml:space="preserve">Если это </w:t>
            </w:r>
            <w:r w:rsidRPr="0005713C">
              <w:rPr>
                <w:lang w:val="ru-RU"/>
              </w:rPr>
              <w:t>усиливает боль, прекратите есть.</w:t>
            </w:r>
          </w:p>
        </w:tc>
      </w:tr>
      <w:tr w:rsidR="00111161" w:rsidRPr="0005713C" w14:paraId="112FBFE0" w14:textId="77777777">
        <w:tc>
          <w:tcPr>
            <w:tcW w:w="2160" w:type="dxa"/>
          </w:tcPr>
          <w:p w14:paraId="7301670A" w14:textId="77777777" w:rsidR="00111161" w:rsidRDefault="00050D46">
            <w:pPr>
              <w:spacing w:after="0" w:line="240" w:lineRule="auto"/>
            </w:pPr>
            <w:r>
              <w:t>stop + to V</w:t>
            </w:r>
          </w:p>
        </w:tc>
        <w:tc>
          <w:tcPr>
            <w:tcW w:w="2160" w:type="dxa"/>
          </w:tcPr>
          <w:p w14:paraId="17DADAA7" w14:textId="77777777" w:rsidR="00111161" w:rsidRDefault="00050D46">
            <w:pPr>
              <w:spacing w:after="0" w:line="240" w:lineRule="auto"/>
            </w:pPr>
            <w:r>
              <w:t>He stopped to take some medication.</w:t>
            </w:r>
          </w:p>
        </w:tc>
        <w:tc>
          <w:tcPr>
            <w:tcW w:w="2160" w:type="dxa"/>
          </w:tcPr>
          <w:p w14:paraId="4203016C" w14:textId="77777777" w:rsidR="00111161" w:rsidRDefault="00050D46">
            <w:pPr>
              <w:spacing w:after="0" w:line="240" w:lineRule="auto"/>
            </w:pPr>
            <w:r>
              <w:t xml:space="preserve">U </w:t>
            </w:r>
            <w:proofErr w:type="spellStart"/>
            <w:r>
              <w:t>dori</w:t>
            </w:r>
            <w:proofErr w:type="spellEnd"/>
            <w:r>
              <w:t xml:space="preserve"> </w:t>
            </w:r>
            <w:proofErr w:type="spellStart"/>
            <w:r>
              <w:t>ichish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xtadi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85A7463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Он остановился, чтобы принять лекарство.</w:t>
            </w:r>
          </w:p>
        </w:tc>
      </w:tr>
    </w:tbl>
    <w:p w14:paraId="6FE0B9E8" w14:textId="77777777" w:rsidR="00111161" w:rsidRDefault="00050D46">
      <w:pPr>
        <w:pStyle w:val="21"/>
      </w:pPr>
      <w:r>
        <w:t>11. Important Medical Patterns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111161" w14:paraId="0758BE7C" w14:textId="77777777">
        <w:tc>
          <w:tcPr>
            <w:tcW w:w="2160" w:type="dxa"/>
          </w:tcPr>
          <w:p w14:paraId="1B48E8B4" w14:textId="77777777" w:rsidR="00111161" w:rsidRDefault="00050D46">
            <w:pPr>
              <w:spacing w:after="0" w:line="240" w:lineRule="auto"/>
            </w:pPr>
            <w:r>
              <w:t>Structure</w:t>
            </w:r>
          </w:p>
        </w:tc>
        <w:tc>
          <w:tcPr>
            <w:tcW w:w="2160" w:type="dxa"/>
          </w:tcPr>
          <w:p w14:paraId="5713F8C3" w14:textId="77777777" w:rsidR="00111161" w:rsidRDefault="00050D46">
            <w:pPr>
              <w:spacing w:after="0" w:line="240" w:lineRule="auto"/>
            </w:pPr>
            <w:r>
              <w:t>Example</w:t>
            </w:r>
          </w:p>
        </w:tc>
        <w:tc>
          <w:tcPr>
            <w:tcW w:w="2160" w:type="dxa"/>
          </w:tcPr>
          <w:p w14:paraId="343B3399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5E37377E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14:paraId="5ACC9550" w14:textId="77777777">
        <w:tc>
          <w:tcPr>
            <w:tcW w:w="2160" w:type="dxa"/>
          </w:tcPr>
          <w:p w14:paraId="72904920" w14:textId="77777777" w:rsidR="00111161" w:rsidRDefault="00050D46">
            <w:pPr>
              <w:spacing w:after="0" w:line="240" w:lineRule="auto"/>
            </w:pPr>
            <w:r>
              <w:t>avoid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245245AA" w14:textId="77777777" w:rsidR="00111161" w:rsidRDefault="00050D46">
            <w:pPr>
              <w:spacing w:after="0" w:line="240" w:lineRule="auto"/>
            </w:pPr>
            <w:r>
              <w:t>Avoid eating.</w:t>
            </w:r>
          </w:p>
        </w:tc>
        <w:tc>
          <w:tcPr>
            <w:tcW w:w="2160" w:type="dxa"/>
          </w:tcPr>
          <w:p w14:paraId="03475A1C" w14:textId="77777777" w:rsidR="00111161" w:rsidRDefault="00050D46">
            <w:pPr>
              <w:spacing w:after="0" w:line="240" w:lineRule="auto"/>
            </w:pPr>
            <w:proofErr w:type="spellStart"/>
            <w:r>
              <w:t>Ovqatlanis</w:t>
            </w:r>
            <w:r>
              <w:t>hdan</w:t>
            </w:r>
            <w:proofErr w:type="spellEnd"/>
            <w:r>
              <w:t xml:space="preserve"> </w:t>
            </w:r>
            <w:proofErr w:type="spellStart"/>
            <w:r>
              <w:t>saqlaning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358A55C" w14:textId="77777777" w:rsidR="00111161" w:rsidRDefault="00050D46">
            <w:pPr>
              <w:spacing w:after="0" w:line="240" w:lineRule="auto"/>
            </w:pPr>
            <w:proofErr w:type="spellStart"/>
            <w:r>
              <w:t>Избегайте</w:t>
            </w:r>
            <w:proofErr w:type="spellEnd"/>
            <w:r>
              <w:t xml:space="preserve"> </w:t>
            </w:r>
            <w:proofErr w:type="spellStart"/>
            <w:r>
              <w:t>приёма</w:t>
            </w:r>
            <w:proofErr w:type="spellEnd"/>
            <w:r>
              <w:t xml:space="preserve"> </w:t>
            </w:r>
            <w:proofErr w:type="spellStart"/>
            <w:r>
              <w:t>пищи</w:t>
            </w:r>
            <w:proofErr w:type="spellEnd"/>
            <w:r>
              <w:t>.</w:t>
            </w:r>
          </w:p>
        </w:tc>
      </w:tr>
      <w:tr w:rsidR="00111161" w14:paraId="37332DC9" w14:textId="77777777">
        <w:tc>
          <w:tcPr>
            <w:tcW w:w="2160" w:type="dxa"/>
          </w:tcPr>
          <w:p w14:paraId="7588F533" w14:textId="77777777" w:rsidR="00111161" w:rsidRDefault="00050D46">
            <w:pPr>
              <w:spacing w:after="0" w:line="240" w:lineRule="auto"/>
            </w:pPr>
            <w:r>
              <w:t>recommend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2233AF3F" w14:textId="77777777" w:rsidR="00111161" w:rsidRDefault="00050D46">
            <w:pPr>
              <w:spacing w:after="0" w:line="240" w:lineRule="auto"/>
            </w:pPr>
            <w:r>
              <w:t>We recommend waiting.</w:t>
            </w:r>
          </w:p>
        </w:tc>
        <w:tc>
          <w:tcPr>
            <w:tcW w:w="2160" w:type="dxa"/>
          </w:tcPr>
          <w:p w14:paraId="33D6D855" w14:textId="77777777" w:rsidR="00111161" w:rsidRDefault="00050D46">
            <w:pPr>
              <w:spacing w:after="0" w:line="240" w:lineRule="auto"/>
            </w:pPr>
            <w:proofErr w:type="spellStart"/>
            <w:r>
              <w:t>Kutishni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qilamiz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436038D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рекомендуем</w:t>
            </w:r>
            <w:proofErr w:type="spellEnd"/>
            <w:r>
              <w:t xml:space="preserve"> </w:t>
            </w:r>
            <w:proofErr w:type="spellStart"/>
            <w:r>
              <w:t>подождать</w:t>
            </w:r>
            <w:proofErr w:type="spellEnd"/>
            <w:r>
              <w:t>.</w:t>
            </w:r>
          </w:p>
        </w:tc>
      </w:tr>
      <w:tr w:rsidR="00111161" w14:paraId="73942133" w14:textId="77777777">
        <w:tc>
          <w:tcPr>
            <w:tcW w:w="2160" w:type="dxa"/>
          </w:tcPr>
          <w:p w14:paraId="417051A2" w14:textId="77777777" w:rsidR="00111161" w:rsidRDefault="00050D46">
            <w:pPr>
              <w:spacing w:after="0" w:line="240" w:lineRule="auto"/>
            </w:pPr>
            <w:r>
              <w:t>suggest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0CF896FC" w14:textId="77777777" w:rsidR="00111161" w:rsidRDefault="00050D46">
            <w:pPr>
              <w:spacing w:after="0" w:line="240" w:lineRule="auto"/>
            </w:pPr>
            <w:r>
              <w:t>I suggest waiting.</w:t>
            </w:r>
          </w:p>
        </w:tc>
        <w:tc>
          <w:tcPr>
            <w:tcW w:w="2160" w:type="dxa"/>
          </w:tcPr>
          <w:p w14:paraId="37C500F0" w14:textId="77777777" w:rsidR="00111161" w:rsidRDefault="00050D46">
            <w:pPr>
              <w:spacing w:after="0" w:line="240" w:lineRule="auto"/>
            </w:pPr>
            <w:proofErr w:type="spellStart"/>
            <w:r>
              <w:t>Kutishni</w:t>
            </w:r>
            <w:proofErr w:type="spellEnd"/>
            <w:r>
              <w:t xml:space="preserve"> </w:t>
            </w:r>
            <w:proofErr w:type="spellStart"/>
            <w:r>
              <w:t>taklif</w:t>
            </w:r>
            <w:proofErr w:type="spellEnd"/>
            <w:r>
              <w:t xml:space="preserve"> </w:t>
            </w:r>
            <w:proofErr w:type="spellStart"/>
            <w:r>
              <w:t>qilaman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BC1C44B" w14:textId="77777777" w:rsidR="00111161" w:rsidRDefault="00050D46">
            <w:pPr>
              <w:spacing w:after="0" w:line="240" w:lineRule="auto"/>
            </w:pPr>
            <w:r>
              <w:t xml:space="preserve">Я </w:t>
            </w:r>
            <w:proofErr w:type="spellStart"/>
            <w:r>
              <w:t>предлагаю</w:t>
            </w:r>
            <w:proofErr w:type="spellEnd"/>
            <w:r>
              <w:t xml:space="preserve"> </w:t>
            </w:r>
            <w:proofErr w:type="spellStart"/>
            <w:r>
              <w:t>подождать</w:t>
            </w:r>
            <w:proofErr w:type="spellEnd"/>
            <w:r>
              <w:t>.</w:t>
            </w:r>
          </w:p>
        </w:tc>
      </w:tr>
      <w:tr w:rsidR="00111161" w:rsidRPr="0005713C" w14:paraId="4FBDD7E0" w14:textId="77777777">
        <w:tc>
          <w:tcPr>
            <w:tcW w:w="2160" w:type="dxa"/>
          </w:tcPr>
          <w:p w14:paraId="14CA84F6" w14:textId="77777777" w:rsidR="00111161" w:rsidRDefault="00050D46">
            <w:pPr>
              <w:spacing w:after="0" w:line="240" w:lineRule="auto"/>
            </w:pPr>
            <w:r>
              <w:t>need + to V</w:t>
            </w:r>
          </w:p>
        </w:tc>
        <w:tc>
          <w:tcPr>
            <w:tcW w:w="2160" w:type="dxa"/>
          </w:tcPr>
          <w:p w14:paraId="385B8658" w14:textId="77777777" w:rsidR="00111161" w:rsidRDefault="00050D46">
            <w:pPr>
              <w:spacing w:after="0" w:line="240" w:lineRule="auto"/>
            </w:pPr>
            <w:r>
              <w:t xml:space="preserve">We need to </w:t>
            </w:r>
            <w:r>
              <w:t>investigate further.</w:t>
            </w:r>
          </w:p>
        </w:tc>
        <w:tc>
          <w:tcPr>
            <w:tcW w:w="2160" w:type="dxa"/>
          </w:tcPr>
          <w:p w14:paraId="2A3DA18E" w14:textId="77777777" w:rsidR="00111161" w:rsidRDefault="00050D46">
            <w:pPr>
              <w:spacing w:after="0" w:line="240" w:lineRule="auto"/>
            </w:pP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tekshirishimiz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96B9849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Нам нужно провести дополнительное обследование.</w:t>
            </w:r>
          </w:p>
        </w:tc>
      </w:tr>
      <w:tr w:rsidR="00111161" w14:paraId="56098439" w14:textId="77777777">
        <w:tc>
          <w:tcPr>
            <w:tcW w:w="2160" w:type="dxa"/>
          </w:tcPr>
          <w:p w14:paraId="410F7E6C" w14:textId="77777777" w:rsidR="00111161" w:rsidRDefault="00050D46">
            <w:pPr>
              <w:spacing w:after="0" w:line="240" w:lineRule="auto"/>
            </w:pPr>
            <w:r>
              <w:t>want + to V</w:t>
            </w:r>
          </w:p>
        </w:tc>
        <w:tc>
          <w:tcPr>
            <w:tcW w:w="2160" w:type="dxa"/>
          </w:tcPr>
          <w:p w14:paraId="0A71CB1B" w14:textId="77777777" w:rsidR="00111161" w:rsidRDefault="00050D46">
            <w:pPr>
              <w:spacing w:after="0" w:line="240" w:lineRule="auto"/>
            </w:pPr>
            <w:r>
              <w:t>We want to rule out appendicitis.</w:t>
            </w:r>
          </w:p>
        </w:tc>
        <w:tc>
          <w:tcPr>
            <w:tcW w:w="2160" w:type="dxa"/>
          </w:tcPr>
          <w:p w14:paraId="4A89846E" w14:textId="77777777" w:rsidR="00111161" w:rsidRDefault="00050D46">
            <w:pPr>
              <w:spacing w:after="0" w:line="240" w:lineRule="auto"/>
            </w:pPr>
            <w:proofErr w:type="spellStart"/>
            <w:r>
              <w:t>Appenditsitni</w:t>
            </w:r>
            <w:proofErr w:type="spellEnd"/>
            <w:r>
              <w:t xml:space="preserve"> </w:t>
            </w:r>
            <w:proofErr w:type="spellStart"/>
            <w:r>
              <w:t>istisno</w:t>
            </w:r>
            <w:proofErr w:type="spellEnd"/>
            <w:r>
              <w:t xml:space="preserve"> </w:t>
            </w:r>
            <w:proofErr w:type="spellStart"/>
            <w:r>
              <w:t>qilmoqchimiz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8AA3D97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хотим</w:t>
            </w:r>
            <w:proofErr w:type="spellEnd"/>
            <w:r>
              <w:t xml:space="preserve"> </w:t>
            </w:r>
            <w:proofErr w:type="spellStart"/>
            <w:r>
              <w:t>исключить</w:t>
            </w:r>
            <w:proofErr w:type="spellEnd"/>
            <w:r>
              <w:t xml:space="preserve"> </w:t>
            </w:r>
            <w:proofErr w:type="spellStart"/>
            <w:r>
              <w:t>аппендицит</w:t>
            </w:r>
            <w:proofErr w:type="spellEnd"/>
            <w:r>
              <w:t>.</w:t>
            </w:r>
          </w:p>
        </w:tc>
      </w:tr>
      <w:tr w:rsidR="00111161" w14:paraId="45B57417" w14:textId="77777777">
        <w:tc>
          <w:tcPr>
            <w:tcW w:w="2160" w:type="dxa"/>
          </w:tcPr>
          <w:p w14:paraId="46226BA7" w14:textId="77777777" w:rsidR="00111161" w:rsidRDefault="00050D46">
            <w:pPr>
              <w:spacing w:after="0" w:line="240" w:lineRule="auto"/>
            </w:pPr>
            <w:r>
              <w:t>decide + to V</w:t>
            </w:r>
          </w:p>
        </w:tc>
        <w:tc>
          <w:tcPr>
            <w:tcW w:w="2160" w:type="dxa"/>
          </w:tcPr>
          <w:p w14:paraId="3188C38E" w14:textId="77777777" w:rsidR="00111161" w:rsidRDefault="00050D46">
            <w:pPr>
              <w:spacing w:after="0" w:line="240" w:lineRule="auto"/>
            </w:pPr>
            <w:r>
              <w:t>We decided to admit him.</w:t>
            </w:r>
          </w:p>
        </w:tc>
        <w:tc>
          <w:tcPr>
            <w:tcW w:w="2160" w:type="dxa"/>
          </w:tcPr>
          <w:p w14:paraId="66C2E8EA" w14:textId="77777777" w:rsidR="00111161" w:rsidRDefault="00050D46">
            <w:pPr>
              <w:spacing w:after="0" w:line="240" w:lineRule="auto"/>
            </w:pPr>
            <w:r>
              <w:t xml:space="preserve">Uni </w:t>
            </w:r>
            <w:proofErr w:type="spellStart"/>
            <w:r>
              <w:t>kasalxonaga</w:t>
            </w:r>
            <w:proofErr w:type="spellEnd"/>
            <w:r>
              <w:t xml:space="preserve"> </w:t>
            </w:r>
            <w:proofErr w:type="spellStart"/>
            <w:r>
              <w:t>yotqizishga</w:t>
            </w:r>
            <w:proofErr w:type="spellEnd"/>
            <w:r>
              <w:t xml:space="preserve"> </w:t>
            </w:r>
            <w:proofErr w:type="spellStart"/>
            <w:r>
              <w:t>qaror</w:t>
            </w:r>
            <w:proofErr w:type="spellEnd"/>
            <w:r>
              <w:t xml:space="preserve"> </w:t>
            </w:r>
            <w:proofErr w:type="spellStart"/>
            <w:r>
              <w:t>qildik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E6E3A0A" w14:textId="77777777" w:rsidR="00111161" w:rsidRDefault="00050D46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решили</w:t>
            </w:r>
            <w:proofErr w:type="spellEnd"/>
            <w:r>
              <w:t xml:space="preserve"> </w:t>
            </w:r>
            <w:proofErr w:type="spellStart"/>
            <w:r>
              <w:t>госпитализировать</w:t>
            </w:r>
            <w:proofErr w:type="spellEnd"/>
            <w:r>
              <w:t xml:space="preserve"> </w:t>
            </w:r>
            <w:proofErr w:type="spellStart"/>
            <w:r>
              <w:t>его</w:t>
            </w:r>
            <w:proofErr w:type="spellEnd"/>
            <w:r>
              <w:t>.</w:t>
            </w:r>
          </w:p>
        </w:tc>
      </w:tr>
    </w:tbl>
    <w:p w14:paraId="5D3363C1" w14:textId="77777777" w:rsidR="00111161" w:rsidRDefault="00050D46">
      <w:pPr>
        <w:pStyle w:val="21"/>
      </w:pPr>
      <w:r>
        <w:t>12. Common Mistakes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11161" w14:paraId="6E0C28D2" w14:textId="77777777">
        <w:tc>
          <w:tcPr>
            <w:tcW w:w="2160" w:type="dxa"/>
          </w:tcPr>
          <w:p w14:paraId="1786D54F" w14:textId="77777777" w:rsidR="00111161" w:rsidRDefault="00050D46">
            <w:pPr>
              <w:spacing w:after="0" w:line="240" w:lineRule="auto"/>
            </w:pPr>
            <w:r>
              <w:t>Incorrect</w:t>
            </w:r>
          </w:p>
        </w:tc>
        <w:tc>
          <w:tcPr>
            <w:tcW w:w="2160" w:type="dxa"/>
          </w:tcPr>
          <w:p w14:paraId="2AB1E448" w14:textId="77777777" w:rsidR="00111161" w:rsidRDefault="00050D46">
            <w:pPr>
              <w:spacing w:after="0" w:line="240" w:lineRule="auto"/>
            </w:pPr>
            <w:r>
              <w:t>Correct</w:t>
            </w:r>
          </w:p>
        </w:tc>
        <w:tc>
          <w:tcPr>
            <w:tcW w:w="2160" w:type="dxa"/>
          </w:tcPr>
          <w:p w14:paraId="058F7AEC" w14:textId="77777777" w:rsidR="00111161" w:rsidRDefault="00050D46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6C6B5E43" w14:textId="77777777" w:rsidR="00111161" w:rsidRDefault="00050D46">
            <w:pPr>
              <w:spacing w:after="0" w:line="240" w:lineRule="auto"/>
            </w:pPr>
            <w:r>
              <w:t>Russian</w:t>
            </w:r>
          </w:p>
        </w:tc>
      </w:tr>
      <w:tr w:rsidR="00111161" w14:paraId="5DEC5E87" w14:textId="77777777">
        <w:tc>
          <w:tcPr>
            <w:tcW w:w="2160" w:type="dxa"/>
          </w:tcPr>
          <w:p w14:paraId="6387037D" w14:textId="77777777" w:rsidR="00111161" w:rsidRDefault="00050D46">
            <w:pPr>
              <w:spacing w:after="0" w:line="240" w:lineRule="auto"/>
            </w:pPr>
            <w:r>
              <w:t>I recommend to wait.</w:t>
            </w:r>
          </w:p>
        </w:tc>
        <w:tc>
          <w:tcPr>
            <w:tcW w:w="2160" w:type="dxa"/>
          </w:tcPr>
          <w:p w14:paraId="4D9DAE59" w14:textId="77777777" w:rsidR="00111161" w:rsidRDefault="00050D46">
            <w:pPr>
              <w:spacing w:after="0" w:line="240" w:lineRule="auto"/>
            </w:pPr>
            <w:r>
              <w:t>I recommend waiting.</w:t>
            </w:r>
          </w:p>
        </w:tc>
        <w:tc>
          <w:tcPr>
            <w:tcW w:w="2160" w:type="dxa"/>
          </w:tcPr>
          <w:p w14:paraId="3536614D" w14:textId="77777777" w:rsidR="00111161" w:rsidRDefault="00050D46">
            <w:pPr>
              <w:spacing w:after="0" w:line="240" w:lineRule="auto"/>
            </w:pPr>
            <w:proofErr w:type="spellStart"/>
            <w:r>
              <w:t>Kutishni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qilaman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23FA011" w14:textId="77777777" w:rsidR="00111161" w:rsidRDefault="00050D46">
            <w:pPr>
              <w:spacing w:after="0" w:line="240" w:lineRule="auto"/>
            </w:pPr>
            <w:r>
              <w:t xml:space="preserve">Я </w:t>
            </w:r>
            <w:proofErr w:type="spellStart"/>
            <w:r>
              <w:t>рекомендую</w:t>
            </w:r>
            <w:proofErr w:type="spellEnd"/>
            <w:r>
              <w:t xml:space="preserve"> </w:t>
            </w:r>
            <w:proofErr w:type="spellStart"/>
            <w:r>
              <w:t>подождать</w:t>
            </w:r>
            <w:proofErr w:type="spellEnd"/>
            <w:r>
              <w:t>.</w:t>
            </w:r>
          </w:p>
        </w:tc>
      </w:tr>
      <w:tr w:rsidR="00111161" w:rsidRPr="0005713C" w14:paraId="08776944" w14:textId="77777777">
        <w:tc>
          <w:tcPr>
            <w:tcW w:w="2160" w:type="dxa"/>
          </w:tcPr>
          <w:p w14:paraId="4FF33D48" w14:textId="77777777" w:rsidR="00111161" w:rsidRDefault="00050D46">
            <w:pPr>
              <w:spacing w:after="0" w:line="240" w:lineRule="auto"/>
            </w:pPr>
            <w:r>
              <w:t xml:space="preserve">We need carrying out some </w:t>
            </w:r>
            <w:r>
              <w:t>tests.</w:t>
            </w:r>
          </w:p>
        </w:tc>
        <w:tc>
          <w:tcPr>
            <w:tcW w:w="2160" w:type="dxa"/>
          </w:tcPr>
          <w:p w14:paraId="4182D4A3" w14:textId="77777777" w:rsidR="00111161" w:rsidRDefault="00050D46">
            <w:pPr>
              <w:spacing w:after="0" w:line="240" w:lineRule="auto"/>
            </w:pPr>
            <w:r>
              <w:t>We need to carry out some tests.</w:t>
            </w:r>
          </w:p>
        </w:tc>
        <w:tc>
          <w:tcPr>
            <w:tcW w:w="2160" w:type="dxa"/>
          </w:tcPr>
          <w:p w14:paraId="5324571E" w14:textId="77777777" w:rsidR="00111161" w:rsidRDefault="00050D46">
            <w:pPr>
              <w:spacing w:after="0" w:line="240" w:lineRule="auto"/>
            </w:pPr>
            <w:r>
              <w:t xml:space="preserve">Biz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tekshiruv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42EF4F0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Нам нужно провести несколько обследований.</w:t>
            </w:r>
          </w:p>
        </w:tc>
      </w:tr>
      <w:tr w:rsidR="00111161" w14:paraId="58F2480B" w14:textId="77777777">
        <w:tc>
          <w:tcPr>
            <w:tcW w:w="2160" w:type="dxa"/>
          </w:tcPr>
          <w:p w14:paraId="680E1384" w14:textId="77777777" w:rsidR="00111161" w:rsidRDefault="00050D46">
            <w:pPr>
              <w:spacing w:after="0" w:line="240" w:lineRule="auto"/>
            </w:pPr>
            <w:r>
              <w:t>The doctor advised him resting.</w:t>
            </w:r>
          </w:p>
        </w:tc>
        <w:tc>
          <w:tcPr>
            <w:tcW w:w="2160" w:type="dxa"/>
          </w:tcPr>
          <w:p w14:paraId="7F0FA988" w14:textId="77777777" w:rsidR="00111161" w:rsidRDefault="00050D46">
            <w:pPr>
              <w:spacing w:after="0" w:line="240" w:lineRule="auto"/>
            </w:pPr>
            <w:r>
              <w:t>The doctor advised him to rest.</w:t>
            </w:r>
          </w:p>
        </w:tc>
        <w:tc>
          <w:tcPr>
            <w:tcW w:w="2160" w:type="dxa"/>
          </w:tcPr>
          <w:p w14:paraId="16E7CCE8" w14:textId="77777777" w:rsidR="00111161" w:rsidRDefault="00050D46">
            <w:pPr>
              <w:spacing w:after="0" w:line="240" w:lineRule="auto"/>
            </w:pPr>
            <w:proofErr w:type="spellStart"/>
            <w:r>
              <w:t>Shifokor</w:t>
            </w:r>
            <w:proofErr w:type="spellEnd"/>
            <w:r>
              <w:t xml:space="preserve"> </w:t>
            </w:r>
            <w:proofErr w:type="spellStart"/>
            <w:r>
              <w:t>unga</w:t>
            </w:r>
            <w:proofErr w:type="spellEnd"/>
            <w:r>
              <w:t xml:space="preserve"> dam </w:t>
            </w:r>
            <w:proofErr w:type="spellStart"/>
            <w:r>
              <w:t>olishni</w:t>
            </w:r>
            <w:proofErr w:type="spellEnd"/>
            <w:r>
              <w:t xml:space="preserve"> </w:t>
            </w:r>
            <w:proofErr w:type="spellStart"/>
            <w:r>
              <w:t>maslahat</w:t>
            </w:r>
            <w:proofErr w:type="spellEnd"/>
            <w:r>
              <w:t xml:space="preserve"> </w:t>
            </w:r>
            <w:proofErr w:type="spellStart"/>
            <w:r>
              <w:t>berdi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5AC958E" w14:textId="77777777" w:rsidR="00111161" w:rsidRDefault="00050D46">
            <w:pPr>
              <w:spacing w:after="0" w:line="240" w:lineRule="auto"/>
            </w:pPr>
            <w:proofErr w:type="spellStart"/>
            <w:r>
              <w:t>Врач</w:t>
            </w:r>
            <w:proofErr w:type="spellEnd"/>
            <w:r>
              <w:t xml:space="preserve"> </w:t>
            </w:r>
            <w:proofErr w:type="spellStart"/>
            <w:r>
              <w:t>посоветовал</w:t>
            </w:r>
            <w:proofErr w:type="spellEnd"/>
            <w:r>
              <w:t xml:space="preserve"> </w:t>
            </w:r>
            <w:proofErr w:type="spellStart"/>
            <w:r>
              <w:t>ему</w:t>
            </w:r>
            <w:proofErr w:type="spellEnd"/>
            <w:r>
              <w:t xml:space="preserve"> </w:t>
            </w:r>
            <w:proofErr w:type="spellStart"/>
            <w:r>
              <w:t>отдохнуть</w:t>
            </w:r>
            <w:proofErr w:type="spellEnd"/>
            <w:r>
              <w:t>.</w:t>
            </w:r>
          </w:p>
        </w:tc>
      </w:tr>
      <w:tr w:rsidR="00111161" w:rsidRPr="0005713C" w14:paraId="277719E6" w14:textId="77777777">
        <w:tc>
          <w:tcPr>
            <w:tcW w:w="2160" w:type="dxa"/>
          </w:tcPr>
          <w:p w14:paraId="61C2B791" w14:textId="77777777" w:rsidR="00111161" w:rsidRDefault="00050D46">
            <w:pPr>
              <w:spacing w:after="0" w:line="240" w:lineRule="auto"/>
            </w:pPr>
            <w:r>
              <w:lastRenderedPageBreak/>
              <w:t>Avoid to eat before the examination.</w:t>
            </w:r>
          </w:p>
        </w:tc>
        <w:tc>
          <w:tcPr>
            <w:tcW w:w="2160" w:type="dxa"/>
          </w:tcPr>
          <w:p w14:paraId="06093342" w14:textId="77777777" w:rsidR="00111161" w:rsidRDefault="00050D46">
            <w:pPr>
              <w:spacing w:after="0" w:line="240" w:lineRule="auto"/>
            </w:pPr>
            <w:r>
              <w:t>Avoid eating before the examination.</w:t>
            </w:r>
          </w:p>
        </w:tc>
        <w:tc>
          <w:tcPr>
            <w:tcW w:w="2160" w:type="dxa"/>
          </w:tcPr>
          <w:p w14:paraId="2A002EF0" w14:textId="77777777" w:rsidR="00111161" w:rsidRDefault="00050D46">
            <w:pPr>
              <w:spacing w:after="0" w:line="240" w:lineRule="auto"/>
            </w:pPr>
            <w:proofErr w:type="spellStart"/>
            <w:r>
              <w:t>Tekshiruvdan</w:t>
            </w:r>
            <w:proofErr w:type="spellEnd"/>
            <w:r>
              <w:t xml:space="preserve"> </w:t>
            </w:r>
            <w:proofErr w:type="spellStart"/>
            <w:r>
              <w:t>oldin</w:t>
            </w:r>
            <w:proofErr w:type="spellEnd"/>
            <w:r>
              <w:t xml:space="preserve"> </w:t>
            </w:r>
            <w:proofErr w:type="spellStart"/>
            <w:r>
              <w:t>ovqatlanishdan</w:t>
            </w:r>
            <w:proofErr w:type="spellEnd"/>
            <w:r>
              <w:t xml:space="preserve"> </w:t>
            </w:r>
            <w:proofErr w:type="spellStart"/>
            <w:r>
              <w:t>saqlaning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4157D5C" w14:textId="77777777" w:rsidR="00111161" w:rsidRPr="0005713C" w:rsidRDefault="00050D46">
            <w:pPr>
              <w:spacing w:after="0" w:line="240" w:lineRule="auto"/>
              <w:rPr>
                <w:lang w:val="ru-RU"/>
              </w:rPr>
            </w:pPr>
            <w:r w:rsidRPr="0005713C">
              <w:rPr>
                <w:lang w:val="ru-RU"/>
              </w:rPr>
              <w:t>Избегайте приёма пищи перед обследованием.</w:t>
            </w:r>
          </w:p>
        </w:tc>
      </w:tr>
    </w:tbl>
    <w:p w14:paraId="1F29607A" w14:textId="77777777" w:rsidR="00111161" w:rsidRDefault="00050D46">
      <w:pPr>
        <w:pStyle w:val="21"/>
      </w:pPr>
      <w:r>
        <w:t>13. Practice — Choose the Correct Form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1161" w14:paraId="24D11402" w14:textId="77777777">
        <w:tc>
          <w:tcPr>
            <w:tcW w:w="2880" w:type="dxa"/>
          </w:tcPr>
          <w:p w14:paraId="1166EC95" w14:textId="77777777" w:rsidR="00111161" w:rsidRDefault="00050D46">
            <w:pPr>
              <w:spacing w:after="0" w:line="240" w:lineRule="auto"/>
            </w:pPr>
            <w:r>
              <w:t>#</w:t>
            </w:r>
          </w:p>
        </w:tc>
        <w:tc>
          <w:tcPr>
            <w:tcW w:w="2880" w:type="dxa"/>
          </w:tcPr>
          <w:p w14:paraId="348ED5D0" w14:textId="77777777" w:rsidR="00111161" w:rsidRDefault="00050D46">
            <w:pPr>
              <w:spacing w:after="0" w:line="240" w:lineRule="auto"/>
            </w:pPr>
            <w:r>
              <w:t>Sentence</w:t>
            </w:r>
          </w:p>
        </w:tc>
        <w:tc>
          <w:tcPr>
            <w:tcW w:w="2880" w:type="dxa"/>
          </w:tcPr>
          <w:p w14:paraId="66AD638D" w14:textId="77777777" w:rsidR="00111161" w:rsidRDefault="00050D46">
            <w:pPr>
              <w:spacing w:after="0" w:line="240" w:lineRule="auto"/>
            </w:pPr>
            <w:r>
              <w:t>Answer</w:t>
            </w:r>
          </w:p>
        </w:tc>
      </w:tr>
      <w:tr w:rsidR="00111161" w14:paraId="44EB77EA" w14:textId="77777777">
        <w:tc>
          <w:tcPr>
            <w:tcW w:w="2880" w:type="dxa"/>
          </w:tcPr>
          <w:p w14:paraId="03F946E7" w14:textId="77777777" w:rsidR="00111161" w:rsidRDefault="00050D46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D21CBE9" w14:textId="77777777" w:rsidR="00111161" w:rsidRDefault="00050D46">
            <w:pPr>
              <w:spacing w:after="0" w:line="240" w:lineRule="auto"/>
            </w:pPr>
            <w:r>
              <w:t xml:space="preserve">We need (to </w:t>
            </w:r>
            <w:r>
              <w:t>carry out / carrying out) some tests.</w:t>
            </w:r>
          </w:p>
        </w:tc>
        <w:tc>
          <w:tcPr>
            <w:tcW w:w="2880" w:type="dxa"/>
          </w:tcPr>
          <w:p w14:paraId="649861C4" w14:textId="77777777" w:rsidR="00111161" w:rsidRDefault="00050D46">
            <w:pPr>
              <w:spacing w:after="0" w:line="240" w:lineRule="auto"/>
            </w:pPr>
            <w:r>
              <w:t>to carry out</w:t>
            </w:r>
          </w:p>
        </w:tc>
      </w:tr>
      <w:tr w:rsidR="00111161" w14:paraId="15A322E8" w14:textId="77777777">
        <w:tc>
          <w:tcPr>
            <w:tcW w:w="2880" w:type="dxa"/>
          </w:tcPr>
          <w:p w14:paraId="18643270" w14:textId="77777777" w:rsidR="00111161" w:rsidRDefault="00050D46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56EFB1C7" w14:textId="77777777" w:rsidR="00111161" w:rsidRDefault="00050D46">
            <w:pPr>
              <w:spacing w:after="0" w:line="240" w:lineRule="auto"/>
            </w:pPr>
            <w:r>
              <w:t>Avoid (to eat / eating) until the assessment is complete.</w:t>
            </w:r>
          </w:p>
        </w:tc>
        <w:tc>
          <w:tcPr>
            <w:tcW w:w="2880" w:type="dxa"/>
          </w:tcPr>
          <w:p w14:paraId="4483F6E2" w14:textId="77777777" w:rsidR="00111161" w:rsidRDefault="00050D46">
            <w:pPr>
              <w:spacing w:after="0" w:line="240" w:lineRule="auto"/>
            </w:pPr>
            <w:r>
              <w:t>eating</w:t>
            </w:r>
          </w:p>
        </w:tc>
      </w:tr>
      <w:tr w:rsidR="00111161" w14:paraId="319EBA4A" w14:textId="77777777">
        <w:tc>
          <w:tcPr>
            <w:tcW w:w="2880" w:type="dxa"/>
          </w:tcPr>
          <w:p w14:paraId="2E7ED9DA" w14:textId="77777777" w:rsidR="00111161" w:rsidRDefault="00050D46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5378432E" w14:textId="77777777" w:rsidR="00111161" w:rsidRDefault="00050D46">
            <w:pPr>
              <w:spacing w:after="0" w:line="240" w:lineRule="auto"/>
            </w:pPr>
            <w:r>
              <w:t>The doctor advised him (to rest / resting).</w:t>
            </w:r>
          </w:p>
        </w:tc>
        <w:tc>
          <w:tcPr>
            <w:tcW w:w="2880" w:type="dxa"/>
          </w:tcPr>
          <w:p w14:paraId="47B62463" w14:textId="77777777" w:rsidR="00111161" w:rsidRDefault="00050D46">
            <w:pPr>
              <w:spacing w:after="0" w:line="240" w:lineRule="auto"/>
            </w:pPr>
            <w:r>
              <w:t>to rest</w:t>
            </w:r>
          </w:p>
        </w:tc>
      </w:tr>
      <w:tr w:rsidR="00111161" w14:paraId="6AAF3403" w14:textId="77777777">
        <w:tc>
          <w:tcPr>
            <w:tcW w:w="2880" w:type="dxa"/>
          </w:tcPr>
          <w:p w14:paraId="315D77EF" w14:textId="77777777" w:rsidR="00111161" w:rsidRDefault="00050D46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9CED780" w14:textId="77777777" w:rsidR="00111161" w:rsidRDefault="00050D46">
            <w:pPr>
              <w:spacing w:after="0" w:line="240" w:lineRule="auto"/>
            </w:pPr>
            <w:r>
              <w:t>She doesn't feel like (to eat / eating).</w:t>
            </w:r>
          </w:p>
        </w:tc>
        <w:tc>
          <w:tcPr>
            <w:tcW w:w="2880" w:type="dxa"/>
          </w:tcPr>
          <w:p w14:paraId="3F2E34DF" w14:textId="77777777" w:rsidR="00111161" w:rsidRDefault="00050D46">
            <w:pPr>
              <w:spacing w:after="0" w:line="240" w:lineRule="auto"/>
            </w:pPr>
            <w:r>
              <w:t>eating</w:t>
            </w:r>
          </w:p>
        </w:tc>
      </w:tr>
      <w:tr w:rsidR="00111161" w14:paraId="06A1B8A9" w14:textId="77777777">
        <w:tc>
          <w:tcPr>
            <w:tcW w:w="2880" w:type="dxa"/>
          </w:tcPr>
          <w:p w14:paraId="5E6B5199" w14:textId="77777777" w:rsidR="00111161" w:rsidRDefault="00050D46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562633BF" w14:textId="77777777" w:rsidR="00111161" w:rsidRDefault="00050D46">
            <w:pPr>
              <w:spacing w:after="0" w:line="240" w:lineRule="auto"/>
            </w:pPr>
            <w:r>
              <w:t xml:space="preserve">We recommend (to </w:t>
            </w:r>
            <w:r>
              <w:t>monitor / monitoring) the patient's vital signs.</w:t>
            </w:r>
          </w:p>
        </w:tc>
        <w:tc>
          <w:tcPr>
            <w:tcW w:w="2880" w:type="dxa"/>
          </w:tcPr>
          <w:p w14:paraId="129C0613" w14:textId="77777777" w:rsidR="00111161" w:rsidRDefault="00050D46">
            <w:pPr>
              <w:spacing w:after="0" w:line="240" w:lineRule="auto"/>
            </w:pPr>
            <w:r>
              <w:t>monitoring</w:t>
            </w:r>
          </w:p>
        </w:tc>
      </w:tr>
      <w:tr w:rsidR="00111161" w14:paraId="1887257B" w14:textId="77777777">
        <w:tc>
          <w:tcPr>
            <w:tcW w:w="2880" w:type="dxa"/>
          </w:tcPr>
          <w:p w14:paraId="0535CFE3" w14:textId="77777777" w:rsidR="00111161" w:rsidRDefault="00050D46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7C74FC8C" w14:textId="77777777" w:rsidR="00111161" w:rsidRDefault="00050D46">
            <w:pPr>
              <w:spacing w:after="0" w:line="240" w:lineRule="auto"/>
            </w:pPr>
            <w:r>
              <w:t>The doctor decided (to perform / performing) an abdominal scan.</w:t>
            </w:r>
          </w:p>
        </w:tc>
        <w:tc>
          <w:tcPr>
            <w:tcW w:w="2880" w:type="dxa"/>
          </w:tcPr>
          <w:p w14:paraId="2F0972D5" w14:textId="77777777" w:rsidR="00111161" w:rsidRDefault="00050D46">
            <w:pPr>
              <w:spacing w:after="0" w:line="240" w:lineRule="auto"/>
            </w:pPr>
            <w:r>
              <w:t>to perform</w:t>
            </w:r>
          </w:p>
        </w:tc>
      </w:tr>
      <w:tr w:rsidR="00111161" w14:paraId="70040572" w14:textId="77777777">
        <w:tc>
          <w:tcPr>
            <w:tcW w:w="2880" w:type="dxa"/>
          </w:tcPr>
          <w:p w14:paraId="13B599D5" w14:textId="77777777" w:rsidR="00111161" w:rsidRDefault="00050D46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38DB320F" w14:textId="77777777" w:rsidR="00111161" w:rsidRDefault="00050D46">
            <w:pPr>
              <w:spacing w:after="0" w:line="240" w:lineRule="auto"/>
            </w:pPr>
            <w:r>
              <w:t>Try (to stay / staying) still.</w:t>
            </w:r>
          </w:p>
        </w:tc>
        <w:tc>
          <w:tcPr>
            <w:tcW w:w="2880" w:type="dxa"/>
          </w:tcPr>
          <w:p w14:paraId="4C1C2D55" w14:textId="77777777" w:rsidR="00111161" w:rsidRDefault="00050D46">
            <w:pPr>
              <w:spacing w:after="0" w:line="240" w:lineRule="auto"/>
            </w:pPr>
            <w:r>
              <w:t>staying / to stay</w:t>
            </w:r>
          </w:p>
        </w:tc>
      </w:tr>
      <w:tr w:rsidR="00111161" w14:paraId="3E3204ED" w14:textId="77777777">
        <w:tc>
          <w:tcPr>
            <w:tcW w:w="2880" w:type="dxa"/>
          </w:tcPr>
          <w:p w14:paraId="6551D202" w14:textId="77777777" w:rsidR="00111161" w:rsidRDefault="00050D46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0EF290A3" w14:textId="77777777" w:rsidR="00111161" w:rsidRDefault="00050D46">
            <w:pPr>
              <w:spacing w:after="0" w:line="240" w:lineRule="auto"/>
            </w:pPr>
            <w:r>
              <w:t>The nurse asked the patient (to lie / lying) down.</w:t>
            </w:r>
          </w:p>
        </w:tc>
        <w:tc>
          <w:tcPr>
            <w:tcW w:w="2880" w:type="dxa"/>
          </w:tcPr>
          <w:p w14:paraId="0AA38500" w14:textId="77777777" w:rsidR="00111161" w:rsidRDefault="00050D46">
            <w:pPr>
              <w:spacing w:after="0" w:line="240" w:lineRule="auto"/>
            </w:pPr>
            <w:r>
              <w:t>to lie</w:t>
            </w:r>
          </w:p>
        </w:tc>
      </w:tr>
    </w:tbl>
    <w:p w14:paraId="1FF3CD38" w14:textId="77777777" w:rsidR="00111161" w:rsidRDefault="00050D46">
      <w:pPr>
        <w:pStyle w:val="21"/>
      </w:pPr>
      <w:r>
        <w:t>14. B2 Medical Takeaways</w:t>
      </w:r>
    </w:p>
    <w:p w14:paraId="67149E01" w14:textId="77777777" w:rsidR="00111161" w:rsidRDefault="00050D46">
      <w:r>
        <w:t>GERUND: avoid / recommend / suggest / consider + V-</w:t>
      </w:r>
      <w:proofErr w:type="spellStart"/>
      <w:r>
        <w:t>ing</w:t>
      </w:r>
      <w:proofErr w:type="spellEnd"/>
    </w:p>
    <w:p w14:paraId="1CFE8334" w14:textId="77777777" w:rsidR="00111161" w:rsidRDefault="00050D46">
      <w:r>
        <w:t>INFINITIVE: need / want / decide / plan / hope + to V</w:t>
      </w:r>
    </w:p>
    <w:p w14:paraId="6AFC1883" w14:textId="77777777" w:rsidR="00111161" w:rsidRDefault="00050D46">
      <w:r>
        <w:t>OBJECT + INFINITIVE: advise / tell / ask / encourage + someone + to V</w:t>
      </w:r>
    </w:p>
    <w:p w14:paraId="64454363" w14:textId="77777777" w:rsidR="00111161" w:rsidRDefault="00050D46">
      <w:r>
        <w:t xml:space="preserve">PURPOSE: to + verb = </w:t>
      </w:r>
      <w:proofErr w:type="spellStart"/>
      <w:r>
        <w:t>maqsad</w:t>
      </w:r>
      <w:proofErr w:type="spellEnd"/>
      <w:r>
        <w:t xml:space="preserve"> / </w:t>
      </w:r>
      <w:proofErr w:type="spellStart"/>
      <w:r>
        <w:t>цель</w:t>
      </w:r>
      <w:proofErr w:type="spellEnd"/>
    </w:p>
    <w:p w14:paraId="50371916" w14:textId="77777777" w:rsidR="00111161" w:rsidRDefault="00050D46">
      <w:r>
        <w:t>We performed a sc</w:t>
      </w:r>
      <w:r>
        <w:t xml:space="preserve">an to rule out appendicitis. — </w:t>
      </w:r>
      <w:proofErr w:type="spellStart"/>
      <w:r>
        <w:t>Appenditsitni</w:t>
      </w:r>
      <w:proofErr w:type="spellEnd"/>
      <w:r>
        <w:t xml:space="preserve"> </w:t>
      </w:r>
      <w:proofErr w:type="spellStart"/>
      <w:r>
        <w:t>istisno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tekshiruv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tkazdik</w:t>
      </w:r>
      <w:proofErr w:type="spellEnd"/>
      <w:r>
        <w:t xml:space="preserve">. —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провели</w:t>
      </w:r>
      <w:proofErr w:type="spellEnd"/>
      <w:r>
        <w:t xml:space="preserve"> </w:t>
      </w:r>
      <w:proofErr w:type="spellStart"/>
      <w:r>
        <w:t>исследование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исключить</w:t>
      </w:r>
      <w:proofErr w:type="spellEnd"/>
      <w:r>
        <w:t xml:space="preserve"> </w:t>
      </w:r>
      <w:proofErr w:type="spellStart"/>
      <w:r>
        <w:t>аппендицит</w:t>
      </w:r>
      <w:proofErr w:type="spellEnd"/>
      <w:r>
        <w:t>.</w:t>
      </w:r>
    </w:p>
    <w:sectPr w:rsidR="001111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59033" w14:textId="77777777" w:rsidR="00050D46" w:rsidRDefault="00050D46">
      <w:pPr>
        <w:spacing w:line="240" w:lineRule="auto"/>
      </w:pPr>
      <w:r>
        <w:separator/>
      </w:r>
    </w:p>
  </w:endnote>
  <w:endnote w:type="continuationSeparator" w:id="0">
    <w:p w14:paraId="3E56D6A7" w14:textId="77777777" w:rsidR="00050D46" w:rsidRDefault="00050D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B37DE3" w14:textId="77777777" w:rsidR="00050D46" w:rsidRDefault="00050D46">
      <w:pPr>
        <w:spacing w:after="0"/>
      </w:pPr>
      <w:r>
        <w:separator/>
      </w:r>
    </w:p>
  </w:footnote>
  <w:footnote w:type="continuationSeparator" w:id="0">
    <w:p w14:paraId="14D5A425" w14:textId="77777777" w:rsidR="00050D46" w:rsidRDefault="00050D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46"/>
    <w:rsid w:val="0005713C"/>
    <w:rsid w:val="0006063C"/>
    <w:rsid w:val="00111161"/>
    <w:rsid w:val="0015074B"/>
    <w:rsid w:val="0029639D"/>
    <w:rsid w:val="00326F90"/>
    <w:rsid w:val="00AA1D8D"/>
    <w:rsid w:val="00B47730"/>
    <w:rsid w:val="00CB0664"/>
    <w:rsid w:val="00FC693F"/>
    <w:rsid w:val="26AA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AA07D"/>
  <w14:defaultImageDpi w14:val="300"/>
  <w15:docId w15:val="{E01BD332-688A-4C4C-800B-C7C2CEC4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2026-08-18T05:12:00Z</dcterms:created>
  <dcterms:modified xsi:type="dcterms:W3CDTF">2026-08-18T05:12:00Z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3EC6610167604CDDAD05E9C6E4E7F9C6_13</vt:lpwstr>
  </property>
</Properties>
</file>