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5C5CC7" w14:textId="77777777" w:rsidR="00D90672" w:rsidRDefault="008B60F9">
      <w:pPr>
        <w:jc w:val="center"/>
      </w:pPr>
      <w:r>
        <w:rPr>
          <w:b/>
          <w:sz w:val="32"/>
        </w:rPr>
        <w:t>MODULE 06 — ACUTE ABDOMEN</w:t>
      </w:r>
    </w:p>
    <w:p w14:paraId="0C60392E" w14:textId="77777777" w:rsidR="00D90672" w:rsidRDefault="008B60F9">
      <w:pPr>
        <w:jc w:val="center"/>
      </w:pPr>
      <w:r>
        <w:rPr>
          <w:b/>
          <w:sz w:val="24"/>
        </w:rPr>
        <w:t xml:space="preserve">Vocabulary &amp; Smart Phrase Book </w:t>
      </w:r>
    </w:p>
    <w:p w14:paraId="627E48FD" w14:textId="77777777" w:rsidR="00D90672" w:rsidRDefault="008B60F9">
      <w:pPr>
        <w:pStyle w:val="21"/>
      </w:pPr>
      <w:r>
        <w:t>1. Key Medical Vocabulary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90672" w14:paraId="25508639" w14:textId="77777777">
        <w:tc>
          <w:tcPr>
            <w:tcW w:w="2880" w:type="dxa"/>
          </w:tcPr>
          <w:p w14:paraId="21C3035B" w14:textId="77777777" w:rsidR="00D90672" w:rsidRDefault="008B60F9">
            <w:pPr>
              <w:spacing w:after="0" w:line="240" w:lineRule="auto"/>
            </w:pPr>
            <w:r>
              <w:t>English</w:t>
            </w:r>
          </w:p>
        </w:tc>
        <w:tc>
          <w:tcPr>
            <w:tcW w:w="2880" w:type="dxa"/>
          </w:tcPr>
          <w:p w14:paraId="51646DAF" w14:textId="77777777" w:rsidR="00D90672" w:rsidRDefault="008B60F9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14D0B230" w14:textId="77777777" w:rsidR="00D90672" w:rsidRDefault="008B60F9">
            <w:pPr>
              <w:spacing w:after="0" w:line="240" w:lineRule="auto"/>
            </w:pPr>
            <w:r>
              <w:t>Example</w:t>
            </w:r>
          </w:p>
        </w:tc>
      </w:tr>
      <w:tr w:rsidR="00D90672" w14:paraId="41F78AEF" w14:textId="77777777">
        <w:tc>
          <w:tcPr>
            <w:tcW w:w="2880" w:type="dxa"/>
          </w:tcPr>
          <w:p w14:paraId="1D3A07AF" w14:textId="77777777" w:rsidR="00D90672" w:rsidRDefault="008B60F9">
            <w:pPr>
              <w:spacing w:after="0" w:line="240" w:lineRule="auto"/>
            </w:pPr>
            <w:r>
              <w:t>acute abdomen</w:t>
            </w:r>
          </w:p>
        </w:tc>
        <w:tc>
          <w:tcPr>
            <w:tcW w:w="2880" w:type="dxa"/>
          </w:tcPr>
          <w:p w14:paraId="56458948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o‘</w:t>
            </w:r>
            <w:proofErr w:type="gramEnd"/>
            <w:r>
              <w:t>tkir</w:t>
            </w:r>
            <w:proofErr w:type="spellEnd"/>
            <w:r>
              <w:t xml:space="preserve"> </w:t>
            </w:r>
            <w:proofErr w:type="spellStart"/>
            <w:r>
              <w:t>qorin</w:t>
            </w:r>
            <w:proofErr w:type="spellEnd"/>
            <w:r>
              <w:t xml:space="preserve"> </w:t>
            </w:r>
            <w:proofErr w:type="spellStart"/>
            <w:r>
              <w:t>holati</w:t>
            </w:r>
            <w:proofErr w:type="spellEnd"/>
          </w:p>
        </w:tc>
        <w:tc>
          <w:tcPr>
            <w:tcW w:w="2880" w:type="dxa"/>
          </w:tcPr>
          <w:p w14:paraId="44B07EA6" w14:textId="77777777" w:rsidR="00D90672" w:rsidRDefault="008B60F9">
            <w:pPr>
              <w:spacing w:after="0" w:line="240" w:lineRule="auto"/>
            </w:pPr>
            <w:r>
              <w:t>The patient presented with an acute abdomen.</w:t>
            </w:r>
          </w:p>
        </w:tc>
      </w:tr>
      <w:tr w:rsidR="00D90672" w14:paraId="598BF50A" w14:textId="77777777">
        <w:tc>
          <w:tcPr>
            <w:tcW w:w="2880" w:type="dxa"/>
          </w:tcPr>
          <w:p w14:paraId="5099CA7D" w14:textId="77777777" w:rsidR="00D90672" w:rsidRDefault="008B60F9">
            <w:pPr>
              <w:spacing w:after="0" w:line="240" w:lineRule="auto"/>
            </w:pPr>
            <w:r>
              <w:t>abdominal pain</w:t>
            </w:r>
          </w:p>
        </w:tc>
        <w:tc>
          <w:tcPr>
            <w:tcW w:w="2880" w:type="dxa"/>
          </w:tcPr>
          <w:p w14:paraId="36FA0B2E" w14:textId="77777777" w:rsidR="00D90672" w:rsidRDefault="008B60F9">
            <w:pPr>
              <w:spacing w:after="0" w:line="240" w:lineRule="auto"/>
            </w:pPr>
            <w:proofErr w:type="spellStart"/>
            <w:r>
              <w:t>qorin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rig‘i</w:t>
            </w:r>
            <w:proofErr w:type="spellEnd"/>
          </w:p>
        </w:tc>
        <w:tc>
          <w:tcPr>
            <w:tcW w:w="2880" w:type="dxa"/>
          </w:tcPr>
          <w:p w14:paraId="318BC186" w14:textId="77777777" w:rsidR="00D90672" w:rsidRDefault="008B60F9">
            <w:pPr>
              <w:spacing w:after="0" w:line="240" w:lineRule="auto"/>
            </w:pPr>
            <w:r>
              <w:t xml:space="preserve">The patient has severe </w:t>
            </w:r>
            <w:r>
              <w:t>abdominal pain.</w:t>
            </w:r>
          </w:p>
        </w:tc>
      </w:tr>
      <w:tr w:rsidR="00D90672" w14:paraId="7AEFD694" w14:textId="77777777">
        <w:tc>
          <w:tcPr>
            <w:tcW w:w="2880" w:type="dxa"/>
          </w:tcPr>
          <w:p w14:paraId="694465C9" w14:textId="77777777" w:rsidR="00D90672" w:rsidRDefault="008B60F9">
            <w:pPr>
              <w:spacing w:after="0" w:line="240" w:lineRule="auto"/>
            </w:pPr>
            <w:r>
              <w:t>severe</w:t>
            </w:r>
          </w:p>
        </w:tc>
        <w:tc>
          <w:tcPr>
            <w:tcW w:w="2880" w:type="dxa"/>
          </w:tcPr>
          <w:p w14:paraId="0001B21B" w14:textId="77777777" w:rsidR="00D90672" w:rsidRDefault="008B60F9">
            <w:pPr>
              <w:spacing w:after="0" w:line="240" w:lineRule="auto"/>
            </w:pPr>
            <w:proofErr w:type="spellStart"/>
            <w:r>
              <w:t>kuchli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og‘</w:t>
            </w:r>
            <w:proofErr w:type="gramEnd"/>
            <w:r>
              <w:t>ir</w:t>
            </w:r>
            <w:proofErr w:type="spellEnd"/>
          </w:p>
        </w:tc>
        <w:tc>
          <w:tcPr>
            <w:tcW w:w="2880" w:type="dxa"/>
          </w:tcPr>
          <w:p w14:paraId="5C1A605E" w14:textId="77777777" w:rsidR="00D90672" w:rsidRDefault="008B60F9">
            <w:pPr>
              <w:spacing w:after="0" w:line="240" w:lineRule="auto"/>
            </w:pPr>
            <w:r>
              <w:t>She is experiencing severe pain.</w:t>
            </w:r>
          </w:p>
        </w:tc>
      </w:tr>
      <w:tr w:rsidR="00D90672" w14:paraId="48A24F46" w14:textId="77777777">
        <w:tc>
          <w:tcPr>
            <w:tcW w:w="2880" w:type="dxa"/>
          </w:tcPr>
          <w:p w14:paraId="5E07F110" w14:textId="77777777" w:rsidR="00D90672" w:rsidRDefault="008B60F9">
            <w:pPr>
              <w:spacing w:after="0" w:line="240" w:lineRule="auto"/>
            </w:pPr>
            <w:r>
              <w:t>sharp pain</w:t>
            </w:r>
          </w:p>
        </w:tc>
        <w:tc>
          <w:tcPr>
            <w:tcW w:w="2880" w:type="dxa"/>
          </w:tcPr>
          <w:p w14:paraId="71B7D20B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o‘</w:t>
            </w:r>
            <w:proofErr w:type="gramEnd"/>
            <w:r>
              <w:t>tkir</w:t>
            </w:r>
            <w:proofErr w:type="spellEnd"/>
            <w:r>
              <w:t>/</w:t>
            </w:r>
            <w:proofErr w:type="spellStart"/>
            <w:r>
              <w:t>sanchuvchi</w:t>
            </w:r>
            <w:proofErr w:type="spellEnd"/>
            <w:r>
              <w:t xml:space="preserve"> </w:t>
            </w:r>
            <w:proofErr w:type="spellStart"/>
            <w:r>
              <w:t>og‘riq</w:t>
            </w:r>
            <w:proofErr w:type="spellEnd"/>
          </w:p>
        </w:tc>
        <w:tc>
          <w:tcPr>
            <w:tcW w:w="2880" w:type="dxa"/>
          </w:tcPr>
          <w:p w14:paraId="3401EB08" w14:textId="77777777" w:rsidR="00D90672" w:rsidRDefault="008B60F9">
            <w:pPr>
              <w:spacing w:after="0" w:line="240" w:lineRule="auto"/>
            </w:pPr>
            <w:r>
              <w:t>The pain is sharp and constant.</w:t>
            </w:r>
          </w:p>
        </w:tc>
      </w:tr>
      <w:tr w:rsidR="00D90672" w14:paraId="2EE86E6A" w14:textId="77777777">
        <w:tc>
          <w:tcPr>
            <w:tcW w:w="2880" w:type="dxa"/>
          </w:tcPr>
          <w:p w14:paraId="15C80135" w14:textId="77777777" w:rsidR="00D90672" w:rsidRDefault="008B60F9">
            <w:pPr>
              <w:spacing w:after="0" w:line="240" w:lineRule="auto"/>
            </w:pPr>
            <w:r>
              <w:t>constant pain</w:t>
            </w:r>
          </w:p>
        </w:tc>
        <w:tc>
          <w:tcPr>
            <w:tcW w:w="2880" w:type="dxa"/>
          </w:tcPr>
          <w:p w14:paraId="34E2FA63" w14:textId="77777777" w:rsidR="00D90672" w:rsidRDefault="008B60F9">
            <w:pPr>
              <w:spacing w:after="0" w:line="240" w:lineRule="auto"/>
            </w:pPr>
            <w:proofErr w:type="spellStart"/>
            <w:r>
              <w:t>doimiy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</w:p>
        </w:tc>
        <w:tc>
          <w:tcPr>
            <w:tcW w:w="2880" w:type="dxa"/>
          </w:tcPr>
          <w:p w14:paraId="02AC8149" w14:textId="77777777" w:rsidR="00D90672" w:rsidRDefault="008B60F9">
            <w:pPr>
              <w:spacing w:after="0" w:line="240" w:lineRule="auto"/>
            </w:pPr>
            <w:r>
              <w:t>He has constant abdominal pain.</w:t>
            </w:r>
          </w:p>
        </w:tc>
      </w:tr>
      <w:tr w:rsidR="00D90672" w14:paraId="520C90CE" w14:textId="77777777">
        <w:tc>
          <w:tcPr>
            <w:tcW w:w="2880" w:type="dxa"/>
          </w:tcPr>
          <w:p w14:paraId="25E0A863" w14:textId="77777777" w:rsidR="00D90672" w:rsidRDefault="008B60F9">
            <w:pPr>
              <w:spacing w:after="0" w:line="240" w:lineRule="auto"/>
            </w:pPr>
            <w:r>
              <w:t>belly button</w:t>
            </w:r>
          </w:p>
        </w:tc>
        <w:tc>
          <w:tcPr>
            <w:tcW w:w="2880" w:type="dxa"/>
          </w:tcPr>
          <w:p w14:paraId="36A89A35" w14:textId="77777777" w:rsidR="00D90672" w:rsidRDefault="008B60F9">
            <w:pPr>
              <w:spacing w:after="0" w:line="240" w:lineRule="auto"/>
            </w:pPr>
            <w:proofErr w:type="spellStart"/>
            <w:r>
              <w:t>kindik</w:t>
            </w:r>
            <w:proofErr w:type="spellEnd"/>
          </w:p>
        </w:tc>
        <w:tc>
          <w:tcPr>
            <w:tcW w:w="2880" w:type="dxa"/>
          </w:tcPr>
          <w:p w14:paraId="7D30BE97" w14:textId="77777777" w:rsidR="00D90672" w:rsidRDefault="008B60F9">
            <w:pPr>
              <w:spacing w:after="0" w:line="240" w:lineRule="auto"/>
            </w:pPr>
            <w:r>
              <w:t xml:space="preserve">The pain started around my </w:t>
            </w:r>
            <w:r>
              <w:t>belly button.</w:t>
            </w:r>
          </w:p>
        </w:tc>
      </w:tr>
      <w:tr w:rsidR="00D90672" w14:paraId="5B3E7EC2" w14:textId="77777777">
        <w:tc>
          <w:tcPr>
            <w:tcW w:w="2880" w:type="dxa"/>
          </w:tcPr>
          <w:p w14:paraId="471C02AE" w14:textId="77777777" w:rsidR="00D90672" w:rsidRDefault="008B60F9">
            <w:pPr>
              <w:spacing w:after="0" w:line="240" w:lineRule="auto"/>
            </w:pPr>
            <w:r>
              <w:t>lower right side</w:t>
            </w:r>
          </w:p>
        </w:tc>
        <w:tc>
          <w:tcPr>
            <w:tcW w:w="2880" w:type="dxa"/>
          </w:tcPr>
          <w:p w14:paraId="189FB0DE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o‘</w:t>
            </w:r>
            <w:proofErr w:type="gramEnd"/>
            <w:r>
              <w:t>ng</w:t>
            </w:r>
            <w:proofErr w:type="spellEnd"/>
            <w:r>
              <w:t xml:space="preserve"> </w:t>
            </w:r>
            <w:proofErr w:type="spellStart"/>
            <w:r>
              <w:t>pastki</w:t>
            </w:r>
            <w:proofErr w:type="spellEnd"/>
            <w:r>
              <w:t xml:space="preserve"> </w:t>
            </w:r>
            <w:proofErr w:type="spellStart"/>
            <w:r>
              <w:t>qism</w:t>
            </w:r>
            <w:proofErr w:type="spellEnd"/>
          </w:p>
        </w:tc>
        <w:tc>
          <w:tcPr>
            <w:tcW w:w="2880" w:type="dxa"/>
          </w:tcPr>
          <w:p w14:paraId="4150FE74" w14:textId="77777777" w:rsidR="00D90672" w:rsidRDefault="008B60F9">
            <w:pPr>
              <w:spacing w:after="0" w:line="240" w:lineRule="auto"/>
            </w:pPr>
            <w:r>
              <w:t>The pain moved to the lower right side.</w:t>
            </w:r>
          </w:p>
        </w:tc>
      </w:tr>
      <w:tr w:rsidR="00D90672" w14:paraId="6C843CD2" w14:textId="77777777">
        <w:tc>
          <w:tcPr>
            <w:tcW w:w="2880" w:type="dxa"/>
          </w:tcPr>
          <w:p w14:paraId="0791B16C" w14:textId="77777777" w:rsidR="00D90672" w:rsidRDefault="008B60F9">
            <w:pPr>
              <w:spacing w:after="0" w:line="240" w:lineRule="auto"/>
            </w:pPr>
            <w:r>
              <w:t>gradually</w:t>
            </w:r>
          </w:p>
        </w:tc>
        <w:tc>
          <w:tcPr>
            <w:tcW w:w="2880" w:type="dxa"/>
          </w:tcPr>
          <w:p w14:paraId="7B5020A5" w14:textId="77777777" w:rsidR="00D90672" w:rsidRDefault="008B60F9">
            <w:pPr>
              <w:spacing w:after="0" w:line="240" w:lineRule="auto"/>
            </w:pPr>
            <w:proofErr w:type="spellStart"/>
            <w:r>
              <w:t>asta-sekin</w:t>
            </w:r>
            <w:proofErr w:type="spellEnd"/>
          </w:p>
        </w:tc>
        <w:tc>
          <w:tcPr>
            <w:tcW w:w="2880" w:type="dxa"/>
          </w:tcPr>
          <w:p w14:paraId="4C0164C8" w14:textId="77777777" w:rsidR="00D90672" w:rsidRDefault="008B60F9">
            <w:pPr>
              <w:spacing w:after="0" w:line="240" w:lineRule="auto"/>
            </w:pPr>
            <w:r>
              <w:t>The pain gradually moved to the right side.</w:t>
            </w:r>
          </w:p>
        </w:tc>
      </w:tr>
      <w:tr w:rsidR="00D90672" w14:paraId="124F8958" w14:textId="77777777">
        <w:tc>
          <w:tcPr>
            <w:tcW w:w="2880" w:type="dxa"/>
          </w:tcPr>
          <w:p w14:paraId="281E4145" w14:textId="77777777" w:rsidR="00D90672" w:rsidRDefault="008B60F9">
            <w:pPr>
              <w:spacing w:after="0" w:line="240" w:lineRule="auto"/>
            </w:pPr>
            <w:r>
              <w:t>nausea</w:t>
            </w:r>
          </w:p>
        </w:tc>
        <w:tc>
          <w:tcPr>
            <w:tcW w:w="2880" w:type="dxa"/>
          </w:tcPr>
          <w:p w14:paraId="2BBACD02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ko‘</w:t>
            </w:r>
            <w:proofErr w:type="gramEnd"/>
            <w:r>
              <w:t>ngil</w:t>
            </w:r>
            <w:proofErr w:type="spellEnd"/>
            <w:r>
              <w:t xml:space="preserve"> </w:t>
            </w:r>
            <w:proofErr w:type="spellStart"/>
            <w:r>
              <w:t>aynishi</w:t>
            </w:r>
            <w:proofErr w:type="spellEnd"/>
          </w:p>
        </w:tc>
        <w:tc>
          <w:tcPr>
            <w:tcW w:w="2880" w:type="dxa"/>
          </w:tcPr>
          <w:p w14:paraId="38579081" w14:textId="77777777" w:rsidR="00D90672" w:rsidRDefault="008B60F9">
            <w:pPr>
              <w:spacing w:after="0" w:line="240" w:lineRule="auto"/>
            </w:pPr>
            <w:r>
              <w:t>The patient reports nausea.</w:t>
            </w:r>
          </w:p>
        </w:tc>
      </w:tr>
      <w:tr w:rsidR="00D90672" w14:paraId="4CECA20C" w14:textId="77777777">
        <w:tc>
          <w:tcPr>
            <w:tcW w:w="2880" w:type="dxa"/>
          </w:tcPr>
          <w:p w14:paraId="1054BEB4" w14:textId="77777777" w:rsidR="00D90672" w:rsidRDefault="008B60F9">
            <w:pPr>
              <w:spacing w:after="0" w:line="240" w:lineRule="auto"/>
            </w:pPr>
            <w:r>
              <w:t>vomiting</w:t>
            </w:r>
          </w:p>
        </w:tc>
        <w:tc>
          <w:tcPr>
            <w:tcW w:w="2880" w:type="dxa"/>
          </w:tcPr>
          <w:p w14:paraId="1E24A8AE" w14:textId="77777777" w:rsidR="00D90672" w:rsidRDefault="008B60F9">
            <w:pPr>
              <w:spacing w:after="0" w:line="240" w:lineRule="auto"/>
            </w:pPr>
            <w:proofErr w:type="spellStart"/>
            <w:r>
              <w:t>qusish</w:t>
            </w:r>
            <w:proofErr w:type="spellEnd"/>
          </w:p>
        </w:tc>
        <w:tc>
          <w:tcPr>
            <w:tcW w:w="2880" w:type="dxa"/>
          </w:tcPr>
          <w:p w14:paraId="7F67D1E8" w14:textId="77777777" w:rsidR="00D90672" w:rsidRDefault="008B60F9">
            <w:pPr>
              <w:spacing w:after="0" w:line="240" w:lineRule="auto"/>
            </w:pPr>
            <w:r>
              <w:t>He has had two episodes of vomit</w:t>
            </w:r>
            <w:r>
              <w:t>ing.</w:t>
            </w:r>
          </w:p>
        </w:tc>
      </w:tr>
      <w:tr w:rsidR="00D90672" w14:paraId="64591B1F" w14:textId="77777777">
        <w:tc>
          <w:tcPr>
            <w:tcW w:w="2880" w:type="dxa"/>
          </w:tcPr>
          <w:p w14:paraId="2D118E70" w14:textId="77777777" w:rsidR="00D90672" w:rsidRDefault="008B60F9">
            <w:pPr>
              <w:spacing w:after="0" w:line="240" w:lineRule="auto"/>
            </w:pPr>
            <w:proofErr w:type="spellStart"/>
            <w:r>
              <w:t>diarrhoea</w:t>
            </w:r>
            <w:proofErr w:type="spellEnd"/>
          </w:p>
        </w:tc>
        <w:tc>
          <w:tcPr>
            <w:tcW w:w="2880" w:type="dxa"/>
          </w:tcPr>
          <w:p w14:paraId="15921DA1" w14:textId="77777777" w:rsidR="00D90672" w:rsidRDefault="008B60F9">
            <w:pPr>
              <w:spacing w:after="0" w:line="240" w:lineRule="auto"/>
            </w:pPr>
            <w:r>
              <w:t xml:space="preserve">ich </w:t>
            </w:r>
            <w:proofErr w:type="spellStart"/>
            <w:r>
              <w:t>ketishi</w:t>
            </w:r>
            <w:proofErr w:type="spellEnd"/>
          </w:p>
        </w:tc>
        <w:tc>
          <w:tcPr>
            <w:tcW w:w="2880" w:type="dxa"/>
          </w:tcPr>
          <w:p w14:paraId="21877325" w14:textId="77777777" w:rsidR="00D90672" w:rsidRDefault="008B60F9">
            <w:pPr>
              <w:spacing w:after="0" w:line="240" w:lineRule="auto"/>
            </w:pPr>
            <w:r>
              <w:t xml:space="preserve">She denies having </w:t>
            </w:r>
            <w:proofErr w:type="spellStart"/>
            <w:r>
              <w:t>diarrhoea</w:t>
            </w:r>
            <w:proofErr w:type="spellEnd"/>
            <w:r>
              <w:t>.</w:t>
            </w:r>
          </w:p>
        </w:tc>
      </w:tr>
      <w:tr w:rsidR="00D90672" w14:paraId="6D11C5FA" w14:textId="77777777">
        <w:tc>
          <w:tcPr>
            <w:tcW w:w="2880" w:type="dxa"/>
          </w:tcPr>
          <w:p w14:paraId="49725572" w14:textId="77777777" w:rsidR="00D90672" w:rsidRDefault="008B60F9">
            <w:pPr>
              <w:spacing w:after="0" w:line="240" w:lineRule="auto"/>
            </w:pPr>
            <w:r>
              <w:t>constipation</w:t>
            </w:r>
          </w:p>
        </w:tc>
        <w:tc>
          <w:tcPr>
            <w:tcW w:w="2880" w:type="dxa"/>
          </w:tcPr>
          <w:p w14:paraId="4244C072" w14:textId="77777777" w:rsidR="00D90672" w:rsidRDefault="008B60F9">
            <w:pPr>
              <w:spacing w:after="0" w:line="240" w:lineRule="auto"/>
            </w:pPr>
            <w:proofErr w:type="spellStart"/>
            <w:r>
              <w:t>qabziyat</w:t>
            </w:r>
            <w:proofErr w:type="spellEnd"/>
          </w:p>
        </w:tc>
        <w:tc>
          <w:tcPr>
            <w:tcW w:w="2880" w:type="dxa"/>
          </w:tcPr>
          <w:p w14:paraId="62979A92" w14:textId="77777777" w:rsidR="00D90672" w:rsidRDefault="008B60F9">
            <w:pPr>
              <w:spacing w:after="0" w:line="240" w:lineRule="auto"/>
            </w:pPr>
            <w:r>
              <w:t>The patient reports constipation.</w:t>
            </w:r>
          </w:p>
        </w:tc>
      </w:tr>
      <w:tr w:rsidR="00D90672" w14:paraId="07B137E6" w14:textId="77777777">
        <w:tc>
          <w:tcPr>
            <w:tcW w:w="2880" w:type="dxa"/>
          </w:tcPr>
          <w:p w14:paraId="5DE4FA16" w14:textId="77777777" w:rsidR="00D90672" w:rsidRDefault="008B60F9">
            <w:pPr>
              <w:spacing w:after="0" w:line="240" w:lineRule="auto"/>
            </w:pPr>
            <w:r>
              <w:t>feverish</w:t>
            </w:r>
          </w:p>
        </w:tc>
        <w:tc>
          <w:tcPr>
            <w:tcW w:w="2880" w:type="dxa"/>
          </w:tcPr>
          <w:p w14:paraId="345AF7FB" w14:textId="77777777" w:rsidR="00D90672" w:rsidRDefault="008B60F9">
            <w:pPr>
              <w:spacing w:after="0" w:line="240" w:lineRule="auto"/>
            </w:pPr>
            <w:proofErr w:type="spellStart"/>
            <w:r>
              <w:t>isitmasi</w:t>
            </w:r>
            <w:proofErr w:type="spellEnd"/>
            <w:r>
              <w:t xml:space="preserve"> </w:t>
            </w:r>
            <w:proofErr w:type="spellStart"/>
            <w:r>
              <w:t>chiqqandek</w:t>
            </w:r>
            <w:proofErr w:type="spellEnd"/>
          </w:p>
        </w:tc>
        <w:tc>
          <w:tcPr>
            <w:tcW w:w="2880" w:type="dxa"/>
          </w:tcPr>
          <w:p w14:paraId="20E837CB" w14:textId="77777777" w:rsidR="00D90672" w:rsidRDefault="008B60F9">
            <w:pPr>
              <w:spacing w:after="0" w:line="240" w:lineRule="auto"/>
            </w:pPr>
            <w:r>
              <w:t>I felt feverish earlier.</w:t>
            </w:r>
          </w:p>
        </w:tc>
      </w:tr>
      <w:tr w:rsidR="00D90672" w14:paraId="25E4CC5B" w14:textId="77777777">
        <w:tc>
          <w:tcPr>
            <w:tcW w:w="2880" w:type="dxa"/>
          </w:tcPr>
          <w:p w14:paraId="34BA1B2B" w14:textId="77777777" w:rsidR="00D90672" w:rsidRDefault="008B60F9">
            <w:pPr>
              <w:spacing w:after="0" w:line="240" w:lineRule="auto"/>
            </w:pPr>
            <w:r>
              <w:t>chills</w:t>
            </w:r>
          </w:p>
        </w:tc>
        <w:tc>
          <w:tcPr>
            <w:tcW w:w="2880" w:type="dxa"/>
          </w:tcPr>
          <w:p w14:paraId="62B10554" w14:textId="77777777" w:rsidR="00D90672" w:rsidRDefault="008B60F9">
            <w:pPr>
              <w:spacing w:after="0" w:line="240" w:lineRule="auto"/>
            </w:pPr>
            <w:proofErr w:type="spellStart"/>
            <w:r>
              <w:t>titroq</w:t>
            </w:r>
            <w:proofErr w:type="spellEnd"/>
          </w:p>
        </w:tc>
        <w:tc>
          <w:tcPr>
            <w:tcW w:w="2880" w:type="dxa"/>
          </w:tcPr>
          <w:p w14:paraId="3C265702" w14:textId="77777777" w:rsidR="00D90672" w:rsidRDefault="008B60F9">
            <w:pPr>
              <w:spacing w:after="0" w:line="240" w:lineRule="auto"/>
            </w:pPr>
            <w:r>
              <w:t>Have you experienced any chills?</w:t>
            </w:r>
          </w:p>
        </w:tc>
      </w:tr>
      <w:tr w:rsidR="00D90672" w14:paraId="6710D236" w14:textId="77777777">
        <w:tc>
          <w:tcPr>
            <w:tcW w:w="2880" w:type="dxa"/>
          </w:tcPr>
          <w:p w14:paraId="558096B9" w14:textId="77777777" w:rsidR="00D90672" w:rsidRDefault="008B60F9">
            <w:pPr>
              <w:spacing w:after="0" w:line="240" w:lineRule="auto"/>
            </w:pPr>
            <w:r>
              <w:t>tenderness</w:t>
            </w:r>
          </w:p>
        </w:tc>
        <w:tc>
          <w:tcPr>
            <w:tcW w:w="2880" w:type="dxa"/>
          </w:tcPr>
          <w:p w14:paraId="412324FA" w14:textId="77777777" w:rsidR="00D90672" w:rsidRDefault="008B60F9">
            <w:pPr>
              <w:spacing w:after="0" w:line="240" w:lineRule="auto"/>
            </w:pPr>
            <w:proofErr w:type="spellStart"/>
            <w:r>
              <w:t>bosganda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riqlilik</w:t>
            </w:r>
            <w:proofErr w:type="spellEnd"/>
          </w:p>
        </w:tc>
        <w:tc>
          <w:tcPr>
            <w:tcW w:w="2880" w:type="dxa"/>
          </w:tcPr>
          <w:p w14:paraId="7C4E68A1" w14:textId="77777777" w:rsidR="00D90672" w:rsidRDefault="008B60F9">
            <w:pPr>
              <w:spacing w:after="0" w:line="240" w:lineRule="auto"/>
            </w:pPr>
            <w:r>
              <w:t>There is tenderness in the lower right abdomen.</w:t>
            </w:r>
          </w:p>
        </w:tc>
      </w:tr>
      <w:tr w:rsidR="00D90672" w14:paraId="58316BB4" w14:textId="77777777">
        <w:tc>
          <w:tcPr>
            <w:tcW w:w="2880" w:type="dxa"/>
          </w:tcPr>
          <w:p w14:paraId="0B5D46D9" w14:textId="77777777" w:rsidR="00D90672" w:rsidRDefault="008B60F9">
            <w:pPr>
              <w:spacing w:after="0" w:line="240" w:lineRule="auto"/>
            </w:pPr>
            <w:r>
              <w:t>appendicitis</w:t>
            </w:r>
          </w:p>
        </w:tc>
        <w:tc>
          <w:tcPr>
            <w:tcW w:w="2880" w:type="dxa"/>
          </w:tcPr>
          <w:p w14:paraId="1473B585" w14:textId="77777777" w:rsidR="00D90672" w:rsidRDefault="008B60F9">
            <w:pPr>
              <w:spacing w:after="0" w:line="240" w:lineRule="auto"/>
            </w:pPr>
            <w:proofErr w:type="spellStart"/>
            <w:r>
              <w:t>appenditsit</w:t>
            </w:r>
            <w:proofErr w:type="spellEnd"/>
          </w:p>
        </w:tc>
        <w:tc>
          <w:tcPr>
            <w:tcW w:w="2880" w:type="dxa"/>
          </w:tcPr>
          <w:p w14:paraId="36077C1E" w14:textId="77777777" w:rsidR="00D90672" w:rsidRDefault="008B60F9">
            <w:pPr>
              <w:spacing w:after="0" w:line="240" w:lineRule="auto"/>
            </w:pPr>
            <w:r>
              <w:t>It could be appendicitis.</w:t>
            </w:r>
          </w:p>
        </w:tc>
      </w:tr>
      <w:tr w:rsidR="00D90672" w14:paraId="16C39522" w14:textId="77777777">
        <w:tc>
          <w:tcPr>
            <w:tcW w:w="2880" w:type="dxa"/>
          </w:tcPr>
          <w:p w14:paraId="7AFDCC4D" w14:textId="77777777" w:rsidR="00D90672" w:rsidRDefault="008B60F9">
            <w:pPr>
              <w:spacing w:after="0" w:line="240" w:lineRule="auto"/>
            </w:pPr>
            <w:r>
              <w:t>appendix</w:t>
            </w:r>
          </w:p>
        </w:tc>
        <w:tc>
          <w:tcPr>
            <w:tcW w:w="2880" w:type="dxa"/>
          </w:tcPr>
          <w:p w14:paraId="7593A619" w14:textId="77777777" w:rsidR="00D90672" w:rsidRDefault="008B60F9">
            <w:pPr>
              <w:spacing w:after="0" w:line="240" w:lineRule="auto"/>
            </w:pPr>
            <w:proofErr w:type="spellStart"/>
            <w:r>
              <w:t>appendiks</w:t>
            </w:r>
            <w:proofErr w:type="spellEnd"/>
          </w:p>
        </w:tc>
        <w:tc>
          <w:tcPr>
            <w:tcW w:w="2880" w:type="dxa"/>
          </w:tcPr>
          <w:p w14:paraId="3C57FE4D" w14:textId="77777777" w:rsidR="00D90672" w:rsidRDefault="008B60F9">
            <w:pPr>
              <w:spacing w:after="0" w:line="240" w:lineRule="auto"/>
            </w:pPr>
            <w:r>
              <w:t>The appendix may be inflamed.</w:t>
            </w:r>
          </w:p>
        </w:tc>
      </w:tr>
      <w:tr w:rsidR="00D90672" w14:paraId="6BFC6FAA" w14:textId="77777777">
        <w:tc>
          <w:tcPr>
            <w:tcW w:w="2880" w:type="dxa"/>
          </w:tcPr>
          <w:p w14:paraId="683D05ED" w14:textId="77777777" w:rsidR="00D90672" w:rsidRDefault="008B60F9">
            <w:pPr>
              <w:spacing w:after="0" w:line="240" w:lineRule="auto"/>
            </w:pPr>
            <w:r>
              <w:t>inflamed</w:t>
            </w:r>
          </w:p>
        </w:tc>
        <w:tc>
          <w:tcPr>
            <w:tcW w:w="2880" w:type="dxa"/>
          </w:tcPr>
          <w:p w14:paraId="0819475E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yallig‘</w:t>
            </w:r>
            <w:proofErr w:type="gramEnd"/>
            <w:r>
              <w:t>langan</w:t>
            </w:r>
            <w:proofErr w:type="spellEnd"/>
          </w:p>
        </w:tc>
        <w:tc>
          <w:tcPr>
            <w:tcW w:w="2880" w:type="dxa"/>
          </w:tcPr>
          <w:p w14:paraId="4CD394B3" w14:textId="77777777" w:rsidR="00D90672" w:rsidRDefault="008B60F9">
            <w:pPr>
              <w:spacing w:after="0" w:line="240" w:lineRule="auto"/>
            </w:pPr>
            <w:r>
              <w:t>The appendix appears to be inflamed.</w:t>
            </w:r>
          </w:p>
        </w:tc>
      </w:tr>
      <w:tr w:rsidR="00D90672" w14:paraId="281523D2" w14:textId="77777777">
        <w:tc>
          <w:tcPr>
            <w:tcW w:w="2880" w:type="dxa"/>
          </w:tcPr>
          <w:p w14:paraId="4E54C864" w14:textId="77777777" w:rsidR="00D90672" w:rsidRDefault="008B60F9">
            <w:pPr>
              <w:spacing w:after="0" w:line="240" w:lineRule="auto"/>
            </w:pPr>
            <w:r>
              <w:t>diagnosis</w:t>
            </w:r>
          </w:p>
        </w:tc>
        <w:tc>
          <w:tcPr>
            <w:tcW w:w="2880" w:type="dxa"/>
          </w:tcPr>
          <w:p w14:paraId="25987314" w14:textId="77777777" w:rsidR="00D90672" w:rsidRDefault="008B60F9">
            <w:pPr>
              <w:spacing w:after="0" w:line="240" w:lineRule="auto"/>
            </w:pPr>
            <w:proofErr w:type="spellStart"/>
            <w:r>
              <w:t>tashxis</w:t>
            </w:r>
            <w:proofErr w:type="spellEnd"/>
          </w:p>
        </w:tc>
        <w:tc>
          <w:tcPr>
            <w:tcW w:w="2880" w:type="dxa"/>
          </w:tcPr>
          <w:p w14:paraId="64839C6E" w14:textId="77777777" w:rsidR="00D90672" w:rsidRDefault="008B60F9">
            <w:pPr>
              <w:spacing w:after="0" w:line="240" w:lineRule="auto"/>
            </w:pPr>
            <w:r>
              <w:t xml:space="preserve">We need to </w:t>
            </w:r>
            <w:r>
              <w:t>make a diagnosis.</w:t>
            </w:r>
          </w:p>
        </w:tc>
      </w:tr>
      <w:tr w:rsidR="00D90672" w14:paraId="66923395" w14:textId="77777777">
        <w:tc>
          <w:tcPr>
            <w:tcW w:w="2880" w:type="dxa"/>
          </w:tcPr>
          <w:p w14:paraId="4E0BEC6E" w14:textId="77777777" w:rsidR="00D90672" w:rsidRDefault="008B60F9">
            <w:pPr>
              <w:spacing w:after="0" w:line="240" w:lineRule="auto"/>
            </w:pPr>
            <w:r>
              <w:t>blood tests</w:t>
            </w:r>
          </w:p>
        </w:tc>
        <w:tc>
          <w:tcPr>
            <w:tcW w:w="2880" w:type="dxa"/>
          </w:tcPr>
          <w:p w14:paraId="3A7A1A31" w14:textId="77777777" w:rsidR="00D90672" w:rsidRDefault="008B60F9">
            <w:pPr>
              <w:spacing w:after="0" w:line="240" w:lineRule="auto"/>
            </w:pP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tahlillari</w:t>
            </w:r>
            <w:proofErr w:type="spellEnd"/>
          </w:p>
        </w:tc>
        <w:tc>
          <w:tcPr>
            <w:tcW w:w="2880" w:type="dxa"/>
          </w:tcPr>
          <w:p w14:paraId="794BA8A8" w14:textId="77777777" w:rsidR="00D90672" w:rsidRDefault="008B60F9">
            <w:pPr>
              <w:spacing w:after="0" w:line="240" w:lineRule="auto"/>
            </w:pPr>
            <w:r>
              <w:t>You'll probably need blood tests.</w:t>
            </w:r>
          </w:p>
        </w:tc>
      </w:tr>
      <w:tr w:rsidR="00D90672" w14:paraId="0816B6C5" w14:textId="77777777">
        <w:tc>
          <w:tcPr>
            <w:tcW w:w="2880" w:type="dxa"/>
          </w:tcPr>
          <w:p w14:paraId="11D1D364" w14:textId="77777777" w:rsidR="00D90672" w:rsidRDefault="008B60F9">
            <w:pPr>
              <w:spacing w:after="0" w:line="240" w:lineRule="auto"/>
            </w:pPr>
            <w:r>
              <w:t>abdominal scan</w:t>
            </w:r>
          </w:p>
        </w:tc>
        <w:tc>
          <w:tcPr>
            <w:tcW w:w="2880" w:type="dxa"/>
          </w:tcPr>
          <w:p w14:paraId="39A76B43" w14:textId="77777777" w:rsidR="00D90672" w:rsidRDefault="008B60F9">
            <w:pPr>
              <w:spacing w:after="0" w:line="240" w:lineRule="auto"/>
            </w:pPr>
            <w:proofErr w:type="spellStart"/>
            <w:r>
              <w:t>qorin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shlig‘i</w:t>
            </w:r>
            <w:proofErr w:type="spellEnd"/>
            <w:r>
              <w:t xml:space="preserve"> </w:t>
            </w:r>
            <w:proofErr w:type="spellStart"/>
            <w:r>
              <w:t>tekshiruvi</w:t>
            </w:r>
            <w:proofErr w:type="spellEnd"/>
          </w:p>
        </w:tc>
        <w:tc>
          <w:tcPr>
            <w:tcW w:w="2880" w:type="dxa"/>
          </w:tcPr>
          <w:p w14:paraId="66CAAB33" w14:textId="77777777" w:rsidR="00D90672" w:rsidRDefault="008B60F9">
            <w:pPr>
              <w:spacing w:after="0" w:line="240" w:lineRule="auto"/>
            </w:pPr>
            <w:r>
              <w:t>You may need an abdominal scan.</w:t>
            </w:r>
          </w:p>
        </w:tc>
      </w:tr>
      <w:tr w:rsidR="00D90672" w14:paraId="45D8CC88" w14:textId="77777777">
        <w:tc>
          <w:tcPr>
            <w:tcW w:w="2880" w:type="dxa"/>
          </w:tcPr>
          <w:p w14:paraId="6A6E64FA" w14:textId="77777777" w:rsidR="00D90672" w:rsidRDefault="008B60F9">
            <w:pPr>
              <w:spacing w:after="0" w:line="240" w:lineRule="auto"/>
            </w:pPr>
            <w:r>
              <w:t>vital signs</w:t>
            </w:r>
          </w:p>
        </w:tc>
        <w:tc>
          <w:tcPr>
            <w:tcW w:w="2880" w:type="dxa"/>
          </w:tcPr>
          <w:p w14:paraId="2824BA9D" w14:textId="77777777" w:rsidR="00D90672" w:rsidRDefault="008B60F9">
            <w:pPr>
              <w:spacing w:after="0" w:line="240" w:lineRule="auto"/>
            </w:pPr>
            <w:proofErr w:type="spellStart"/>
            <w:r>
              <w:t>hayotiy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ko‘</w:t>
            </w:r>
            <w:proofErr w:type="gramEnd"/>
            <w:r>
              <w:t>rsatkichlar</w:t>
            </w:r>
            <w:proofErr w:type="spellEnd"/>
          </w:p>
        </w:tc>
        <w:tc>
          <w:tcPr>
            <w:tcW w:w="2880" w:type="dxa"/>
          </w:tcPr>
          <w:p w14:paraId="2417F32D" w14:textId="77777777" w:rsidR="00D90672" w:rsidRDefault="008B60F9">
            <w:pPr>
              <w:spacing w:after="0" w:line="240" w:lineRule="auto"/>
            </w:pPr>
            <w:r>
              <w:t>Your vital signs will be monitored.</w:t>
            </w:r>
          </w:p>
        </w:tc>
      </w:tr>
      <w:tr w:rsidR="00D90672" w14:paraId="73BD5A14" w14:textId="77777777">
        <w:tc>
          <w:tcPr>
            <w:tcW w:w="2880" w:type="dxa"/>
          </w:tcPr>
          <w:p w14:paraId="292B4650" w14:textId="77777777" w:rsidR="00D90672" w:rsidRDefault="008B60F9">
            <w:pPr>
              <w:spacing w:after="0" w:line="240" w:lineRule="auto"/>
            </w:pPr>
            <w:r>
              <w:t>pain relief</w:t>
            </w:r>
          </w:p>
        </w:tc>
        <w:tc>
          <w:tcPr>
            <w:tcW w:w="2880" w:type="dxa"/>
          </w:tcPr>
          <w:p w14:paraId="7C353AC8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riqni</w:t>
            </w:r>
            <w:proofErr w:type="spellEnd"/>
            <w:r>
              <w:t xml:space="preserve"> </w:t>
            </w:r>
            <w:proofErr w:type="spellStart"/>
            <w:r>
              <w:t>kamaytirish</w:t>
            </w:r>
            <w:proofErr w:type="spellEnd"/>
          </w:p>
        </w:tc>
        <w:tc>
          <w:tcPr>
            <w:tcW w:w="2880" w:type="dxa"/>
          </w:tcPr>
          <w:p w14:paraId="211D150D" w14:textId="77777777" w:rsidR="00D90672" w:rsidRDefault="008B60F9">
            <w:pPr>
              <w:spacing w:after="0" w:line="240" w:lineRule="auto"/>
            </w:pPr>
            <w:r>
              <w:t>We'll give you appropriate pain relief.</w:t>
            </w:r>
          </w:p>
        </w:tc>
      </w:tr>
      <w:tr w:rsidR="00D90672" w14:paraId="7041C91A" w14:textId="77777777">
        <w:tc>
          <w:tcPr>
            <w:tcW w:w="2880" w:type="dxa"/>
          </w:tcPr>
          <w:p w14:paraId="4235A09C" w14:textId="77777777" w:rsidR="00D90672" w:rsidRDefault="008B60F9">
            <w:pPr>
              <w:spacing w:after="0" w:line="240" w:lineRule="auto"/>
            </w:pPr>
            <w:r>
              <w:t>monitor</w:t>
            </w:r>
          </w:p>
        </w:tc>
        <w:tc>
          <w:tcPr>
            <w:tcW w:w="2880" w:type="dxa"/>
          </w:tcPr>
          <w:p w14:paraId="1E5F5784" w14:textId="77777777" w:rsidR="00D90672" w:rsidRDefault="008B60F9">
            <w:pPr>
              <w:spacing w:after="0" w:line="240" w:lineRule="auto"/>
            </w:pPr>
            <w:proofErr w:type="spellStart"/>
            <w:r>
              <w:t>kuzatmoq</w:t>
            </w:r>
            <w:proofErr w:type="spellEnd"/>
          </w:p>
        </w:tc>
        <w:tc>
          <w:tcPr>
            <w:tcW w:w="2880" w:type="dxa"/>
          </w:tcPr>
          <w:p w14:paraId="4AAD2A6F" w14:textId="77777777" w:rsidR="00D90672" w:rsidRDefault="008B60F9">
            <w:pPr>
              <w:spacing w:after="0" w:line="240" w:lineRule="auto"/>
            </w:pPr>
            <w:r>
              <w:t>We'll monitor your condition closely.</w:t>
            </w:r>
          </w:p>
        </w:tc>
      </w:tr>
      <w:tr w:rsidR="00D90672" w14:paraId="4B7E48DC" w14:textId="77777777">
        <w:tc>
          <w:tcPr>
            <w:tcW w:w="2880" w:type="dxa"/>
          </w:tcPr>
          <w:p w14:paraId="26CCD00D" w14:textId="77777777" w:rsidR="00D90672" w:rsidRDefault="008B60F9">
            <w:pPr>
              <w:spacing w:after="0" w:line="240" w:lineRule="auto"/>
            </w:pPr>
            <w:r>
              <w:t>surgery</w:t>
            </w:r>
          </w:p>
        </w:tc>
        <w:tc>
          <w:tcPr>
            <w:tcW w:w="2880" w:type="dxa"/>
          </w:tcPr>
          <w:p w14:paraId="1A5641E4" w14:textId="77777777" w:rsidR="00D90672" w:rsidRDefault="008B60F9">
            <w:pPr>
              <w:spacing w:after="0" w:line="240" w:lineRule="auto"/>
            </w:pPr>
            <w:proofErr w:type="spellStart"/>
            <w:r>
              <w:t>operatsiya</w:t>
            </w:r>
            <w:proofErr w:type="spellEnd"/>
          </w:p>
        </w:tc>
        <w:tc>
          <w:tcPr>
            <w:tcW w:w="2880" w:type="dxa"/>
          </w:tcPr>
          <w:p w14:paraId="7A2A8005" w14:textId="77777777" w:rsidR="00D90672" w:rsidRDefault="008B60F9">
            <w:pPr>
              <w:spacing w:after="0" w:line="240" w:lineRule="auto"/>
            </w:pPr>
            <w:r>
              <w:t>You may need surgery.</w:t>
            </w:r>
          </w:p>
        </w:tc>
      </w:tr>
      <w:tr w:rsidR="00D90672" w14:paraId="1AB82B87" w14:textId="77777777">
        <w:tc>
          <w:tcPr>
            <w:tcW w:w="2880" w:type="dxa"/>
          </w:tcPr>
          <w:p w14:paraId="46BE024D" w14:textId="77777777" w:rsidR="00D90672" w:rsidRDefault="008B60F9">
            <w:pPr>
              <w:spacing w:after="0" w:line="240" w:lineRule="auto"/>
            </w:pPr>
            <w:r>
              <w:t>remove</w:t>
            </w:r>
          </w:p>
        </w:tc>
        <w:tc>
          <w:tcPr>
            <w:tcW w:w="2880" w:type="dxa"/>
          </w:tcPr>
          <w:p w14:paraId="026B30C6" w14:textId="77777777" w:rsidR="00D90672" w:rsidRDefault="008B60F9">
            <w:pPr>
              <w:spacing w:after="0" w:line="240" w:lineRule="auto"/>
            </w:pPr>
            <w:proofErr w:type="spellStart"/>
            <w:r>
              <w:t>olib</w:t>
            </w:r>
            <w:proofErr w:type="spellEnd"/>
            <w:r>
              <w:t xml:space="preserve"> </w:t>
            </w:r>
            <w:proofErr w:type="spellStart"/>
            <w:r>
              <w:t>tashlamoq</w:t>
            </w:r>
            <w:proofErr w:type="spellEnd"/>
          </w:p>
        </w:tc>
        <w:tc>
          <w:tcPr>
            <w:tcW w:w="2880" w:type="dxa"/>
          </w:tcPr>
          <w:p w14:paraId="653AC583" w14:textId="77777777" w:rsidR="00D90672" w:rsidRDefault="008B60F9">
            <w:pPr>
              <w:spacing w:after="0" w:line="240" w:lineRule="auto"/>
            </w:pPr>
            <w:r>
              <w:t>The appendix may need to be removed.</w:t>
            </w:r>
          </w:p>
        </w:tc>
      </w:tr>
      <w:tr w:rsidR="00D90672" w14:paraId="459806E3" w14:textId="77777777">
        <w:tc>
          <w:tcPr>
            <w:tcW w:w="2880" w:type="dxa"/>
          </w:tcPr>
          <w:p w14:paraId="266AAAF8" w14:textId="77777777" w:rsidR="00D90672" w:rsidRDefault="008B60F9">
            <w:pPr>
              <w:spacing w:after="0" w:line="240" w:lineRule="auto"/>
            </w:pPr>
            <w:r>
              <w:lastRenderedPageBreak/>
              <w:t>reassessment</w:t>
            </w:r>
          </w:p>
        </w:tc>
        <w:tc>
          <w:tcPr>
            <w:tcW w:w="2880" w:type="dxa"/>
          </w:tcPr>
          <w:p w14:paraId="652DA629" w14:textId="77777777" w:rsidR="00D90672" w:rsidRDefault="008B60F9">
            <w:pPr>
              <w:spacing w:after="0" w:line="240" w:lineRule="auto"/>
            </w:pPr>
            <w:proofErr w:type="spellStart"/>
            <w:r>
              <w:t>qayta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ko‘</w:t>
            </w:r>
            <w:proofErr w:type="gramEnd"/>
            <w:r>
              <w:t>rik</w:t>
            </w:r>
            <w:proofErr w:type="spellEnd"/>
          </w:p>
        </w:tc>
        <w:tc>
          <w:tcPr>
            <w:tcW w:w="2880" w:type="dxa"/>
          </w:tcPr>
          <w:p w14:paraId="234C6A55" w14:textId="77777777" w:rsidR="00D90672" w:rsidRDefault="008B60F9">
            <w:pPr>
              <w:spacing w:after="0" w:line="240" w:lineRule="auto"/>
            </w:pPr>
            <w:r>
              <w:t>You may ne</w:t>
            </w:r>
            <w:r>
              <w:t>ed reassessment.</w:t>
            </w:r>
          </w:p>
        </w:tc>
      </w:tr>
    </w:tbl>
    <w:p w14:paraId="744CFB4B" w14:textId="77777777" w:rsidR="00D90672" w:rsidRDefault="008B60F9">
      <w:pPr>
        <w:pStyle w:val="21"/>
      </w:pPr>
      <w:r>
        <w:t>2. Pain Vocabulary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90672" w14:paraId="21962DA8" w14:textId="77777777">
        <w:tc>
          <w:tcPr>
            <w:tcW w:w="2880" w:type="dxa"/>
          </w:tcPr>
          <w:p w14:paraId="48515B5D" w14:textId="77777777" w:rsidR="00D90672" w:rsidRDefault="008B60F9">
            <w:pPr>
              <w:spacing w:after="0" w:line="240" w:lineRule="auto"/>
            </w:pPr>
            <w:r>
              <w:t>English</w:t>
            </w:r>
          </w:p>
        </w:tc>
        <w:tc>
          <w:tcPr>
            <w:tcW w:w="2880" w:type="dxa"/>
          </w:tcPr>
          <w:p w14:paraId="742AE702" w14:textId="77777777" w:rsidR="00D90672" w:rsidRDefault="008B60F9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2CED2AF8" w14:textId="77777777" w:rsidR="00D90672" w:rsidRDefault="008B60F9">
            <w:pPr>
              <w:spacing w:after="0" w:line="240" w:lineRule="auto"/>
            </w:pPr>
            <w:r>
              <w:t>Example</w:t>
            </w:r>
          </w:p>
        </w:tc>
      </w:tr>
      <w:tr w:rsidR="00D90672" w14:paraId="3BF5FC44" w14:textId="77777777">
        <w:tc>
          <w:tcPr>
            <w:tcW w:w="2880" w:type="dxa"/>
          </w:tcPr>
          <w:p w14:paraId="19625D66" w14:textId="77777777" w:rsidR="00D90672" w:rsidRDefault="008B60F9">
            <w:pPr>
              <w:spacing w:after="0" w:line="240" w:lineRule="auto"/>
            </w:pPr>
            <w:r>
              <w:t>sharp pain</w:t>
            </w:r>
          </w:p>
        </w:tc>
        <w:tc>
          <w:tcPr>
            <w:tcW w:w="2880" w:type="dxa"/>
          </w:tcPr>
          <w:p w14:paraId="6DA5E3F3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o‘</w:t>
            </w:r>
            <w:proofErr w:type="gramEnd"/>
            <w:r>
              <w:t>tkir</w:t>
            </w:r>
            <w:proofErr w:type="spellEnd"/>
            <w:r>
              <w:t>/</w:t>
            </w:r>
            <w:proofErr w:type="spellStart"/>
            <w:r>
              <w:t>sanchuvchi</w:t>
            </w:r>
            <w:proofErr w:type="spellEnd"/>
            <w:r>
              <w:t xml:space="preserve"> </w:t>
            </w:r>
            <w:proofErr w:type="spellStart"/>
            <w:r>
              <w:t>og‘riq</w:t>
            </w:r>
            <w:proofErr w:type="spellEnd"/>
          </w:p>
        </w:tc>
        <w:tc>
          <w:tcPr>
            <w:tcW w:w="2880" w:type="dxa"/>
          </w:tcPr>
          <w:p w14:paraId="1026CF93" w14:textId="77777777" w:rsidR="00D90672" w:rsidRDefault="008B60F9">
            <w:pPr>
              <w:spacing w:after="0" w:line="240" w:lineRule="auto"/>
            </w:pPr>
            <w:r>
              <w:t>The pain is sharp.</w:t>
            </w:r>
          </w:p>
        </w:tc>
      </w:tr>
      <w:tr w:rsidR="00D90672" w14:paraId="4412913D" w14:textId="77777777">
        <w:tc>
          <w:tcPr>
            <w:tcW w:w="2880" w:type="dxa"/>
          </w:tcPr>
          <w:p w14:paraId="66DB8994" w14:textId="77777777" w:rsidR="00D90672" w:rsidRDefault="008B60F9">
            <w:pPr>
              <w:spacing w:after="0" w:line="240" w:lineRule="auto"/>
            </w:pPr>
            <w:r>
              <w:t>dull pain</w:t>
            </w:r>
          </w:p>
        </w:tc>
        <w:tc>
          <w:tcPr>
            <w:tcW w:w="2880" w:type="dxa"/>
          </w:tcPr>
          <w:p w14:paraId="0F39DA8B" w14:textId="77777777" w:rsidR="00D90672" w:rsidRDefault="008B60F9">
            <w:pPr>
              <w:spacing w:after="0" w:line="240" w:lineRule="auto"/>
            </w:pPr>
            <w:proofErr w:type="spellStart"/>
            <w:r>
              <w:t>simillovchi</w:t>
            </w:r>
            <w:proofErr w:type="spellEnd"/>
            <w:r>
              <w:t>/</w:t>
            </w:r>
            <w:proofErr w:type="spellStart"/>
            <w:r>
              <w:t>xira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</w:p>
        </w:tc>
        <w:tc>
          <w:tcPr>
            <w:tcW w:w="2880" w:type="dxa"/>
          </w:tcPr>
          <w:p w14:paraId="3981CFED" w14:textId="77777777" w:rsidR="00D90672" w:rsidRDefault="008B60F9">
            <w:pPr>
              <w:spacing w:after="0" w:line="240" w:lineRule="auto"/>
            </w:pPr>
            <w:r>
              <w:t>The patient describes a dull pain.</w:t>
            </w:r>
          </w:p>
        </w:tc>
      </w:tr>
      <w:tr w:rsidR="00D90672" w14:paraId="5C50901C" w14:textId="77777777">
        <w:tc>
          <w:tcPr>
            <w:tcW w:w="2880" w:type="dxa"/>
          </w:tcPr>
          <w:p w14:paraId="175A9858" w14:textId="77777777" w:rsidR="00D90672" w:rsidRDefault="008B60F9">
            <w:pPr>
              <w:spacing w:after="0" w:line="240" w:lineRule="auto"/>
            </w:pPr>
            <w:r>
              <w:t>cramping pain</w:t>
            </w:r>
          </w:p>
        </w:tc>
        <w:tc>
          <w:tcPr>
            <w:tcW w:w="2880" w:type="dxa"/>
          </w:tcPr>
          <w:p w14:paraId="099330E1" w14:textId="77777777" w:rsidR="00D90672" w:rsidRDefault="008B60F9">
            <w:pPr>
              <w:spacing w:after="0" w:line="240" w:lineRule="auto"/>
            </w:pPr>
            <w:proofErr w:type="spellStart"/>
            <w:r>
              <w:t>spazmga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xshash</w:t>
            </w:r>
            <w:proofErr w:type="spellEnd"/>
            <w:r>
              <w:t xml:space="preserve"> </w:t>
            </w:r>
            <w:proofErr w:type="spellStart"/>
            <w:r>
              <w:t>og‘riq</w:t>
            </w:r>
            <w:proofErr w:type="spellEnd"/>
          </w:p>
        </w:tc>
        <w:tc>
          <w:tcPr>
            <w:tcW w:w="2880" w:type="dxa"/>
          </w:tcPr>
          <w:p w14:paraId="6EC6D119" w14:textId="77777777" w:rsidR="00D90672" w:rsidRDefault="008B60F9">
            <w:pPr>
              <w:spacing w:after="0" w:line="240" w:lineRule="auto"/>
            </w:pPr>
            <w:r>
              <w:t xml:space="preserve">She has cramping </w:t>
            </w:r>
            <w:r>
              <w:t>abdominal pain.</w:t>
            </w:r>
          </w:p>
        </w:tc>
      </w:tr>
      <w:tr w:rsidR="00D90672" w14:paraId="403252C2" w14:textId="77777777">
        <w:tc>
          <w:tcPr>
            <w:tcW w:w="2880" w:type="dxa"/>
          </w:tcPr>
          <w:p w14:paraId="19B56EE5" w14:textId="77777777" w:rsidR="00D90672" w:rsidRDefault="008B60F9">
            <w:pPr>
              <w:spacing w:after="0" w:line="240" w:lineRule="auto"/>
            </w:pPr>
            <w:r>
              <w:t>severe pain</w:t>
            </w:r>
          </w:p>
        </w:tc>
        <w:tc>
          <w:tcPr>
            <w:tcW w:w="2880" w:type="dxa"/>
          </w:tcPr>
          <w:p w14:paraId="606C102B" w14:textId="77777777" w:rsidR="00D90672" w:rsidRDefault="008B60F9">
            <w:pPr>
              <w:spacing w:after="0" w:line="240" w:lineRule="auto"/>
            </w:pPr>
            <w:proofErr w:type="spellStart"/>
            <w:r>
              <w:t>kuchli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</w:p>
        </w:tc>
        <w:tc>
          <w:tcPr>
            <w:tcW w:w="2880" w:type="dxa"/>
          </w:tcPr>
          <w:p w14:paraId="2CB53EAE" w14:textId="77777777" w:rsidR="00D90672" w:rsidRDefault="008B60F9">
            <w:pPr>
              <w:spacing w:after="0" w:line="240" w:lineRule="auto"/>
            </w:pPr>
            <w:r>
              <w:t>He is experiencing severe pain.</w:t>
            </w:r>
          </w:p>
        </w:tc>
      </w:tr>
      <w:tr w:rsidR="00D90672" w14:paraId="4D23DF59" w14:textId="77777777">
        <w:tc>
          <w:tcPr>
            <w:tcW w:w="2880" w:type="dxa"/>
          </w:tcPr>
          <w:p w14:paraId="659DA322" w14:textId="77777777" w:rsidR="00D90672" w:rsidRDefault="008B60F9">
            <w:pPr>
              <w:spacing w:after="0" w:line="240" w:lineRule="auto"/>
            </w:pPr>
            <w:r>
              <w:t>constant pain</w:t>
            </w:r>
          </w:p>
        </w:tc>
        <w:tc>
          <w:tcPr>
            <w:tcW w:w="2880" w:type="dxa"/>
          </w:tcPr>
          <w:p w14:paraId="6B883434" w14:textId="77777777" w:rsidR="00D90672" w:rsidRDefault="008B60F9">
            <w:pPr>
              <w:spacing w:after="0" w:line="240" w:lineRule="auto"/>
            </w:pPr>
            <w:proofErr w:type="spellStart"/>
            <w:r>
              <w:t>doimiy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</w:p>
        </w:tc>
        <w:tc>
          <w:tcPr>
            <w:tcW w:w="2880" w:type="dxa"/>
          </w:tcPr>
          <w:p w14:paraId="63479B76" w14:textId="77777777" w:rsidR="00D90672" w:rsidRDefault="008B60F9">
            <w:pPr>
              <w:spacing w:after="0" w:line="240" w:lineRule="auto"/>
            </w:pPr>
            <w:r>
              <w:t>The pain is constant.</w:t>
            </w:r>
          </w:p>
        </w:tc>
      </w:tr>
      <w:tr w:rsidR="00D90672" w14:paraId="7399EBF9" w14:textId="77777777">
        <w:tc>
          <w:tcPr>
            <w:tcW w:w="2880" w:type="dxa"/>
          </w:tcPr>
          <w:p w14:paraId="743C3F3B" w14:textId="77777777" w:rsidR="00D90672" w:rsidRDefault="008B60F9">
            <w:pPr>
              <w:spacing w:after="0" w:line="240" w:lineRule="auto"/>
            </w:pPr>
            <w:r>
              <w:t>worsening pain</w:t>
            </w:r>
          </w:p>
        </w:tc>
        <w:tc>
          <w:tcPr>
            <w:tcW w:w="2880" w:type="dxa"/>
          </w:tcPr>
          <w:p w14:paraId="4652BBD6" w14:textId="77777777" w:rsidR="00D90672" w:rsidRDefault="008B60F9">
            <w:pPr>
              <w:spacing w:after="0" w:line="240" w:lineRule="auto"/>
            </w:pPr>
            <w:proofErr w:type="spellStart"/>
            <w:r>
              <w:t>kuchayib</w:t>
            </w:r>
            <w:proofErr w:type="spellEnd"/>
            <w:r>
              <w:t xml:space="preserve"> </w:t>
            </w:r>
            <w:proofErr w:type="spellStart"/>
            <w:r>
              <w:t>borayotgan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</w:p>
        </w:tc>
        <w:tc>
          <w:tcPr>
            <w:tcW w:w="2880" w:type="dxa"/>
          </w:tcPr>
          <w:p w14:paraId="6EFCCEE4" w14:textId="77777777" w:rsidR="00D90672" w:rsidRDefault="008B60F9">
            <w:pPr>
              <w:spacing w:after="0" w:line="240" w:lineRule="auto"/>
            </w:pPr>
            <w:r>
              <w:t>He reports worsening pain.</w:t>
            </w:r>
          </w:p>
        </w:tc>
      </w:tr>
      <w:tr w:rsidR="00D90672" w14:paraId="0ACEE1B6" w14:textId="77777777">
        <w:tc>
          <w:tcPr>
            <w:tcW w:w="2880" w:type="dxa"/>
          </w:tcPr>
          <w:p w14:paraId="72FEA611" w14:textId="77777777" w:rsidR="00D90672" w:rsidRDefault="008B60F9">
            <w:pPr>
              <w:spacing w:after="0" w:line="240" w:lineRule="auto"/>
            </w:pPr>
            <w:r>
              <w:t>tenderness</w:t>
            </w:r>
          </w:p>
        </w:tc>
        <w:tc>
          <w:tcPr>
            <w:tcW w:w="2880" w:type="dxa"/>
          </w:tcPr>
          <w:p w14:paraId="2E35C8B2" w14:textId="77777777" w:rsidR="00D90672" w:rsidRDefault="008B60F9">
            <w:pPr>
              <w:spacing w:after="0" w:line="240" w:lineRule="auto"/>
            </w:pPr>
            <w:proofErr w:type="spellStart"/>
            <w:r>
              <w:t>bosganda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riqlilik</w:t>
            </w:r>
            <w:proofErr w:type="spellEnd"/>
          </w:p>
        </w:tc>
        <w:tc>
          <w:tcPr>
            <w:tcW w:w="2880" w:type="dxa"/>
          </w:tcPr>
          <w:p w14:paraId="60612B81" w14:textId="77777777" w:rsidR="00D90672" w:rsidRDefault="008B60F9">
            <w:pPr>
              <w:spacing w:after="0" w:line="240" w:lineRule="auto"/>
            </w:pPr>
            <w:r>
              <w:t xml:space="preserve">There is </w:t>
            </w:r>
            <w:r>
              <w:t>tenderness in the lower abdomen.</w:t>
            </w:r>
          </w:p>
        </w:tc>
      </w:tr>
    </w:tbl>
    <w:p w14:paraId="3DB5C188" w14:textId="77777777" w:rsidR="00D90672" w:rsidRDefault="008B60F9">
      <w:pPr>
        <w:pStyle w:val="21"/>
      </w:pPr>
      <w:r>
        <w:t>3. Smart Phrase Book — Opening the Consultation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90672" w14:paraId="022E4A2E" w14:textId="77777777">
        <w:tc>
          <w:tcPr>
            <w:tcW w:w="4320" w:type="dxa"/>
          </w:tcPr>
          <w:p w14:paraId="00CE6403" w14:textId="77777777" w:rsidR="00D90672" w:rsidRDefault="008B60F9">
            <w:pPr>
              <w:spacing w:after="0" w:line="240" w:lineRule="auto"/>
            </w:pPr>
            <w:r>
              <w:t>Smart Phrase</w:t>
            </w:r>
          </w:p>
        </w:tc>
        <w:tc>
          <w:tcPr>
            <w:tcW w:w="4320" w:type="dxa"/>
          </w:tcPr>
          <w:p w14:paraId="08DF8642" w14:textId="77777777" w:rsidR="00D90672" w:rsidRDefault="008B60F9">
            <w:pPr>
              <w:spacing w:after="0" w:line="240" w:lineRule="auto"/>
            </w:pPr>
            <w:r>
              <w:t>Uzbek</w:t>
            </w:r>
          </w:p>
        </w:tc>
      </w:tr>
      <w:tr w:rsidR="00D90672" w14:paraId="24F388D3" w14:textId="77777777">
        <w:tc>
          <w:tcPr>
            <w:tcW w:w="4320" w:type="dxa"/>
          </w:tcPr>
          <w:p w14:paraId="44E0682B" w14:textId="77777777" w:rsidR="00D90672" w:rsidRDefault="008B60F9">
            <w:pPr>
              <w:spacing w:after="0" w:line="240" w:lineRule="auto"/>
            </w:pPr>
            <w:r>
              <w:t>What brought you to the emergency department today?</w:t>
            </w:r>
          </w:p>
        </w:tc>
        <w:tc>
          <w:tcPr>
            <w:tcW w:w="4320" w:type="dxa"/>
          </w:tcPr>
          <w:p w14:paraId="70090436" w14:textId="77777777" w:rsidR="00D90672" w:rsidRDefault="008B60F9">
            <w:pPr>
              <w:spacing w:after="0" w:line="240" w:lineRule="auto"/>
            </w:pPr>
            <w:proofErr w:type="spellStart"/>
            <w:r>
              <w:t>Bugun</w:t>
            </w:r>
            <w:proofErr w:type="spellEnd"/>
            <w:r>
              <w:t xml:space="preserve"> </w:t>
            </w:r>
            <w:proofErr w:type="spellStart"/>
            <w:r>
              <w:t>sizni</w:t>
            </w:r>
            <w:proofErr w:type="spellEnd"/>
            <w:r>
              <w:t xml:space="preserve"> </w:t>
            </w:r>
            <w:proofErr w:type="spellStart"/>
            <w:r>
              <w:t>shoshilinch</w:t>
            </w:r>
            <w:proofErr w:type="spellEnd"/>
            <w:r>
              <w:t xml:space="preserve"> </w:t>
            </w:r>
            <w:proofErr w:type="spellStart"/>
            <w:r>
              <w:t>yordam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limiga</w:t>
            </w:r>
            <w:proofErr w:type="spellEnd"/>
            <w:r>
              <w:t xml:space="preserve"> </w:t>
            </w:r>
            <w:proofErr w:type="spellStart"/>
            <w:r>
              <w:t>nima</w:t>
            </w:r>
            <w:proofErr w:type="spellEnd"/>
            <w:r>
              <w:t xml:space="preserve"> </w:t>
            </w:r>
            <w:proofErr w:type="spellStart"/>
            <w:r>
              <w:t>olib</w:t>
            </w:r>
            <w:proofErr w:type="spellEnd"/>
            <w:r>
              <w:t xml:space="preserve"> </w:t>
            </w:r>
            <w:proofErr w:type="spellStart"/>
            <w:r>
              <w:t>keldi</w:t>
            </w:r>
            <w:proofErr w:type="spellEnd"/>
            <w:r>
              <w:t>?</w:t>
            </w:r>
          </w:p>
        </w:tc>
      </w:tr>
      <w:tr w:rsidR="00D90672" w14:paraId="549AE87B" w14:textId="77777777">
        <w:tc>
          <w:tcPr>
            <w:tcW w:w="4320" w:type="dxa"/>
          </w:tcPr>
          <w:p w14:paraId="2DD4CE36" w14:textId="77777777" w:rsidR="00D90672" w:rsidRDefault="008B60F9">
            <w:pPr>
              <w:spacing w:after="0" w:line="240" w:lineRule="auto"/>
            </w:pPr>
            <w:r>
              <w:t>Can you tell me where the pain started?</w:t>
            </w:r>
          </w:p>
        </w:tc>
        <w:tc>
          <w:tcPr>
            <w:tcW w:w="4320" w:type="dxa"/>
          </w:tcPr>
          <w:p w14:paraId="57F7B300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  <w:r>
              <w:t xml:space="preserve"> </w:t>
            </w:r>
            <w:proofErr w:type="spellStart"/>
            <w:r>
              <w:t>qayerdan</w:t>
            </w:r>
            <w:proofErr w:type="spellEnd"/>
            <w:r>
              <w:t xml:space="preserve"> </w:t>
            </w:r>
            <w:proofErr w:type="spellStart"/>
            <w:r>
              <w:t>boshlanganini</w:t>
            </w:r>
            <w:proofErr w:type="spellEnd"/>
            <w:r>
              <w:t xml:space="preserve"> </w:t>
            </w:r>
            <w:proofErr w:type="spellStart"/>
            <w:r>
              <w:t>ayta</w:t>
            </w:r>
            <w:proofErr w:type="spellEnd"/>
            <w:r>
              <w:t xml:space="preserve"> </w:t>
            </w:r>
            <w:proofErr w:type="spellStart"/>
            <w:r>
              <w:t>olasizmi</w:t>
            </w:r>
            <w:proofErr w:type="spellEnd"/>
            <w:r>
              <w:t>?</w:t>
            </w:r>
          </w:p>
        </w:tc>
      </w:tr>
      <w:tr w:rsidR="00D90672" w14:paraId="32788C7C" w14:textId="77777777">
        <w:tc>
          <w:tcPr>
            <w:tcW w:w="4320" w:type="dxa"/>
          </w:tcPr>
          <w:p w14:paraId="55D59C96" w14:textId="77777777" w:rsidR="00D90672" w:rsidRDefault="008B60F9">
            <w:pPr>
              <w:spacing w:after="0" w:line="240" w:lineRule="auto"/>
            </w:pPr>
            <w:r>
              <w:t>How would you describe the pain?</w:t>
            </w:r>
          </w:p>
        </w:tc>
        <w:tc>
          <w:tcPr>
            <w:tcW w:w="4320" w:type="dxa"/>
          </w:tcPr>
          <w:p w14:paraId="7EE50187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riqni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tasvirlagan</w:t>
            </w:r>
            <w:proofErr w:type="spellEnd"/>
            <w:r>
              <w:t xml:space="preserve"> </w:t>
            </w:r>
            <w:proofErr w:type="spellStart"/>
            <w:r>
              <w:t>bo‘lardingiz</w:t>
            </w:r>
            <w:proofErr w:type="spellEnd"/>
            <w:r>
              <w:t>?</w:t>
            </w:r>
          </w:p>
        </w:tc>
      </w:tr>
      <w:tr w:rsidR="00D90672" w14:paraId="502610C7" w14:textId="77777777">
        <w:tc>
          <w:tcPr>
            <w:tcW w:w="4320" w:type="dxa"/>
          </w:tcPr>
          <w:p w14:paraId="55B22F03" w14:textId="77777777" w:rsidR="00D90672" w:rsidRDefault="008B60F9">
            <w:pPr>
              <w:spacing w:after="0" w:line="240" w:lineRule="auto"/>
            </w:pPr>
            <w:r>
              <w:t>How severe is the pain?</w:t>
            </w:r>
          </w:p>
        </w:tc>
        <w:tc>
          <w:tcPr>
            <w:tcW w:w="4320" w:type="dxa"/>
          </w:tcPr>
          <w:p w14:paraId="2FC2683F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  <w:r>
              <w:t xml:space="preserve"> </w:t>
            </w:r>
            <w:proofErr w:type="spellStart"/>
            <w:r>
              <w:t>qanchalik</w:t>
            </w:r>
            <w:proofErr w:type="spellEnd"/>
            <w:r>
              <w:t xml:space="preserve"> </w:t>
            </w:r>
            <w:proofErr w:type="spellStart"/>
            <w:r>
              <w:t>kuchli</w:t>
            </w:r>
            <w:proofErr w:type="spellEnd"/>
            <w:r>
              <w:t>?</w:t>
            </w:r>
          </w:p>
        </w:tc>
      </w:tr>
    </w:tbl>
    <w:p w14:paraId="5F5E7E9A" w14:textId="77777777" w:rsidR="00D90672" w:rsidRDefault="008B60F9">
      <w:pPr>
        <w:pStyle w:val="21"/>
      </w:pPr>
      <w:r>
        <w:t>4. Asking About Symptoms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90672" w14:paraId="58DC8EF4" w14:textId="77777777">
        <w:tc>
          <w:tcPr>
            <w:tcW w:w="4320" w:type="dxa"/>
          </w:tcPr>
          <w:p w14:paraId="472BD1C1" w14:textId="77777777" w:rsidR="00D90672" w:rsidRDefault="008B60F9">
            <w:pPr>
              <w:spacing w:after="0" w:line="240" w:lineRule="auto"/>
            </w:pPr>
            <w:r>
              <w:t>Smart Phrase</w:t>
            </w:r>
          </w:p>
        </w:tc>
        <w:tc>
          <w:tcPr>
            <w:tcW w:w="4320" w:type="dxa"/>
          </w:tcPr>
          <w:p w14:paraId="771AC3F5" w14:textId="77777777" w:rsidR="00D90672" w:rsidRDefault="008B60F9">
            <w:pPr>
              <w:spacing w:after="0" w:line="240" w:lineRule="auto"/>
            </w:pPr>
            <w:r>
              <w:t>Uzbek</w:t>
            </w:r>
          </w:p>
        </w:tc>
      </w:tr>
      <w:tr w:rsidR="00D90672" w14:paraId="2285F68E" w14:textId="77777777">
        <w:tc>
          <w:tcPr>
            <w:tcW w:w="4320" w:type="dxa"/>
          </w:tcPr>
          <w:p w14:paraId="206517B6" w14:textId="77777777" w:rsidR="00D90672" w:rsidRDefault="008B60F9">
            <w:pPr>
              <w:spacing w:after="0" w:line="240" w:lineRule="auto"/>
            </w:pPr>
            <w:r>
              <w:t xml:space="preserve">Have you had any nausea or </w:t>
            </w:r>
            <w:r>
              <w:t>vomiting?</w:t>
            </w:r>
          </w:p>
        </w:tc>
        <w:tc>
          <w:tcPr>
            <w:tcW w:w="4320" w:type="dxa"/>
          </w:tcPr>
          <w:p w14:paraId="614B5843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Ko‘</w:t>
            </w:r>
            <w:proofErr w:type="gramEnd"/>
            <w:r>
              <w:t>ngil</w:t>
            </w:r>
            <w:proofErr w:type="spellEnd"/>
            <w:r>
              <w:t xml:space="preserve"> </w:t>
            </w:r>
            <w:proofErr w:type="spellStart"/>
            <w:r>
              <w:t>aynishi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qusish</w:t>
            </w:r>
            <w:proofErr w:type="spellEnd"/>
            <w:r>
              <w:t xml:space="preserve"> </w:t>
            </w:r>
            <w:proofErr w:type="spellStart"/>
            <w:r>
              <w:t>bo‘ldimi</w:t>
            </w:r>
            <w:proofErr w:type="spellEnd"/>
            <w:r>
              <w:t>?</w:t>
            </w:r>
          </w:p>
        </w:tc>
      </w:tr>
      <w:tr w:rsidR="00D90672" w14:paraId="41A6BFDF" w14:textId="77777777">
        <w:tc>
          <w:tcPr>
            <w:tcW w:w="4320" w:type="dxa"/>
          </w:tcPr>
          <w:p w14:paraId="085074DD" w14:textId="77777777" w:rsidR="00D90672" w:rsidRDefault="008B60F9">
            <w:pPr>
              <w:spacing w:after="0" w:line="240" w:lineRule="auto"/>
            </w:pPr>
            <w:r>
              <w:t>Have you noticed any fever or chills?</w:t>
            </w:r>
          </w:p>
        </w:tc>
        <w:tc>
          <w:tcPr>
            <w:tcW w:w="4320" w:type="dxa"/>
          </w:tcPr>
          <w:p w14:paraId="119FFC82" w14:textId="77777777" w:rsidR="00D90672" w:rsidRDefault="008B60F9">
            <w:pPr>
              <w:spacing w:after="0" w:line="240" w:lineRule="auto"/>
            </w:pPr>
            <w:proofErr w:type="spellStart"/>
            <w:r>
              <w:t>Isitma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titroqni</w:t>
            </w:r>
            <w:proofErr w:type="spellEnd"/>
            <w:r>
              <w:t xml:space="preserve"> </w:t>
            </w:r>
            <w:proofErr w:type="spellStart"/>
            <w:r>
              <w:t>sezganmisiz</w:t>
            </w:r>
            <w:proofErr w:type="spellEnd"/>
            <w:r>
              <w:t>?</w:t>
            </w:r>
          </w:p>
        </w:tc>
      </w:tr>
      <w:tr w:rsidR="00D90672" w14:paraId="16391F1C" w14:textId="77777777">
        <w:tc>
          <w:tcPr>
            <w:tcW w:w="4320" w:type="dxa"/>
          </w:tcPr>
          <w:p w14:paraId="351BB424" w14:textId="77777777" w:rsidR="00D90672" w:rsidRDefault="008B60F9">
            <w:pPr>
              <w:spacing w:after="0" w:line="240" w:lineRule="auto"/>
            </w:pPr>
            <w:r>
              <w:t xml:space="preserve">Have you had any </w:t>
            </w:r>
            <w:proofErr w:type="spellStart"/>
            <w:r>
              <w:t>diarrhoea</w:t>
            </w:r>
            <w:proofErr w:type="spellEnd"/>
            <w:r>
              <w:t xml:space="preserve"> or constipation?</w:t>
            </w:r>
          </w:p>
        </w:tc>
        <w:tc>
          <w:tcPr>
            <w:tcW w:w="4320" w:type="dxa"/>
          </w:tcPr>
          <w:p w14:paraId="02DA92A9" w14:textId="77777777" w:rsidR="00D90672" w:rsidRDefault="008B60F9">
            <w:pPr>
              <w:spacing w:after="0" w:line="240" w:lineRule="auto"/>
            </w:pPr>
            <w:r>
              <w:t xml:space="preserve">Ich </w:t>
            </w:r>
            <w:proofErr w:type="spellStart"/>
            <w:r>
              <w:t>ketishi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qabziyat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ldimi</w:t>
            </w:r>
            <w:proofErr w:type="spellEnd"/>
            <w:r>
              <w:t>?</w:t>
            </w:r>
          </w:p>
        </w:tc>
      </w:tr>
      <w:tr w:rsidR="00D90672" w14:paraId="2C5BC6C8" w14:textId="77777777">
        <w:tc>
          <w:tcPr>
            <w:tcW w:w="4320" w:type="dxa"/>
          </w:tcPr>
          <w:p w14:paraId="286B341E" w14:textId="77777777" w:rsidR="00D90672" w:rsidRDefault="008B60F9">
            <w:pPr>
              <w:spacing w:after="0" w:line="240" w:lineRule="auto"/>
            </w:pPr>
            <w:r>
              <w:t>Have you noticed anything that makes the pain better?</w:t>
            </w:r>
          </w:p>
        </w:tc>
        <w:tc>
          <w:tcPr>
            <w:tcW w:w="4320" w:type="dxa"/>
          </w:tcPr>
          <w:p w14:paraId="33BB1D32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riqni</w:t>
            </w:r>
            <w:proofErr w:type="spellEnd"/>
            <w:r>
              <w:t xml:space="preserve"> </w:t>
            </w:r>
            <w:proofErr w:type="spellStart"/>
            <w:r>
              <w:t>yengillashtiradigan</w:t>
            </w:r>
            <w:proofErr w:type="spellEnd"/>
            <w:r>
              <w:t xml:space="preserve"> </w:t>
            </w:r>
            <w:proofErr w:type="spellStart"/>
            <w:r>
              <w:t>biror</w:t>
            </w:r>
            <w:proofErr w:type="spellEnd"/>
            <w:r>
              <w:t xml:space="preserve"> </w:t>
            </w:r>
            <w:proofErr w:type="spellStart"/>
            <w:r>
              <w:t>narsa</w:t>
            </w:r>
            <w:proofErr w:type="spellEnd"/>
            <w:r>
              <w:t xml:space="preserve"> </w:t>
            </w:r>
            <w:proofErr w:type="spellStart"/>
            <w:r>
              <w:t>sezganmisiz</w:t>
            </w:r>
            <w:proofErr w:type="spellEnd"/>
            <w:r>
              <w:t>?</w:t>
            </w:r>
          </w:p>
        </w:tc>
      </w:tr>
      <w:tr w:rsidR="00D90672" w14:paraId="793EC1A6" w14:textId="77777777">
        <w:tc>
          <w:tcPr>
            <w:tcW w:w="4320" w:type="dxa"/>
          </w:tcPr>
          <w:p w14:paraId="57E5A24C" w14:textId="77777777" w:rsidR="00D90672" w:rsidRDefault="008B60F9">
            <w:pPr>
              <w:spacing w:after="0" w:line="240" w:lineRule="auto"/>
            </w:pPr>
            <w:r>
              <w:t>Have you noticed anything that makes the pain worse?</w:t>
            </w:r>
          </w:p>
        </w:tc>
        <w:tc>
          <w:tcPr>
            <w:tcW w:w="4320" w:type="dxa"/>
          </w:tcPr>
          <w:p w14:paraId="1F902DEE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riqni</w:t>
            </w:r>
            <w:proofErr w:type="spellEnd"/>
            <w:r>
              <w:t xml:space="preserve"> </w:t>
            </w:r>
            <w:proofErr w:type="spellStart"/>
            <w:r>
              <w:t>kuchaytiradigan</w:t>
            </w:r>
            <w:proofErr w:type="spellEnd"/>
            <w:r>
              <w:t xml:space="preserve"> </w:t>
            </w:r>
            <w:proofErr w:type="spellStart"/>
            <w:r>
              <w:t>biror</w:t>
            </w:r>
            <w:proofErr w:type="spellEnd"/>
            <w:r>
              <w:t xml:space="preserve"> </w:t>
            </w:r>
            <w:proofErr w:type="spellStart"/>
            <w:r>
              <w:t>narsa</w:t>
            </w:r>
            <w:proofErr w:type="spellEnd"/>
            <w:r>
              <w:t xml:space="preserve"> </w:t>
            </w:r>
            <w:proofErr w:type="spellStart"/>
            <w:r>
              <w:t>sezganmisiz</w:t>
            </w:r>
            <w:proofErr w:type="spellEnd"/>
            <w:r>
              <w:t>?</w:t>
            </w:r>
          </w:p>
        </w:tc>
      </w:tr>
      <w:tr w:rsidR="00D90672" w14:paraId="12C5FB3B" w14:textId="77777777">
        <w:tc>
          <w:tcPr>
            <w:tcW w:w="4320" w:type="dxa"/>
          </w:tcPr>
          <w:p w14:paraId="7797F45D" w14:textId="77777777" w:rsidR="00D90672" w:rsidRDefault="008B60F9">
            <w:pPr>
              <w:spacing w:after="0" w:line="240" w:lineRule="auto"/>
            </w:pPr>
            <w:r>
              <w:t>Have you been able to eat or drink anything?</w:t>
            </w:r>
          </w:p>
        </w:tc>
        <w:tc>
          <w:tcPr>
            <w:tcW w:w="4320" w:type="dxa"/>
          </w:tcPr>
          <w:p w14:paraId="1B8685C1" w14:textId="77777777" w:rsidR="00D90672" w:rsidRDefault="008B60F9">
            <w:pPr>
              <w:spacing w:after="0" w:line="240" w:lineRule="auto"/>
            </w:pPr>
            <w:proofErr w:type="spellStart"/>
            <w:r>
              <w:t>Biror</w:t>
            </w:r>
            <w:proofErr w:type="spellEnd"/>
            <w:r>
              <w:t xml:space="preserve"> </w:t>
            </w:r>
            <w:proofErr w:type="spellStart"/>
            <w:r>
              <w:t>narsa</w:t>
            </w:r>
            <w:proofErr w:type="spellEnd"/>
            <w:r>
              <w:t xml:space="preserve"> </w:t>
            </w:r>
            <w:proofErr w:type="spellStart"/>
            <w:r>
              <w:t>yeyish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ichishga</w:t>
            </w:r>
            <w:proofErr w:type="spellEnd"/>
            <w:r>
              <w:t xml:space="preserve"> </w:t>
            </w:r>
            <w:proofErr w:type="spellStart"/>
            <w:r>
              <w:t>imkoningiz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ldim</w:t>
            </w:r>
            <w:r>
              <w:t>i</w:t>
            </w:r>
            <w:proofErr w:type="spellEnd"/>
            <w:r>
              <w:t>?</w:t>
            </w:r>
          </w:p>
        </w:tc>
      </w:tr>
    </w:tbl>
    <w:p w14:paraId="5043D02A" w14:textId="77777777" w:rsidR="00D90672" w:rsidRDefault="008B60F9">
      <w:pPr>
        <w:pStyle w:val="21"/>
      </w:pPr>
      <w:r>
        <w:t>5. Previous History &amp; Medication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90672" w14:paraId="4B51F15F" w14:textId="77777777">
        <w:tc>
          <w:tcPr>
            <w:tcW w:w="4320" w:type="dxa"/>
          </w:tcPr>
          <w:p w14:paraId="5495AAE8" w14:textId="77777777" w:rsidR="00D90672" w:rsidRDefault="008B60F9">
            <w:pPr>
              <w:spacing w:after="0" w:line="240" w:lineRule="auto"/>
            </w:pPr>
            <w:r>
              <w:t>Smart Phrase</w:t>
            </w:r>
          </w:p>
        </w:tc>
        <w:tc>
          <w:tcPr>
            <w:tcW w:w="4320" w:type="dxa"/>
          </w:tcPr>
          <w:p w14:paraId="0CCA6358" w14:textId="77777777" w:rsidR="00D90672" w:rsidRDefault="008B60F9">
            <w:pPr>
              <w:spacing w:after="0" w:line="240" w:lineRule="auto"/>
            </w:pPr>
            <w:r>
              <w:t>Uzbek</w:t>
            </w:r>
          </w:p>
        </w:tc>
      </w:tr>
      <w:tr w:rsidR="00D90672" w14:paraId="169D6DE0" w14:textId="77777777">
        <w:tc>
          <w:tcPr>
            <w:tcW w:w="4320" w:type="dxa"/>
          </w:tcPr>
          <w:p w14:paraId="21A5B184" w14:textId="77777777" w:rsidR="00D90672" w:rsidRDefault="008B60F9">
            <w:pPr>
              <w:spacing w:after="0" w:line="240" w:lineRule="auto"/>
            </w:pPr>
            <w:r>
              <w:t>Have you had this kind of pain before?</w:t>
            </w:r>
          </w:p>
        </w:tc>
        <w:tc>
          <w:tcPr>
            <w:tcW w:w="4320" w:type="dxa"/>
          </w:tcPr>
          <w:p w14:paraId="6C97CCEC" w14:textId="77777777" w:rsidR="00D90672" w:rsidRDefault="008B60F9">
            <w:pPr>
              <w:spacing w:after="0" w:line="240" w:lineRule="auto"/>
            </w:pPr>
            <w:proofErr w:type="spellStart"/>
            <w:r>
              <w:t>Oldin</w:t>
            </w:r>
            <w:proofErr w:type="spellEnd"/>
            <w:r>
              <w:t xml:space="preserve"> ham </w:t>
            </w:r>
            <w:proofErr w:type="spellStart"/>
            <w:r>
              <w:t>shunday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  <w:r>
              <w:t xml:space="preserve"> </w:t>
            </w:r>
            <w:proofErr w:type="spellStart"/>
            <w:r>
              <w:t>bo‘lganmi</w:t>
            </w:r>
            <w:proofErr w:type="spellEnd"/>
            <w:r>
              <w:t>?</w:t>
            </w:r>
          </w:p>
        </w:tc>
      </w:tr>
      <w:tr w:rsidR="00D90672" w14:paraId="58E2806C" w14:textId="77777777">
        <w:tc>
          <w:tcPr>
            <w:tcW w:w="4320" w:type="dxa"/>
          </w:tcPr>
          <w:p w14:paraId="308CF2D5" w14:textId="77777777" w:rsidR="00D90672" w:rsidRDefault="008B60F9">
            <w:pPr>
              <w:spacing w:after="0" w:line="240" w:lineRule="auto"/>
            </w:pPr>
            <w:r>
              <w:t>Have you experienced anything like this before?</w:t>
            </w:r>
          </w:p>
        </w:tc>
        <w:tc>
          <w:tcPr>
            <w:tcW w:w="4320" w:type="dxa"/>
          </w:tcPr>
          <w:p w14:paraId="2A4CA1A8" w14:textId="77777777" w:rsidR="00D90672" w:rsidRDefault="008B60F9">
            <w:pPr>
              <w:spacing w:after="0" w:line="240" w:lineRule="auto"/>
            </w:pPr>
            <w:proofErr w:type="spellStart"/>
            <w:r>
              <w:t>Ilgari</w:t>
            </w:r>
            <w:proofErr w:type="spellEnd"/>
            <w:r>
              <w:t xml:space="preserve"> shunga </w:t>
            </w:r>
            <w:proofErr w:type="spellStart"/>
            <w:proofErr w:type="gramStart"/>
            <w:r>
              <w:t>o‘</w:t>
            </w:r>
            <w:proofErr w:type="gramEnd"/>
            <w:r>
              <w:t>xshash</w:t>
            </w:r>
            <w:proofErr w:type="spellEnd"/>
            <w:r>
              <w:t xml:space="preserve"> </w:t>
            </w:r>
            <w:proofErr w:type="spellStart"/>
            <w:r>
              <w:t>holatni</w:t>
            </w:r>
            <w:proofErr w:type="spellEnd"/>
            <w:r>
              <w:t xml:space="preserve"> </w:t>
            </w:r>
            <w:proofErr w:type="spellStart"/>
            <w:r>
              <w:t>boshdan</w:t>
            </w:r>
            <w:proofErr w:type="spellEnd"/>
            <w:r>
              <w:t xml:space="preserve"> </w:t>
            </w:r>
            <w:proofErr w:type="spellStart"/>
            <w:r>
              <w:t>kechirganmisiz</w:t>
            </w:r>
            <w:proofErr w:type="spellEnd"/>
            <w:r>
              <w:t>?</w:t>
            </w:r>
          </w:p>
        </w:tc>
      </w:tr>
      <w:tr w:rsidR="00D90672" w14:paraId="16B69DA2" w14:textId="77777777">
        <w:tc>
          <w:tcPr>
            <w:tcW w:w="4320" w:type="dxa"/>
          </w:tcPr>
          <w:p w14:paraId="046599A3" w14:textId="77777777" w:rsidR="00D90672" w:rsidRDefault="008B60F9">
            <w:pPr>
              <w:spacing w:after="0" w:line="240" w:lineRule="auto"/>
            </w:pPr>
            <w:r>
              <w:t xml:space="preserve">Have you taken </w:t>
            </w:r>
            <w:r>
              <w:t>anything for the pain?</w:t>
            </w:r>
          </w:p>
        </w:tc>
        <w:tc>
          <w:tcPr>
            <w:tcW w:w="4320" w:type="dxa"/>
          </w:tcPr>
          <w:p w14:paraId="48C3B2FE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biror</w:t>
            </w:r>
            <w:proofErr w:type="spellEnd"/>
            <w:r>
              <w:t xml:space="preserve"> </w:t>
            </w:r>
            <w:proofErr w:type="spellStart"/>
            <w:r>
              <w:t>dori</w:t>
            </w:r>
            <w:proofErr w:type="spellEnd"/>
            <w:r>
              <w:t xml:space="preserve"> </w:t>
            </w:r>
            <w:proofErr w:type="spellStart"/>
            <w:r>
              <w:t>ichdingizmi</w:t>
            </w:r>
            <w:proofErr w:type="spellEnd"/>
            <w:r>
              <w:t>?</w:t>
            </w:r>
          </w:p>
        </w:tc>
      </w:tr>
      <w:tr w:rsidR="00D90672" w14:paraId="7E3791EA" w14:textId="77777777">
        <w:tc>
          <w:tcPr>
            <w:tcW w:w="4320" w:type="dxa"/>
          </w:tcPr>
          <w:p w14:paraId="76C9FDC8" w14:textId="77777777" w:rsidR="00D90672" w:rsidRDefault="008B60F9">
            <w:pPr>
              <w:spacing w:after="0" w:line="240" w:lineRule="auto"/>
            </w:pPr>
            <w:r>
              <w:t>Did the medication help?</w:t>
            </w:r>
          </w:p>
        </w:tc>
        <w:tc>
          <w:tcPr>
            <w:tcW w:w="4320" w:type="dxa"/>
          </w:tcPr>
          <w:p w14:paraId="3E19C8C2" w14:textId="77777777" w:rsidR="00D90672" w:rsidRDefault="008B60F9">
            <w:pPr>
              <w:spacing w:after="0" w:line="240" w:lineRule="auto"/>
            </w:pPr>
            <w:r>
              <w:t xml:space="preserve">Dori </w:t>
            </w:r>
            <w:proofErr w:type="spellStart"/>
            <w:r>
              <w:t>yordam</w:t>
            </w:r>
            <w:proofErr w:type="spellEnd"/>
            <w:r>
              <w:t xml:space="preserve"> </w:t>
            </w:r>
            <w:proofErr w:type="spellStart"/>
            <w:r>
              <w:t>berdimi</w:t>
            </w:r>
            <w:proofErr w:type="spellEnd"/>
            <w:r>
              <w:t>?</w:t>
            </w:r>
          </w:p>
        </w:tc>
      </w:tr>
    </w:tbl>
    <w:p w14:paraId="34E5BD3D" w14:textId="77777777" w:rsidR="00D90672" w:rsidRDefault="008B60F9">
      <w:pPr>
        <w:pStyle w:val="21"/>
      </w:pPr>
      <w:r>
        <w:t>6. Physical Examination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90672" w14:paraId="5B72E3F3" w14:textId="77777777">
        <w:tc>
          <w:tcPr>
            <w:tcW w:w="4320" w:type="dxa"/>
          </w:tcPr>
          <w:p w14:paraId="6C99911E" w14:textId="77777777" w:rsidR="00D90672" w:rsidRDefault="008B60F9">
            <w:pPr>
              <w:spacing w:after="0" w:line="240" w:lineRule="auto"/>
            </w:pPr>
            <w:r>
              <w:t>Smart Phrase</w:t>
            </w:r>
          </w:p>
        </w:tc>
        <w:tc>
          <w:tcPr>
            <w:tcW w:w="4320" w:type="dxa"/>
          </w:tcPr>
          <w:p w14:paraId="5A61226F" w14:textId="77777777" w:rsidR="00D90672" w:rsidRDefault="008B60F9">
            <w:pPr>
              <w:spacing w:after="0" w:line="240" w:lineRule="auto"/>
            </w:pPr>
            <w:r>
              <w:t>Uzbek</w:t>
            </w:r>
          </w:p>
        </w:tc>
      </w:tr>
      <w:tr w:rsidR="00D90672" w14:paraId="3233DFBB" w14:textId="77777777">
        <w:tc>
          <w:tcPr>
            <w:tcW w:w="4320" w:type="dxa"/>
          </w:tcPr>
          <w:p w14:paraId="619FC322" w14:textId="77777777" w:rsidR="00D90672" w:rsidRDefault="008B60F9">
            <w:pPr>
              <w:spacing w:after="0" w:line="240" w:lineRule="auto"/>
            </w:pPr>
            <w:r>
              <w:t>I'm going to examine your abdomen now.</w:t>
            </w:r>
          </w:p>
        </w:tc>
        <w:tc>
          <w:tcPr>
            <w:tcW w:w="4320" w:type="dxa"/>
          </w:tcPr>
          <w:p w14:paraId="490DD1BB" w14:textId="77777777" w:rsidR="00D90672" w:rsidRDefault="008B60F9">
            <w:pPr>
              <w:spacing w:after="0" w:line="240" w:lineRule="auto"/>
            </w:pPr>
            <w:proofErr w:type="spellStart"/>
            <w:r>
              <w:t>Endi</w:t>
            </w:r>
            <w:proofErr w:type="spellEnd"/>
            <w:r>
              <w:t xml:space="preserve"> </w:t>
            </w:r>
            <w:proofErr w:type="spellStart"/>
            <w:r>
              <w:t>qorningizni</w:t>
            </w:r>
            <w:proofErr w:type="spellEnd"/>
            <w:r>
              <w:t xml:space="preserve"> </w:t>
            </w:r>
            <w:proofErr w:type="spellStart"/>
            <w:r>
              <w:t>tekshiraman</w:t>
            </w:r>
            <w:proofErr w:type="spellEnd"/>
            <w:r>
              <w:t>.</w:t>
            </w:r>
          </w:p>
        </w:tc>
      </w:tr>
      <w:tr w:rsidR="00D90672" w14:paraId="1AC82EC5" w14:textId="77777777">
        <w:tc>
          <w:tcPr>
            <w:tcW w:w="4320" w:type="dxa"/>
          </w:tcPr>
          <w:p w14:paraId="0B1AD8E3" w14:textId="77777777" w:rsidR="00D90672" w:rsidRDefault="008B60F9">
            <w:pPr>
              <w:spacing w:after="0" w:line="240" w:lineRule="auto"/>
            </w:pPr>
            <w:r>
              <w:t xml:space="preserve">Try to relax as much as </w:t>
            </w:r>
            <w:r>
              <w:t>possible.</w:t>
            </w:r>
          </w:p>
        </w:tc>
        <w:tc>
          <w:tcPr>
            <w:tcW w:w="4320" w:type="dxa"/>
          </w:tcPr>
          <w:p w14:paraId="1FFF28AD" w14:textId="77777777" w:rsidR="00D90672" w:rsidRDefault="008B60F9">
            <w:pPr>
              <w:spacing w:after="0" w:line="240" w:lineRule="auto"/>
            </w:pPr>
            <w:proofErr w:type="spellStart"/>
            <w:r>
              <w:t>Imkon</w:t>
            </w:r>
            <w:proofErr w:type="spellEnd"/>
            <w:r>
              <w:t xml:space="preserve"> </w:t>
            </w:r>
            <w:proofErr w:type="spellStart"/>
            <w:r>
              <w:t>qadar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shashishga</w:t>
            </w:r>
            <w:proofErr w:type="spellEnd"/>
            <w:r>
              <w:t xml:space="preserve"> harakat </w:t>
            </w:r>
            <w:proofErr w:type="spellStart"/>
            <w:r>
              <w:t>qiling</w:t>
            </w:r>
            <w:proofErr w:type="spellEnd"/>
            <w:r>
              <w:t>.</w:t>
            </w:r>
          </w:p>
        </w:tc>
      </w:tr>
      <w:tr w:rsidR="00D90672" w14:paraId="77A2CEA8" w14:textId="77777777">
        <w:tc>
          <w:tcPr>
            <w:tcW w:w="4320" w:type="dxa"/>
          </w:tcPr>
          <w:p w14:paraId="0CB6FEB5" w14:textId="77777777" w:rsidR="00D90672" w:rsidRDefault="008B60F9">
            <w:pPr>
              <w:spacing w:after="0" w:line="240" w:lineRule="auto"/>
            </w:pPr>
            <w:r>
              <w:t>Does it hurt when I press here?</w:t>
            </w:r>
          </w:p>
        </w:tc>
        <w:tc>
          <w:tcPr>
            <w:tcW w:w="4320" w:type="dxa"/>
          </w:tcPr>
          <w:p w14:paraId="63560FA3" w14:textId="77777777" w:rsidR="00D90672" w:rsidRDefault="008B60F9">
            <w:pPr>
              <w:spacing w:after="0" w:line="240" w:lineRule="auto"/>
            </w:pPr>
            <w:r>
              <w:t xml:space="preserve">Bu </w:t>
            </w:r>
            <w:proofErr w:type="spellStart"/>
            <w:r>
              <w:t>joyni</w:t>
            </w:r>
            <w:proofErr w:type="spellEnd"/>
            <w:r>
              <w:t xml:space="preserve"> </w:t>
            </w:r>
            <w:proofErr w:type="spellStart"/>
            <w:r>
              <w:t>bosganimda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riyaptimi</w:t>
            </w:r>
            <w:proofErr w:type="spellEnd"/>
            <w:r>
              <w:t>?</w:t>
            </w:r>
          </w:p>
        </w:tc>
      </w:tr>
      <w:tr w:rsidR="00D90672" w14:paraId="5A3CD581" w14:textId="77777777">
        <w:tc>
          <w:tcPr>
            <w:tcW w:w="4320" w:type="dxa"/>
          </w:tcPr>
          <w:p w14:paraId="3BDEF932" w14:textId="77777777" w:rsidR="00D90672" w:rsidRDefault="008B60F9">
            <w:pPr>
              <w:spacing w:after="0" w:line="240" w:lineRule="auto"/>
            </w:pPr>
            <w:r>
              <w:t>Is this area tender?</w:t>
            </w:r>
          </w:p>
        </w:tc>
        <w:tc>
          <w:tcPr>
            <w:tcW w:w="4320" w:type="dxa"/>
          </w:tcPr>
          <w:p w14:paraId="740AB7DF" w14:textId="77777777" w:rsidR="00D90672" w:rsidRDefault="008B60F9">
            <w:pPr>
              <w:spacing w:after="0" w:line="240" w:lineRule="auto"/>
            </w:pPr>
            <w:r>
              <w:t xml:space="preserve">Bu joy </w:t>
            </w:r>
            <w:proofErr w:type="spellStart"/>
            <w:r>
              <w:t>bosilganda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riqlimi</w:t>
            </w:r>
            <w:proofErr w:type="spellEnd"/>
            <w:r>
              <w:t>?</w:t>
            </w:r>
          </w:p>
        </w:tc>
      </w:tr>
      <w:tr w:rsidR="00D90672" w14:paraId="2113D59C" w14:textId="77777777">
        <w:tc>
          <w:tcPr>
            <w:tcW w:w="4320" w:type="dxa"/>
          </w:tcPr>
          <w:p w14:paraId="6AD79A7D" w14:textId="77777777" w:rsidR="00D90672" w:rsidRDefault="008B60F9">
            <w:pPr>
              <w:spacing w:after="0" w:line="240" w:lineRule="auto"/>
            </w:pPr>
            <w:r>
              <w:t>I can see that you're uncomfortable.</w:t>
            </w:r>
          </w:p>
        </w:tc>
        <w:tc>
          <w:tcPr>
            <w:tcW w:w="4320" w:type="dxa"/>
          </w:tcPr>
          <w:p w14:paraId="6C4EAB70" w14:textId="77777777" w:rsidR="00D90672" w:rsidRDefault="008B60F9">
            <w:pPr>
              <w:spacing w:after="0" w:line="240" w:lineRule="auto"/>
            </w:pPr>
            <w:proofErr w:type="spellStart"/>
            <w:r>
              <w:t>Sizga</w:t>
            </w:r>
            <w:proofErr w:type="spellEnd"/>
            <w:r>
              <w:t xml:space="preserve"> </w:t>
            </w:r>
            <w:proofErr w:type="spellStart"/>
            <w:r>
              <w:t>noqulaylik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tug‘</w:t>
            </w:r>
            <w:proofErr w:type="gramEnd"/>
            <w:r>
              <w:t>dirayotganini</w:t>
            </w:r>
            <w:proofErr w:type="spellEnd"/>
            <w:r>
              <w:t xml:space="preserve"> </w:t>
            </w:r>
            <w:proofErr w:type="spellStart"/>
            <w:r>
              <w:t>ko‘ryapman</w:t>
            </w:r>
            <w:proofErr w:type="spellEnd"/>
            <w:r>
              <w:t>.</w:t>
            </w:r>
          </w:p>
        </w:tc>
      </w:tr>
      <w:tr w:rsidR="00D90672" w14:paraId="2330DB79" w14:textId="77777777">
        <w:tc>
          <w:tcPr>
            <w:tcW w:w="4320" w:type="dxa"/>
          </w:tcPr>
          <w:p w14:paraId="10F68722" w14:textId="77777777" w:rsidR="00D90672" w:rsidRDefault="008B60F9">
            <w:pPr>
              <w:spacing w:after="0" w:line="240" w:lineRule="auto"/>
            </w:pPr>
            <w:r>
              <w:t>This area needs to be investigated further.</w:t>
            </w:r>
          </w:p>
        </w:tc>
        <w:tc>
          <w:tcPr>
            <w:tcW w:w="4320" w:type="dxa"/>
          </w:tcPr>
          <w:p w14:paraId="5CAAE570" w14:textId="77777777" w:rsidR="00D90672" w:rsidRDefault="008B60F9">
            <w:pPr>
              <w:spacing w:after="0" w:line="240" w:lineRule="auto"/>
            </w:pPr>
            <w:r>
              <w:t xml:space="preserve">Bu </w:t>
            </w:r>
            <w:proofErr w:type="spellStart"/>
            <w:r>
              <w:t>sohani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shimcha</w:t>
            </w:r>
            <w:proofErr w:type="spellEnd"/>
            <w:r>
              <w:t xml:space="preserve"> </w:t>
            </w:r>
            <w:proofErr w:type="spellStart"/>
            <w:r>
              <w:t>tekshirish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</w:tr>
    </w:tbl>
    <w:p w14:paraId="24606602" w14:textId="77777777" w:rsidR="00D90672" w:rsidRDefault="008B60F9">
      <w:pPr>
        <w:pStyle w:val="21"/>
      </w:pPr>
      <w:r>
        <w:lastRenderedPageBreak/>
        <w:t>7. Diagnosis &amp; Investigation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D90672" w14:paraId="1B457E07" w14:textId="77777777">
        <w:tc>
          <w:tcPr>
            <w:tcW w:w="4320" w:type="dxa"/>
          </w:tcPr>
          <w:p w14:paraId="21362548" w14:textId="77777777" w:rsidR="00D90672" w:rsidRDefault="008B60F9">
            <w:pPr>
              <w:spacing w:after="0" w:line="240" w:lineRule="auto"/>
            </w:pPr>
            <w:r>
              <w:t>Smart Phrase</w:t>
            </w:r>
          </w:p>
        </w:tc>
        <w:tc>
          <w:tcPr>
            <w:tcW w:w="4320" w:type="dxa"/>
          </w:tcPr>
          <w:p w14:paraId="35410ABB" w14:textId="77777777" w:rsidR="00D90672" w:rsidRDefault="008B60F9">
            <w:pPr>
              <w:spacing w:after="0" w:line="240" w:lineRule="auto"/>
            </w:pPr>
            <w:r>
              <w:t>Uzbek</w:t>
            </w:r>
          </w:p>
        </w:tc>
      </w:tr>
      <w:tr w:rsidR="00D90672" w14:paraId="4535CA54" w14:textId="77777777">
        <w:tc>
          <w:tcPr>
            <w:tcW w:w="4320" w:type="dxa"/>
          </w:tcPr>
          <w:p w14:paraId="5400A111" w14:textId="77777777" w:rsidR="00D90672" w:rsidRDefault="008B60F9">
            <w:pPr>
              <w:spacing w:after="0" w:line="240" w:lineRule="auto"/>
            </w:pPr>
            <w:r>
              <w:t>It's one possibility.</w:t>
            </w:r>
          </w:p>
        </w:tc>
        <w:tc>
          <w:tcPr>
            <w:tcW w:w="4320" w:type="dxa"/>
          </w:tcPr>
          <w:p w14:paraId="372FF0CD" w14:textId="77777777" w:rsidR="00D90672" w:rsidRDefault="008B60F9">
            <w:pPr>
              <w:spacing w:after="0" w:line="240" w:lineRule="auto"/>
            </w:pPr>
            <w:r>
              <w:t xml:space="preserve">Bu </w:t>
            </w:r>
            <w:proofErr w:type="spellStart"/>
            <w:r>
              <w:t>ehtimollardan</w:t>
            </w:r>
            <w:proofErr w:type="spellEnd"/>
            <w:r>
              <w:t xml:space="preserve"> </w:t>
            </w:r>
            <w:proofErr w:type="spellStart"/>
            <w:r>
              <w:t>biri</w:t>
            </w:r>
            <w:proofErr w:type="spellEnd"/>
            <w:r>
              <w:t>.</w:t>
            </w:r>
          </w:p>
        </w:tc>
      </w:tr>
      <w:tr w:rsidR="00D90672" w14:paraId="78DE0CDB" w14:textId="77777777">
        <w:tc>
          <w:tcPr>
            <w:tcW w:w="4320" w:type="dxa"/>
          </w:tcPr>
          <w:p w14:paraId="3B9FDAE6" w14:textId="77777777" w:rsidR="00D90672" w:rsidRDefault="008B60F9">
            <w:pPr>
              <w:spacing w:after="0" w:line="240" w:lineRule="auto"/>
            </w:pPr>
            <w:r>
              <w:t>It's too early to say.</w:t>
            </w:r>
          </w:p>
        </w:tc>
        <w:tc>
          <w:tcPr>
            <w:tcW w:w="4320" w:type="dxa"/>
          </w:tcPr>
          <w:p w14:paraId="7E9D6FFC" w14:textId="77777777" w:rsidR="00D90672" w:rsidRDefault="008B60F9">
            <w:pPr>
              <w:spacing w:after="0" w:line="240" w:lineRule="auto"/>
            </w:pPr>
            <w:proofErr w:type="spellStart"/>
            <w:r>
              <w:t>Buni</w:t>
            </w:r>
            <w:proofErr w:type="spellEnd"/>
            <w:r>
              <w:t xml:space="preserve"> </w:t>
            </w:r>
            <w:proofErr w:type="spellStart"/>
            <w:r>
              <w:t>aytishga</w:t>
            </w:r>
            <w:proofErr w:type="spellEnd"/>
            <w:r>
              <w:t xml:space="preserve"> </w:t>
            </w:r>
            <w:proofErr w:type="spellStart"/>
            <w:r>
              <w:t>hali</w:t>
            </w:r>
            <w:proofErr w:type="spellEnd"/>
            <w:r>
              <w:t xml:space="preserve"> </w:t>
            </w:r>
            <w:proofErr w:type="spellStart"/>
            <w:r>
              <w:t>erta</w:t>
            </w:r>
            <w:proofErr w:type="spellEnd"/>
            <w:r>
              <w:t>.</w:t>
            </w:r>
          </w:p>
        </w:tc>
      </w:tr>
      <w:tr w:rsidR="00D90672" w14:paraId="2F799C6C" w14:textId="77777777">
        <w:tc>
          <w:tcPr>
            <w:tcW w:w="4320" w:type="dxa"/>
          </w:tcPr>
          <w:p w14:paraId="79A02691" w14:textId="77777777" w:rsidR="00D90672" w:rsidRDefault="008B60F9">
            <w:pPr>
              <w:spacing w:after="0" w:line="240" w:lineRule="auto"/>
            </w:pPr>
            <w:r>
              <w:t>We need to carry out some tests.</w:t>
            </w:r>
          </w:p>
        </w:tc>
        <w:tc>
          <w:tcPr>
            <w:tcW w:w="4320" w:type="dxa"/>
          </w:tcPr>
          <w:p w14:paraId="0FF47001" w14:textId="77777777" w:rsidR="00D90672" w:rsidRDefault="008B60F9">
            <w:pPr>
              <w:spacing w:after="0" w:line="240" w:lineRule="auto"/>
            </w:pPr>
            <w:r>
              <w:t xml:space="preserve">Bir </w:t>
            </w:r>
            <w:proofErr w:type="spellStart"/>
            <w:r>
              <w:t>nechta</w:t>
            </w:r>
            <w:proofErr w:type="spellEnd"/>
            <w:r>
              <w:t xml:space="preserve"> </w:t>
            </w:r>
            <w:proofErr w:type="spellStart"/>
            <w:r>
              <w:t>tekshiruvlarni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tkazishimiz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</w:tr>
      <w:tr w:rsidR="00D90672" w14:paraId="195F9717" w14:textId="77777777">
        <w:tc>
          <w:tcPr>
            <w:tcW w:w="4320" w:type="dxa"/>
          </w:tcPr>
          <w:p w14:paraId="6772AEB4" w14:textId="77777777" w:rsidR="00D90672" w:rsidRDefault="008B60F9">
            <w:pPr>
              <w:spacing w:after="0" w:line="240" w:lineRule="auto"/>
            </w:pPr>
            <w:r>
              <w:t>We need to rule out appendicitis.</w:t>
            </w:r>
          </w:p>
        </w:tc>
        <w:tc>
          <w:tcPr>
            <w:tcW w:w="4320" w:type="dxa"/>
          </w:tcPr>
          <w:p w14:paraId="35A51691" w14:textId="77777777" w:rsidR="00D90672" w:rsidRDefault="008B60F9">
            <w:pPr>
              <w:spacing w:after="0" w:line="240" w:lineRule="auto"/>
            </w:pPr>
            <w:proofErr w:type="spellStart"/>
            <w:r>
              <w:t>Appenditsitni</w:t>
            </w:r>
            <w:proofErr w:type="spellEnd"/>
            <w:r>
              <w:t xml:space="preserve"> </w:t>
            </w:r>
            <w:proofErr w:type="spellStart"/>
            <w:r>
              <w:t>istisno</w:t>
            </w:r>
            <w:proofErr w:type="spellEnd"/>
            <w:r>
              <w:t xml:space="preserve"> </w:t>
            </w:r>
            <w:proofErr w:type="spellStart"/>
            <w:r>
              <w:t>qilishimiz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</w:tr>
      <w:tr w:rsidR="00D90672" w14:paraId="3B7D548D" w14:textId="77777777">
        <w:tc>
          <w:tcPr>
            <w:tcW w:w="4320" w:type="dxa"/>
          </w:tcPr>
          <w:p w14:paraId="0333FBBD" w14:textId="77777777" w:rsidR="00D90672" w:rsidRDefault="008B60F9">
            <w:pPr>
              <w:spacing w:after="0" w:line="240" w:lineRule="auto"/>
            </w:pPr>
            <w:r>
              <w:t>You'll probably need blood tests.</w:t>
            </w:r>
          </w:p>
        </w:tc>
        <w:tc>
          <w:tcPr>
            <w:tcW w:w="4320" w:type="dxa"/>
          </w:tcPr>
          <w:p w14:paraId="7C4D45D7" w14:textId="77777777" w:rsidR="00D90672" w:rsidRDefault="008B60F9">
            <w:pPr>
              <w:spacing w:after="0" w:line="240" w:lineRule="auto"/>
            </w:pPr>
            <w:proofErr w:type="spellStart"/>
            <w:r>
              <w:t>Ehtimol</w:t>
            </w:r>
            <w:proofErr w:type="spellEnd"/>
            <w:r>
              <w:t xml:space="preserve">, </w:t>
            </w:r>
            <w:proofErr w:type="spellStart"/>
            <w:r>
              <w:t>sizga</w:t>
            </w:r>
            <w:proofErr w:type="spellEnd"/>
            <w:r>
              <w:t xml:space="preserve"> </w:t>
            </w: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tahlillari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ladi</w:t>
            </w:r>
            <w:proofErr w:type="spellEnd"/>
            <w:r>
              <w:t>.</w:t>
            </w:r>
          </w:p>
        </w:tc>
      </w:tr>
      <w:tr w:rsidR="00D90672" w14:paraId="2E2A5CFE" w14:textId="77777777">
        <w:tc>
          <w:tcPr>
            <w:tcW w:w="4320" w:type="dxa"/>
          </w:tcPr>
          <w:p w14:paraId="522170F9" w14:textId="77777777" w:rsidR="00D90672" w:rsidRDefault="008B60F9">
            <w:pPr>
              <w:spacing w:after="0" w:line="240" w:lineRule="auto"/>
            </w:pPr>
            <w:r>
              <w:t xml:space="preserve">You may need an </w:t>
            </w:r>
            <w:r>
              <w:t>abdominal scan.</w:t>
            </w:r>
          </w:p>
        </w:tc>
        <w:tc>
          <w:tcPr>
            <w:tcW w:w="4320" w:type="dxa"/>
          </w:tcPr>
          <w:p w14:paraId="67F7F2CC" w14:textId="77777777" w:rsidR="00D90672" w:rsidRDefault="008B60F9">
            <w:pPr>
              <w:spacing w:after="0" w:line="240" w:lineRule="auto"/>
            </w:pPr>
            <w:proofErr w:type="spellStart"/>
            <w:r>
              <w:t>Sizga</w:t>
            </w:r>
            <w:proofErr w:type="spellEnd"/>
            <w:r>
              <w:t xml:space="preserve"> </w:t>
            </w:r>
            <w:proofErr w:type="spellStart"/>
            <w:r>
              <w:t>qorin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shlig‘i</w:t>
            </w:r>
            <w:proofErr w:type="spellEnd"/>
            <w:r>
              <w:t xml:space="preserve"> </w:t>
            </w:r>
            <w:proofErr w:type="spellStart"/>
            <w:r>
              <w:t>tekshiruvi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 </w:t>
            </w:r>
            <w:proofErr w:type="spellStart"/>
            <w:r>
              <w:t>bo‘lishi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>.</w:t>
            </w:r>
          </w:p>
        </w:tc>
      </w:tr>
      <w:tr w:rsidR="00D90672" w14:paraId="41753468" w14:textId="77777777">
        <w:tc>
          <w:tcPr>
            <w:tcW w:w="4320" w:type="dxa"/>
          </w:tcPr>
          <w:p w14:paraId="2A3E50CB" w14:textId="77777777" w:rsidR="00D90672" w:rsidRDefault="008B60F9">
            <w:pPr>
              <w:spacing w:after="0" w:line="240" w:lineRule="auto"/>
            </w:pPr>
            <w:r>
              <w:t>We'll monitor your vital signs.</w:t>
            </w:r>
          </w:p>
        </w:tc>
        <w:tc>
          <w:tcPr>
            <w:tcW w:w="4320" w:type="dxa"/>
          </w:tcPr>
          <w:p w14:paraId="33AE5164" w14:textId="77777777" w:rsidR="00D90672" w:rsidRDefault="008B60F9">
            <w:pPr>
              <w:spacing w:after="0" w:line="240" w:lineRule="auto"/>
            </w:pPr>
            <w:proofErr w:type="spellStart"/>
            <w:r>
              <w:t>Hayotiy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ko‘</w:t>
            </w:r>
            <w:proofErr w:type="gramEnd"/>
            <w:r>
              <w:t>rsatkichlaringizni</w:t>
            </w:r>
            <w:proofErr w:type="spellEnd"/>
            <w:r>
              <w:t xml:space="preserve"> </w:t>
            </w:r>
            <w:proofErr w:type="spellStart"/>
            <w:r>
              <w:t>kuzatamiz</w:t>
            </w:r>
            <w:proofErr w:type="spellEnd"/>
            <w:r>
              <w:t>.</w:t>
            </w:r>
          </w:p>
        </w:tc>
      </w:tr>
    </w:tbl>
    <w:p w14:paraId="486853C5" w14:textId="77777777" w:rsidR="00D90672" w:rsidRDefault="008B60F9">
      <w:pPr>
        <w:pStyle w:val="21"/>
      </w:pPr>
      <w:r>
        <w:t>8. Management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90672" w14:paraId="2830B61D" w14:textId="77777777">
        <w:tc>
          <w:tcPr>
            <w:tcW w:w="4320" w:type="dxa"/>
          </w:tcPr>
          <w:p w14:paraId="65628C2C" w14:textId="77777777" w:rsidR="00D90672" w:rsidRDefault="008B60F9">
            <w:pPr>
              <w:spacing w:after="0" w:line="240" w:lineRule="auto"/>
            </w:pPr>
            <w:r>
              <w:t>Smart Phrase</w:t>
            </w:r>
          </w:p>
        </w:tc>
        <w:tc>
          <w:tcPr>
            <w:tcW w:w="4320" w:type="dxa"/>
          </w:tcPr>
          <w:p w14:paraId="10A86B80" w14:textId="77777777" w:rsidR="00D90672" w:rsidRDefault="008B60F9">
            <w:pPr>
              <w:spacing w:after="0" w:line="240" w:lineRule="auto"/>
            </w:pPr>
            <w:r>
              <w:t>Uzbek</w:t>
            </w:r>
          </w:p>
        </w:tc>
      </w:tr>
      <w:tr w:rsidR="00D90672" w14:paraId="1DB8E316" w14:textId="77777777">
        <w:tc>
          <w:tcPr>
            <w:tcW w:w="4320" w:type="dxa"/>
          </w:tcPr>
          <w:p w14:paraId="6FC73B3E" w14:textId="77777777" w:rsidR="00D90672" w:rsidRDefault="008B60F9">
            <w:pPr>
              <w:spacing w:after="0" w:line="240" w:lineRule="auto"/>
            </w:pPr>
            <w:r>
              <w:t>We'll give you appropriate pain relief.</w:t>
            </w:r>
          </w:p>
        </w:tc>
        <w:tc>
          <w:tcPr>
            <w:tcW w:w="4320" w:type="dxa"/>
          </w:tcPr>
          <w:p w14:paraId="4938A904" w14:textId="77777777" w:rsidR="00D90672" w:rsidRDefault="008B60F9">
            <w:pPr>
              <w:spacing w:after="0" w:line="240" w:lineRule="auto"/>
            </w:pPr>
            <w:proofErr w:type="spellStart"/>
            <w:r>
              <w:t>Sizga</w:t>
            </w:r>
            <w:proofErr w:type="spellEnd"/>
            <w:r>
              <w:t xml:space="preserve"> </w:t>
            </w:r>
            <w:proofErr w:type="spellStart"/>
            <w:r>
              <w:t>tegishli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  <w:r>
              <w:t xml:space="preserve"> </w:t>
            </w:r>
            <w:proofErr w:type="spellStart"/>
            <w:r>
              <w:t>qoldiruvchi</w:t>
            </w:r>
            <w:proofErr w:type="spellEnd"/>
            <w:r>
              <w:t xml:space="preserve"> </w:t>
            </w:r>
            <w:proofErr w:type="spellStart"/>
            <w:r>
              <w:t>dori</w:t>
            </w:r>
            <w:proofErr w:type="spellEnd"/>
            <w:r>
              <w:t xml:space="preserve"> </w:t>
            </w:r>
            <w:proofErr w:type="spellStart"/>
            <w:r>
              <w:t>beramiz</w:t>
            </w:r>
            <w:proofErr w:type="spellEnd"/>
            <w:r>
              <w:t>.</w:t>
            </w:r>
          </w:p>
        </w:tc>
      </w:tr>
      <w:tr w:rsidR="00D90672" w14:paraId="78822A43" w14:textId="77777777">
        <w:tc>
          <w:tcPr>
            <w:tcW w:w="4320" w:type="dxa"/>
          </w:tcPr>
          <w:p w14:paraId="58EC744B" w14:textId="77777777" w:rsidR="00D90672" w:rsidRDefault="008B60F9">
            <w:pPr>
              <w:spacing w:after="0" w:line="240" w:lineRule="auto"/>
            </w:pPr>
            <w:r>
              <w:t>We'll monitor your condition closely.</w:t>
            </w:r>
          </w:p>
        </w:tc>
        <w:tc>
          <w:tcPr>
            <w:tcW w:w="4320" w:type="dxa"/>
          </w:tcPr>
          <w:p w14:paraId="02364F05" w14:textId="77777777" w:rsidR="00D90672" w:rsidRDefault="008B60F9">
            <w:pPr>
              <w:spacing w:after="0" w:line="240" w:lineRule="auto"/>
            </w:pPr>
            <w:proofErr w:type="spellStart"/>
            <w:r>
              <w:t>Holatingizni</w:t>
            </w:r>
            <w:proofErr w:type="spellEnd"/>
            <w:r>
              <w:t xml:space="preserve"> </w:t>
            </w:r>
            <w:proofErr w:type="spellStart"/>
            <w:r>
              <w:t>yaqindan</w:t>
            </w:r>
            <w:proofErr w:type="spellEnd"/>
            <w:r>
              <w:t xml:space="preserve"> </w:t>
            </w:r>
            <w:proofErr w:type="spellStart"/>
            <w:r>
              <w:t>kuzatib</w:t>
            </w:r>
            <w:proofErr w:type="spellEnd"/>
            <w:r>
              <w:t xml:space="preserve"> </w:t>
            </w:r>
            <w:proofErr w:type="spellStart"/>
            <w:r>
              <w:t>boramiz</w:t>
            </w:r>
            <w:proofErr w:type="spellEnd"/>
            <w:r>
              <w:t>.</w:t>
            </w:r>
          </w:p>
        </w:tc>
      </w:tr>
      <w:tr w:rsidR="00D90672" w14:paraId="24B2A61C" w14:textId="77777777">
        <w:tc>
          <w:tcPr>
            <w:tcW w:w="4320" w:type="dxa"/>
          </w:tcPr>
          <w:p w14:paraId="349C3611" w14:textId="77777777" w:rsidR="00D90672" w:rsidRDefault="008B60F9">
            <w:pPr>
              <w:spacing w:after="0" w:line="240" w:lineRule="auto"/>
            </w:pPr>
            <w:r>
              <w:t>Surgery may be recommended.</w:t>
            </w:r>
          </w:p>
        </w:tc>
        <w:tc>
          <w:tcPr>
            <w:tcW w:w="4320" w:type="dxa"/>
          </w:tcPr>
          <w:p w14:paraId="67D2FFF7" w14:textId="77777777" w:rsidR="00D90672" w:rsidRDefault="008B60F9">
            <w:pPr>
              <w:spacing w:after="0" w:line="240" w:lineRule="auto"/>
            </w:pPr>
            <w:proofErr w:type="spellStart"/>
            <w:r>
              <w:t>Operatsiya</w:t>
            </w:r>
            <w:proofErr w:type="spellEnd"/>
            <w:r>
              <w:t xml:space="preserve"> </w:t>
            </w:r>
            <w:proofErr w:type="spellStart"/>
            <w:r>
              <w:t>tavsiya</w:t>
            </w:r>
            <w:proofErr w:type="spellEnd"/>
            <w:r>
              <w:t xml:space="preserve"> </w:t>
            </w:r>
            <w:proofErr w:type="spellStart"/>
            <w:r>
              <w:t>qilinishi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>.</w:t>
            </w:r>
          </w:p>
        </w:tc>
      </w:tr>
      <w:tr w:rsidR="00D90672" w14:paraId="46CAC430" w14:textId="77777777">
        <w:tc>
          <w:tcPr>
            <w:tcW w:w="4320" w:type="dxa"/>
          </w:tcPr>
          <w:p w14:paraId="749B51EA" w14:textId="77777777" w:rsidR="00D90672" w:rsidRDefault="008B60F9">
            <w:pPr>
              <w:spacing w:after="0" w:line="240" w:lineRule="auto"/>
            </w:pPr>
            <w:r>
              <w:t>The appendix may need to be removed.</w:t>
            </w:r>
          </w:p>
        </w:tc>
        <w:tc>
          <w:tcPr>
            <w:tcW w:w="4320" w:type="dxa"/>
          </w:tcPr>
          <w:p w14:paraId="05A284BC" w14:textId="77777777" w:rsidR="00D90672" w:rsidRDefault="008B60F9">
            <w:pPr>
              <w:spacing w:after="0" w:line="240" w:lineRule="auto"/>
            </w:pPr>
            <w:proofErr w:type="spellStart"/>
            <w:r>
              <w:t>Appendiksni</w:t>
            </w:r>
            <w:proofErr w:type="spellEnd"/>
            <w:r>
              <w:t xml:space="preserve"> </w:t>
            </w:r>
            <w:proofErr w:type="spellStart"/>
            <w:r>
              <w:t>olib</w:t>
            </w:r>
            <w:proofErr w:type="spellEnd"/>
            <w:r>
              <w:t xml:space="preserve"> </w:t>
            </w:r>
            <w:proofErr w:type="spellStart"/>
            <w:r>
              <w:t>tashlash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lishi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>.</w:t>
            </w:r>
          </w:p>
        </w:tc>
      </w:tr>
      <w:tr w:rsidR="00D90672" w14:paraId="53C6E45E" w14:textId="77777777">
        <w:tc>
          <w:tcPr>
            <w:tcW w:w="4320" w:type="dxa"/>
          </w:tcPr>
          <w:p w14:paraId="6BD53F80" w14:textId="77777777" w:rsidR="00D90672" w:rsidRDefault="008B60F9">
            <w:pPr>
              <w:spacing w:after="0" w:line="240" w:lineRule="auto"/>
            </w:pPr>
            <w:r>
              <w:t>You'll need regular follow-up.</w:t>
            </w:r>
          </w:p>
        </w:tc>
        <w:tc>
          <w:tcPr>
            <w:tcW w:w="4320" w:type="dxa"/>
          </w:tcPr>
          <w:p w14:paraId="6EF1F813" w14:textId="77777777" w:rsidR="00D90672" w:rsidRDefault="008B60F9">
            <w:pPr>
              <w:spacing w:after="0" w:line="240" w:lineRule="auto"/>
            </w:pPr>
            <w:proofErr w:type="spellStart"/>
            <w:r>
              <w:t>Sizga</w:t>
            </w:r>
            <w:proofErr w:type="spellEnd"/>
            <w:r>
              <w:t xml:space="preserve"> </w:t>
            </w:r>
            <w:proofErr w:type="spellStart"/>
            <w:r>
              <w:t>muntazam</w:t>
            </w:r>
            <w:proofErr w:type="spellEnd"/>
            <w:r>
              <w:t xml:space="preserve"> </w:t>
            </w:r>
            <w:proofErr w:type="spellStart"/>
            <w:r>
              <w:t>nazorat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ladi</w:t>
            </w:r>
            <w:proofErr w:type="spellEnd"/>
            <w:r>
              <w:t>.</w:t>
            </w:r>
          </w:p>
        </w:tc>
      </w:tr>
    </w:tbl>
    <w:p w14:paraId="1033C08B" w14:textId="77777777" w:rsidR="00D90672" w:rsidRDefault="008B60F9">
      <w:pPr>
        <w:pStyle w:val="21"/>
      </w:pPr>
      <w:r>
        <w:t>9. Safety-Netting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90672" w14:paraId="661E4E36" w14:textId="77777777">
        <w:tc>
          <w:tcPr>
            <w:tcW w:w="4320" w:type="dxa"/>
          </w:tcPr>
          <w:p w14:paraId="2C6E5888" w14:textId="77777777" w:rsidR="00D90672" w:rsidRDefault="008B60F9">
            <w:pPr>
              <w:spacing w:after="0" w:line="240" w:lineRule="auto"/>
            </w:pPr>
            <w:r>
              <w:t>Smart Phrase</w:t>
            </w:r>
          </w:p>
        </w:tc>
        <w:tc>
          <w:tcPr>
            <w:tcW w:w="4320" w:type="dxa"/>
          </w:tcPr>
          <w:p w14:paraId="2047308D" w14:textId="77777777" w:rsidR="00D90672" w:rsidRDefault="008B60F9">
            <w:pPr>
              <w:spacing w:after="0" w:line="240" w:lineRule="auto"/>
            </w:pPr>
            <w:r>
              <w:t>Uzbek</w:t>
            </w:r>
          </w:p>
        </w:tc>
      </w:tr>
      <w:tr w:rsidR="00D90672" w14:paraId="20D534DA" w14:textId="77777777">
        <w:tc>
          <w:tcPr>
            <w:tcW w:w="4320" w:type="dxa"/>
          </w:tcPr>
          <w:p w14:paraId="33AB6847" w14:textId="77777777" w:rsidR="00D90672" w:rsidRDefault="008B60F9">
            <w:pPr>
              <w:spacing w:after="0" w:line="240" w:lineRule="auto"/>
            </w:pPr>
            <w:r>
              <w:t>Let us know immediately if...</w:t>
            </w:r>
          </w:p>
        </w:tc>
        <w:tc>
          <w:tcPr>
            <w:tcW w:w="4320" w:type="dxa"/>
          </w:tcPr>
          <w:p w14:paraId="51CC2C88" w14:textId="77777777" w:rsidR="00D90672" w:rsidRDefault="008B60F9">
            <w:pPr>
              <w:spacing w:after="0" w:line="240" w:lineRule="auto"/>
            </w:pPr>
            <w:r>
              <w:t xml:space="preserve">Agar ... </w:t>
            </w:r>
            <w:proofErr w:type="spellStart"/>
            <w:proofErr w:type="gramStart"/>
            <w:r>
              <w:t>bo‘</w:t>
            </w:r>
            <w:proofErr w:type="gramEnd"/>
            <w:r>
              <w:t>lsa</w:t>
            </w:r>
            <w:proofErr w:type="spellEnd"/>
            <w:r>
              <w:t xml:space="preserve">, </w:t>
            </w:r>
            <w:proofErr w:type="spellStart"/>
            <w:r>
              <w:t>darhol</w:t>
            </w:r>
            <w:proofErr w:type="spellEnd"/>
            <w:r>
              <w:t xml:space="preserve"> </w:t>
            </w:r>
            <w:proofErr w:type="spellStart"/>
            <w:r>
              <w:t>bizga</w:t>
            </w:r>
            <w:proofErr w:type="spellEnd"/>
            <w:r>
              <w:t xml:space="preserve"> </w:t>
            </w:r>
            <w:proofErr w:type="spellStart"/>
            <w:r>
              <w:t>xabar</w:t>
            </w:r>
            <w:proofErr w:type="spellEnd"/>
            <w:r>
              <w:t xml:space="preserve"> </w:t>
            </w:r>
            <w:proofErr w:type="spellStart"/>
            <w:r>
              <w:t>bering</w:t>
            </w:r>
            <w:proofErr w:type="spellEnd"/>
            <w:r>
              <w:t>.</w:t>
            </w:r>
          </w:p>
        </w:tc>
      </w:tr>
      <w:tr w:rsidR="00D90672" w14:paraId="20E38158" w14:textId="77777777">
        <w:tc>
          <w:tcPr>
            <w:tcW w:w="4320" w:type="dxa"/>
          </w:tcPr>
          <w:p w14:paraId="2E5941B3" w14:textId="77777777" w:rsidR="00D90672" w:rsidRDefault="008B60F9">
            <w:pPr>
              <w:spacing w:after="0" w:line="240" w:lineRule="auto"/>
            </w:pPr>
            <w:r>
              <w:t>If the pain becomes suddenly worse...</w:t>
            </w:r>
          </w:p>
        </w:tc>
        <w:tc>
          <w:tcPr>
            <w:tcW w:w="4320" w:type="dxa"/>
          </w:tcPr>
          <w:p w14:paraId="313A33D7" w14:textId="77777777" w:rsidR="00D90672" w:rsidRDefault="008B60F9">
            <w:pPr>
              <w:spacing w:after="0" w:line="240" w:lineRule="auto"/>
            </w:pPr>
            <w:r>
              <w:t xml:space="preserve">Agar </w:t>
            </w: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  <w:r>
              <w:t xml:space="preserve"> </w:t>
            </w:r>
            <w:proofErr w:type="spellStart"/>
            <w:r>
              <w:t>to‘satdan</w:t>
            </w:r>
            <w:proofErr w:type="spellEnd"/>
            <w:r>
              <w:t xml:space="preserve"> </w:t>
            </w:r>
            <w:proofErr w:type="spellStart"/>
            <w:r>
              <w:t>kuchaysa</w:t>
            </w:r>
            <w:proofErr w:type="spellEnd"/>
            <w:r>
              <w:t>...</w:t>
            </w:r>
          </w:p>
        </w:tc>
      </w:tr>
      <w:tr w:rsidR="00D90672" w14:paraId="22AB9875" w14:textId="77777777">
        <w:tc>
          <w:tcPr>
            <w:tcW w:w="4320" w:type="dxa"/>
          </w:tcPr>
          <w:p w14:paraId="52E5D653" w14:textId="77777777" w:rsidR="00D90672" w:rsidRDefault="008B60F9">
            <w:pPr>
              <w:spacing w:after="0" w:line="240" w:lineRule="auto"/>
            </w:pPr>
            <w:r>
              <w:t>If you develop severe vomiting...</w:t>
            </w:r>
          </w:p>
        </w:tc>
        <w:tc>
          <w:tcPr>
            <w:tcW w:w="4320" w:type="dxa"/>
          </w:tcPr>
          <w:p w14:paraId="565C0152" w14:textId="77777777" w:rsidR="00D90672" w:rsidRDefault="008B60F9">
            <w:pPr>
              <w:spacing w:after="0" w:line="240" w:lineRule="auto"/>
            </w:pPr>
            <w:r>
              <w:t xml:space="preserve">Agar </w:t>
            </w:r>
            <w:proofErr w:type="spellStart"/>
            <w:r>
              <w:t>kuchli</w:t>
            </w:r>
            <w:proofErr w:type="spellEnd"/>
            <w:r>
              <w:t xml:space="preserve"> </w:t>
            </w:r>
            <w:proofErr w:type="spellStart"/>
            <w:r>
              <w:t>qusish</w:t>
            </w:r>
            <w:proofErr w:type="spellEnd"/>
            <w:r>
              <w:t xml:space="preserve"> </w:t>
            </w:r>
            <w:proofErr w:type="spellStart"/>
            <w:r>
              <w:t>paydo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lsa</w:t>
            </w:r>
            <w:proofErr w:type="spellEnd"/>
            <w:r>
              <w:t>...</w:t>
            </w:r>
          </w:p>
        </w:tc>
      </w:tr>
      <w:tr w:rsidR="00D90672" w14:paraId="2983273A" w14:textId="77777777">
        <w:tc>
          <w:tcPr>
            <w:tcW w:w="4320" w:type="dxa"/>
          </w:tcPr>
          <w:p w14:paraId="2C048909" w14:textId="77777777" w:rsidR="00D90672" w:rsidRDefault="008B60F9">
            <w:pPr>
              <w:spacing w:after="0" w:line="240" w:lineRule="auto"/>
            </w:pPr>
            <w:r>
              <w:t>If you develop dizziness...</w:t>
            </w:r>
          </w:p>
        </w:tc>
        <w:tc>
          <w:tcPr>
            <w:tcW w:w="4320" w:type="dxa"/>
          </w:tcPr>
          <w:p w14:paraId="4509F184" w14:textId="77777777" w:rsidR="00D90672" w:rsidRDefault="008B60F9">
            <w:pPr>
              <w:spacing w:after="0" w:line="240" w:lineRule="auto"/>
            </w:pPr>
            <w:r>
              <w:t xml:space="preserve">Agar </w:t>
            </w:r>
            <w:proofErr w:type="spellStart"/>
            <w:r>
              <w:t>boshingiz</w:t>
            </w:r>
            <w:proofErr w:type="spellEnd"/>
            <w:r>
              <w:t xml:space="preserve"> </w:t>
            </w:r>
            <w:proofErr w:type="spellStart"/>
            <w:r>
              <w:t>aylansa</w:t>
            </w:r>
            <w:proofErr w:type="spellEnd"/>
            <w:r>
              <w:t>...</w:t>
            </w:r>
          </w:p>
        </w:tc>
      </w:tr>
      <w:tr w:rsidR="00D90672" w14:paraId="6A811915" w14:textId="77777777">
        <w:tc>
          <w:tcPr>
            <w:tcW w:w="4320" w:type="dxa"/>
          </w:tcPr>
          <w:p w14:paraId="2784A07B" w14:textId="77777777" w:rsidR="00D90672" w:rsidRDefault="008B60F9">
            <w:pPr>
              <w:spacing w:after="0" w:line="240" w:lineRule="auto"/>
            </w:pPr>
            <w:r>
              <w:t>If you develop any new symptoms...</w:t>
            </w:r>
          </w:p>
        </w:tc>
        <w:tc>
          <w:tcPr>
            <w:tcW w:w="4320" w:type="dxa"/>
          </w:tcPr>
          <w:p w14:paraId="260D624E" w14:textId="77777777" w:rsidR="00D90672" w:rsidRDefault="008B60F9">
            <w:pPr>
              <w:spacing w:after="0" w:line="240" w:lineRule="auto"/>
            </w:pPr>
            <w:r>
              <w:t xml:space="preserve">Agar </w:t>
            </w:r>
            <w:proofErr w:type="spellStart"/>
            <w:r>
              <w:t>yangi</w:t>
            </w:r>
            <w:proofErr w:type="spellEnd"/>
            <w:r>
              <w:t xml:space="preserve"> </w:t>
            </w:r>
            <w:proofErr w:type="spellStart"/>
            <w:r>
              <w:t>alomatlar</w:t>
            </w:r>
            <w:proofErr w:type="spellEnd"/>
            <w:r>
              <w:t xml:space="preserve"> </w:t>
            </w:r>
            <w:proofErr w:type="spellStart"/>
            <w:r>
              <w:t>paydo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lsa</w:t>
            </w:r>
            <w:proofErr w:type="spellEnd"/>
            <w:r>
              <w:t>...</w:t>
            </w:r>
          </w:p>
        </w:tc>
      </w:tr>
      <w:tr w:rsidR="00D90672" w14:paraId="53EEBA8B" w14:textId="77777777">
        <w:tc>
          <w:tcPr>
            <w:tcW w:w="4320" w:type="dxa"/>
          </w:tcPr>
          <w:p w14:paraId="75AC3728" w14:textId="77777777" w:rsidR="00D90672" w:rsidRDefault="008B60F9">
            <w:pPr>
              <w:spacing w:after="0" w:line="240" w:lineRule="auto"/>
            </w:pPr>
            <w:r>
              <w:t xml:space="preserve">You should come back for </w:t>
            </w:r>
            <w:r>
              <w:t>reassessment.</w:t>
            </w:r>
          </w:p>
        </w:tc>
        <w:tc>
          <w:tcPr>
            <w:tcW w:w="4320" w:type="dxa"/>
          </w:tcPr>
          <w:p w14:paraId="6ACCF563" w14:textId="77777777" w:rsidR="00D90672" w:rsidRDefault="008B60F9">
            <w:pPr>
              <w:spacing w:after="0" w:line="240" w:lineRule="auto"/>
            </w:pPr>
            <w:proofErr w:type="spellStart"/>
            <w:r>
              <w:t>Qayta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ko‘</w:t>
            </w:r>
            <w:proofErr w:type="gramEnd"/>
            <w:r>
              <w:t>rikdan</w:t>
            </w:r>
            <w:proofErr w:type="spellEnd"/>
            <w:r>
              <w:t xml:space="preserve"> </w:t>
            </w:r>
            <w:proofErr w:type="spellStart"/>
            <w:r>
              <w:t>o‘tish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kelishingiz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</w:tr>
    </w:tbl>
    <w:p w14:paraId="08774FC6" w14:textId="77777777" w:rsidR="00D90672" w:rsidRDefault="008B60F9">
      <w:pPr>
        <w:pStyle w:val="21"/>
      </w:pPr>
      <w:r>
        <w:t>10. Patient Smart Phrases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90672" w14:paraId="610F370C" w14:textId="77777777">
        <w:tc>
          <w:tcPr>
            <w:tcW w:w="4320" w:type="dxa"/>
          </w:tcPr>
          <w:p w14:paraId="643C1A45" w14:textId="77777777" w:rsidR="00D90672" w:rsidRDefault="008B60F9">
            <w:pPr>
              <w:spacing w:after="0" w:line="240" w:lineRule="auto"/>
            </w:pPr>
            <w:r>
              <w:t>Smart Phrase</w:t>
            </w:r>
          </w:p>
        </w:tc>
        <w:tc>
          <w:tcPr>
            <w:tcW w:w="4320" w:type="dxa"/>
          </w:tcPr>
          <w:p w14:paraId="70C8C3DF" w14:textId="77777777" w:rsidR="00D90672" w:rsidRDefault="008B60F9">
            <w:pPr>
              <w:spacing w:after="0" w:line="240" w:lineRule="auto"/>
            </w:pPr>
            <w:r>
              <w:t>Uzbek</w:t>
            </w:r>
          </w:p>
        </w:tc>
      </w:tr>
      <w:tr w:rsidR="00D90672" w14:paraId="3FABA43E" w14:textId="77777777">
        <w:tc>
          <w:tcPr>
            <w:tcW w:w="4320" w:type="dxa"/>
          </w:tcPr>
          <w:p w14:paraId="1FBFBD13" w14:textId="77777777" w:rsidR="00D90672" w:rsidRDefault="008B60F9">
            <w:pPr>
              <w:spacing w:after="0" w:line="240" w:lineRule="auto"/>
            </w:pPr>
            <w:r>
              <w:t>It started around my belly button.</w:t>
            </w:r>
          </w:p>
        </w:tc>
        <w:tc>
          <w:tcPr>
            <w:tcW w:w="4320" w:type="dxa"/>
          </w:tcPr>
          <w:p w14:paraId="19C54318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  <w:r>
              <w:t xml:space="preserve"> </w:t>
            </w:r>
            <w:proofErr w:type="spellStart"/>
            <w:r>
              <w:t>kindigim</w:t>
            </w:r>
            <w:proofErr w:type="spellEnd"/>
            <w:r>
              <w:t xml:space="preserve"> </w:t>
            </w:r>
            <w:proofErr w:type="spellStart"/>
            <w:r>
              <w:t>atrofida</w:t>
            </w:r>
            <w:proofErr w:type="spellEnd"/>
            <w:r>
              <w:t xml:space="preserve"> </w:t>
            </w:r>
            <w:proofErr w:type="spellStart"/>
            <w:r>
              <w:t>boshlandi</w:t>
            </w:r>
            <w:proofErr w:type="spellEnd"/>
            <w:r>
              <w:t>.</w:t>
            </w:r>
          </w:p>
        </w:tc>
      </w:tr>
      <w:tr w:rsidR="00D90672" w14:paraId="3468DE6B" w14:textId="77777777">
        <w:tc>
          <w:tcPr>
            <w:tcW w:w="4320" w:type="dxa"/>
          </w:tcPr>
          <w:p w14:paraId="36C8C507" w14:textId="77777777" w:rsidR="00D90672" w:rsidRDefault="008B60F9">
            <w:pPr>
              <w:spacing w:after="0" w:line="240" w:lineRule="auto"/>
            </w:pPr>
            <w:r>
              <w:t>It has gradually moved to the lower right side.</w:t>
            </w:r>
          </w:p>
        </w:tc>
        <w:tc>
          <w:tcPr>
            <w:tcW w:w="4320" w:type="dxa"/>
          </w:tcPr>
          <w:p w14:paraId="4F3B639A" w14:textId="77777777" w:rsidR="00D90672" w:rsidRDefault="008B60F9">
            <w:pPr>
              <w:spacing w:after="0" w:line="240" w:lineRule="auto"/>
            </w:pPr>
            <w:r>
              <w:t xml:space="preserve">U </w:t>
            </w:r>
            <w:proofErr w:type="spellStart"/>
            <w:r>
              <w:t>asta-sekin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ng</w:t>
            </w:r>
            <w:proofErr w:type="spellEnd"/>
            <w:r>
              <w:t xml:space="preserve"> </w:t>
            </w:r>
            <w:proofErr w:type="spellStart"/>
            <w:r>
              <w:t>pastki</w:t>
            </w:r>
            <w:proofErr w:type="spellEnd"/>
            <w:r>
              <w:t xml:space="preserve"> </w:t>
            </w:r>
            <w:proofErr w:type="spellStart"/>
            <w:r>
              <w:t>qi</w:t>
            </w:r>
            <w:r>
              <w:t>smga</w:t>
            </w:r>
            <w:proofErr w:type="spellEnd"/>
            <w:r>
              <w:t xml:space="preserve"> </w:t>
            </w:r>
            <w:proofErr w:type="spellStart"/>
            <w:r>
              <w:t>ko‘chdi</w:t>
            </w:r>
            <w:proofErr w:type="spellEnd"/>
            <w:r>
              <w:t>.</w:t>
            </w:r>
          </w:p>
        </w:tc>
      </w:tr>
      <w:tr w:rsidR="00D90672" w14:paraId="344B1A4B" w14:textId="77777777">
        <w:tc>
          <w:tcPr>
            <w:tcW w:w="4320" w:type="dxa"/>
          </w:tcPr>
          <w:p w14:paraId="36296FAF" w14:textId="77777777" w:rsidR="00D90672" w:rsidRDefault="008B60F9">
            <w:pPr>
              <w:spacing w:after="0" w:line="240" w:lineRule="auto"/>
            </w:pPr>
            <w:r>
              <w:t>Moving around makes it worse.</w:t>
            </w:r>
          </w:p>
        </w:tc>
        <w:tc>
          <w:tcPr>
            <w:tcW w:w="4320" w:type="dxa"/>
          </w:tcPr>
          <w:p w14:paraId="6EAE6AFB" w14:textId="77777777" w:rsidR="00D90672" w:rsidRDefault="008B60F9">
            <w:pPr>
              <w:spacing w:after="0" w:line="240" w:lineRule="auto"/>
            </w:pPr>
            <w:r>
              <w:t xml:space="preserve">Harakat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uni</w:t>
            </w:r>
            <w:proofErr w:type="spellEnd"/>
            <w:r>
              <w:t xml:space="preserve"> </w:t>
            </w:r>
            <w:proofErr w:type="spellStart"/>
            <w:r>
              <w:t>kuchaytiradi</w:t>
            </w:r>
            <w:proofErr w:type="spellEnd"/>
            <w:r>
              <w:t>.</w:t>
            </w:r>
          </w:p>
        </w:tc>
      </w:tr>
      <w:tr w:rsidR="00D90672" w14:paraId="1CC44CA4" w14:textId="77777777">
        <w:tc>
          <w:tcPr>
            <w:tcW w:w="4320" w:type="dxa"/>
          </w:tcPr>
          <w:p w14:paraId="403C7382" w14:textId="77777777" w:rsidR="00D90672" w:rsidRDefault="008B60F9">
            <w:pPr>
              <w:spacing w:after="0" w:line="240" w:lineRule="auto"/>
            </w:pPr>
            <w:r>
              <w:t>Staying still seems to help.</w:t>
            </w:r>
          </w:p>
        </w:tc>
        <w:tc>
          <w:tcPr>
            <w:tcW w:w="4320" w:type="dxa"/>
          </w:tcPr>
          <w:p w14:paraId="6A2807E8" w14:textId="77777777" w:rsidR="00D90672" w:rsidRDefault="008B60F9">
            <w:pPr>
              <w:spacing w:after="0" w:line="240" w:lineRule="auto"/>
            </w:pPr>
            <w:proofErr w:type="spellStart"/>
            <w:r>
              <w:t>Qimirlamay</w:t>
            </w:r>
            <w:proofErr w:type="spellEnd"/>
            <w:r>
              <w:t xml:space="preserve"> </w:t>
            </w:r>
            <w:proofErr w:type="spellStart"/>
            <w:r>
              <w:t>turish</w:t>
            </w:r>
            <w:proofErr w:type="spellEnd"/>
            <w:r>
              <w:t xml:space="preserve"> </w:t>
            </w:r>
            <w:proofErr w:type="spellStart"/>
            <w:r>
              <w:t>biroz</w:t>
            </w:r>
            <w:proofErr w:type="spellEnd"/>
            <w:r>
              <w:t xml:space="preserve"> </w:t>
            </w:r>
            <w:proofErr w:type="spellStart"/>
            <w:r>
              <w:t>yordam</w:t>
            </w:r>
            <w:proofErr w:type="spellEnd"/>
            <w:r>
              <w:t xml:space="preserve"> </w:t>
            </w:r>
            <w:proofErr w:type="spellStart"/>
            <w:r>
              <w:t>berayotganga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xshaydi</w:t>
            </w:r>
            <w:proofErr w:type="spellEnd"/>
            <w:r>
              <w:t>.</w:t>
            </w:r>
          </w:p>
        </w:tc>
      </w:tr>
      <w:tr w:rsidR="00D90672" w14:paraId="19FBC152" w14:textId="77777777">
        <w:tc>
          <w:tcPr>
            <w:tcW w:w="4320" w:type="dxa"/>
          </w:tcPr>
          <w:p w14:paraId="31BCDEA2" w14:textId="77777777" w:rsidR="00D90672" w:rsidRDefault="008B60F9">
            <w:pPr>
              <w:spacing w:after="0" w:line="240" w:lineRule="auto"/>
            </w:pPr>
            <w:r>
              <w:t>I don't feel like eating.</w:t>
            </w:r>
          </w:p>
        </w:tc>
        <w:tc>
          <w:tcPr>
            <w:tcW w:w="4320" w:type="dxa"/>
          </w:tcPr>
          <w:p w14:paraId="35B5C964" w14:textId="77777777" w:rsidR="00D90672" w:rsidRDefault="008B60F9">
            <w:pPr>
              <w:spacing w:after="0" w:line="240" w:lineRule="auto"/>
            </w:pPr>
            <w:proofErr w:type="spellStart"/>
            <w:r>
              <w:t>Ovqat</w:t>
            </w:r>
            <w:proofErr w:type="spellEnd"/>
            <w:r>
              <w:t xml:space="preserve"> </w:t>
            </w:r>
            <w:proofErr w:type="spellStart"/>
            <w:r>
              <w:t>yeyishga</w:t>
            </w:r>
            <w:proofErr w:type="spellEnd"/>
            <w:r>
              <w:t xml:space="preserve"> </w:t>
            </w:r>
            <w:proofErr w:type="spellStart"/>
            <w:r>
              <w:t>ishtaham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yo‘</w:t>
            </w:r>
            <w:proofErr w:type="gramEnd"/>
            <w:r>
              <w:t>q</w:t>
            </w:r>
            <w:proofErr w:type="spellEnd"/>
            <w:r>
              <w:t>.</w:t>
            </w:r>
          </w:p>
        </w:tc>
      </w:tr>
      <w:tr w:rsidR="00D90672" w14:paraId="51EB057C" w14:textId="77777777">
        <w:tc>
          <w:tcPr>
            <w:tcW w:w="4320" w:type="dxa"/>
          </w:tcPr>
          <w:p w14:paraId="6A341EE8" w14:textId="77777777" w:rsidR="00D90672" w:rsidRDefault="008B60F9">
            <w:pPr>
              <w:spacing w:after="0" w:line="240" w:lineRule="auto"/>
            </w:pPr>
            <w:r>
              <w:t xml:space="preserve">I haven't been able to eat or </w:t>
            </w:r>
            <w:r>
              <w:t>drink much.</w:t>
            </w:r>
          </w:p>
        </w:tc>
        <w:tc>
          <w:tcPr>
            <w:tcW w:w="4320" w:type="dxa"/>
          </w:tcPr>
          <w:p w14:paraId="6C92AC5B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Ko‘</w:t>
            </w:r>
            <w:proofErr w:type="gramEnd"/>
            <w:r>
              <w:t>p</w:t>
            </w:r>
            <w:proofErr w:type="spellEnd"/>
            <w:r>
              <w:t xml:space="preserve"> </w:t>
            </w:r>
            <w:proofErr w:type="spellStart"/>
            <w:r>
              <w:t>ovqat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ichimlik</w:t>
            </w:r>
            <w:proofErr w:type="spellEnd"/>
            <w:r>
              <w:t xml:space="preserve"> </w:t>
            </w:r>
            <w:proofErr w:type="spellStart"/>
            <w:r>
              <w:t>iste’mol</w:t>
            </w:r>
            <w:proofErr w:type="spellEnd"/>
            <w:r>
              <w:t xml:space="preserve"> </w:t>
            </w:r>
            <w:proofErr w:type="spellStart"/>
            <w:r>
              <w:t>qila</w:t>
            </w:r>
            <w:proofErr w:type="spellEnd"/>
            <w:r>
              <w:t xml:space="preserve"> </w:t>
            </w:r>
            <w:proofErr w:type="spellStart"/>
            <w:r>
              <w:t>olmadim</w:t>
            </w:r>
            <w:proofErr w:type="spellEnd"/>
            <w:r>
              <w:t>.</w:t>
            </w:r>
          </w:p>
        </w:tc>
      </w:tr>
      <w:tr w:rsidR="00D90672" w14:paraId="0824D40D" w14:textId="77777777">
        <w:tc>
          <w:tcPr>
            <w:tcW w:w="4320" w:type="dxa"/>
          </w:tcPr>
          <w:p w14:paraId="403E4B93" w14:textId="77777777" w:rsidR="00D90672" w:rsidRDefault="008B60F9">
            <w:pPr>
              <w:spacing w:after="0" w:line="240" w:lineRule="auto"/>
            </w:pPr>
            <w:r>
              <w:t>I've never experienced anything like this before.</w:t>
            </w:r>
          </w:p>
        </w:tc>
        <w:tc>
          <w:tcPr>
            <w:tcW w:w="4320" w:type="dxa"/>
          </w:tcPr>
          <w:p w14:paraId="30E624F7" w14:textId="77777777" w:rsidR="00D90672" w:rsidRDefault="008B60F9">
            <w:pPr>
              <w:spacing w:after="0" w:line="240" w:lineRule="auto"/>
            </w:pPr>
            <w:proofErr w:type="spellStart"/>
            <w:r>
              <w:t>Ilgari</w:t>
            </w:r>
            <w:proofErr w:type="spellEnd"/>
            <w:r>
              <w:t xml:space="preserve"> </w:t>
            </w:r>
            <w:proofErr w:type="spellStart"/>
            <w:r>
              <w:t>hech</w:t>
            </w:r>
            <w:proofErr w:type="spellEnd"/>
            <w:r>
              <w:t xml:space="preserve"> </w:t>
            </w:r>
            <w:proofErr w:type="spellStart"/>
            <w:r>
              <w:t>qachon</w:t>
            </w:r>
            <w:proofErr w:type="spellEnd"/>
            <w:r>
              <w:t xml:space="preserve"> </w:t>
            </w:r>
            <w:proofErr w:type="spellStart"/>
            <w:r>
              <w:t>bunday</w:t>
            </w:r>
            <w:proofErr w:type="spellEnd"/>
            <w:r>
              <w:t xml:space="preserve"> </w:t>
            </w:r>
            <w:proofErr w:type="spellStart"/>
            <w:r>
              <w:t>holatni</w:t>
            </w:r>
            <w:proofErr w:type="spellEnd"/>
            <w:r>
              <w:t xml:space="preserve"> </w:t>
            </w:r>
            <w:proofErr w:type="spellStart"/>
            <w:r>
              <w:t>boshdan</w:t>
            </w:r>
            <w:proofErr w:type="spellEnd"/>
            <w:r>
              <w:t xml:space="preserve"> </w:t>
            </w:r>
            <w:proofErr w:type="spellStart"/>
            <w:r>
              <w:t>kechirmaganman</w:t>
            </w:r>
            <w:proofErr w:type="spellEnd"/>
            <w:r>
              <w:t>.</w:t>
            </w:r>
          </w:p>
        </w:tc>
      </w:tr>
      <w:tr w:rsidR="00D90672" w14:paraId="3B829390" w14:textId="77777777">
        <w:tc>
          <w:tcPr>
            <w:tcW w:w="4320" w:type="dxa"/>
          </w:tcPr>
          <w:p w14:paraId="07E7B2AB" w14:textId="77777777" w:rsidR="00D90672" w:rsidRDefault="008B60F9">
            <w:pPr>
              <w:spacing w:after="0" w:line="240" w:lineRule="auto"/>
            </w:pPr>
            <w:r>
              <w:t>I took some paracetamol, but it didn't help much.</w:t>
            </w:r>
          </w:p>
        </w:tc>
        <w:tc>
          <w:tcPr>
            <w:tcW w:w="4320" w:type="dxa"/>
          </w:tcPr>
          <w:p w14:paraId="5EBE0995" w14:textId="77777777" w:rsidR="00D90672" w:rsidRDefault="008B60F9">
            <w:pPr>
              <w:spacing w:after="0" w:line="240" w:lineRule="auto"/>
            </w:pPr>
            <w:proofErr w:type="spellStart"/>
            <w:r>
              <w:t>Paratsetamol</w:t>
            </w:r>
            <w:proofErr w:type="spellEnd"/>
            <w:r>
              <w:t xml:space="preserve"> </w:t>
            </w:r>
            <w:proofErr w:type="spellStart"/>
            <w:r>
              <w:t>ichdim</w:t>
            </w:r>
            <w:proofErr w:type="spellEnd"/>
            <w:r>
              <w:t xml:space="preserve">, </w:t>
            </w:r>
            <w:proofErr w:type="spellStart"/>
            <w:r>
              <w:t>lekin</w:t>
            </w:r>
            <w:proofErr w:type="spellEnd"/>
            <w:r>
              <w:t xml:space="preserve"> </w:t>
            </w:r>
            <w:proofErr w:type="spellStart"/>
            <w:r>
              <w:t>unchalik</w:t>
            </w:r>
            <w:proofErr w:type="spellEnd"/>
            <w:r>
              <w:t xml:space="preserve"> </w:t>
            </w:r>
            <w:proofErr w:type="spellStart"/>
            <w:r>
              <w:t>yordam</w:t>
            </w:r>
            <w:proofErr w:type="spellEnd"/>
            <w:r>
              <w:t xml:space="preserve"> </w:t>
            </w:r>
            <w:proofErr w:type="spellStart"/>
            <w:r>
              <w:t>bermadi</w:t>
            </w:r>
            <w:proofErr w:type="spellEnd"/>
            <w:r>
              <w:t>.</w:t>
            </w:r>
          </w:p>
        </w:tc>
      </w:tr>
      <w:tr w:rsidR="00D90672" w14:paraId="669F82A5" w14:textId="77777777">
        <w:tc>
          <w:tcPr>
            <w:tcW w:w="4320" w:type="dxa"/>
          </w:tcPr>
          <w:p w14:paraId="1B63CD83" w14:textId="77777777" w:rsidR="00D90672" w:rsidRDefault="008B60F9">
            <w:pPr>
              <w:spacing w:after="0" w:line="240" w:lineRule="auto"/>
            </w:pPr>
            <w:r>
              <w:t>I'm worried that it might be appendicitis.</w:t>
            </w:r>
          </w:p>
        </w:tc>
        <w:tc>
          <w:tcPr>
            <w:tcW w:w="4320" w:type="dxa"/>
          </w:tcPr>
          <w:p w14:paraId="5ECFD808" w14:textId="77777777" w:rsidR="00D90672" w:rsidRDefault="008B60F9">
            <w:pPr>
              <w:spacing w:after="0" w:line="240" w:lineRule="auto"/>
            </w:pPr>
            <w:r>
              <w:t xml:space="preserve">Bu </w:t>
            </w:r>
            <w:proofErr w:type="spellStart"/>
            <w:r>
              <w:t>appenditsit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lishi</w:t>
            </w:r>
            <w:proofErr w:type="spellEnd"/>
            <w:r>
              <w:t xml:space="preserve"> </w:t>
            </w:r>
            <w:proofErr w:type="spellStart"/>
            <w:r>
              <w:t>mumkinligidan</w:t>
            </w:r>
            <w:proofErr w:type="spellEnd"/>
            <w:r>
              <w:t xml:space="preserve"> </w:t>
            </w:r>
            <w:proofErr w:type="spellStart"/>
            <w:r>
              <w:t>xavotirdaman</w:t>
            </w:r>
            <w:proofErr w:type="spellEnd"/>
            <w:r>
              <w:t>.</w:t>
            </w:r>
          </w:p>
        </w:tc>
      </w:tr>
    </w:tbl>
    <w:p w14:paraId="1063E8AF" w14:textId="77777777" w:rsidR="00D90672" w:rsidRDefault="008B60F9">
      <w:pPr>
        <w:pStyle w:val="21"/>
      </w:pPr>
      <w:r>
        <w:t>11. B2 Phrasal Verbs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90672" w14:paraId="5228CC86" w14:textId="77777777">
        <w:tc>
          <w:tcPr>
            <w:tcW w:w="2880" w:type="dxa"/>
          </w:tcPr>
          <w:p w14:paraId="63E234E6" w14:textId="77777777" w:rsidR="00D90672" w:rsidRDefault="008B60F9">
            <w:pPr>
              <w:spacing w:after="0" w:line="240" w:lineRule="auto"/>
            </w:pPr>
            <w:r>
              <w:t>Phrasal Verb</w:t>
            </w:r>
          </w:p>
        </w:tc>
        <w:tc>
          <w:tcPr>
            <w:tcW w:w="2880" w:type="dxa"/>
          </w:tcPr>
          <w:p w14:paraId="781445A6" w14:textId="77777777" w:rsidR="00D90672" w:rsidRDefault="008B60F9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3CC0F94D" w14:textId="77777777" w:rsidR="00D90672" w:rsidRDefault="008B60F9">
            <w:pPr>
              <w:spacing w:after="0" w:line="240" w:lineRule="auto"/>
            </w:pPr>
            <w:r>
              <w:t>Example</w:t>
            </w:r>
          </w:p>
        </w:tc>
      </w:tr>
      <w:tr w:rsidR="00D90672" w14:paraId="65DF1EFF" w14:textId="77777777">
        <w:tc>
          <w:tcPr>
            <w:tcW w:w="2880" w:type="dxa"/>
          </w:tcPr>
          <w:p w14:paraId="023B0A73" w14:textId="77777777" w:rsidR="00D90672" w:rsidRDefault="008B60F9">
            <w:pPr>
              <w:spacing w:after="0" w:line="240" w:lineRule="auto"/>
            </w:pPr>
            <w:r>
              <w:t>come in</w:t>
            </w:r>
          </w:p>
        </w:tc>
        <w:tc>
          <w:tcPr>
            <w:tcW w:w="2880" w:type="dxa"/>
          </w:tcPr>
          <w:p w14:paraId="2E0C821E" w14:textId="77777777" w:rsidR="00D90672" w:rsidRDefault="008B60F9">
            <w:pPr>
              <w:spacing w:after="0" w:line="240" w:lineRule="auto"/>
            </w:pPr>
            <w:proofErr w:type="spellStart"/>
            <w:r>
              <w:t>shifoxonaga</w:t>
            </w:r>
            <w:proofErr w:type="spellEnd"/>
            <w:r>
              <w:t xml:space="preserve"> </w:t>
            </w:r>
            <w:proofErr w:type="spellStart"/>
            <w:r>
              <w:t>kelmoq</w:t>
            </w:r>
            <w:proofErr w:type="spellEnd"/>
          </w:p>
        </w:tc>
        <w:tc>
          <w:tcPr>
            <w:tcW w:w="2880" w:type="dxa"/>
          </w:tcPr>
          <w:p w14:paraId="30E8966A" w14:textId="77777777" w:rsidR="00D90672" w:rsidRDefault="008B60F9">
            <w:pPr>
              <w:spacing w:after="0" w:line="240" w:lineRule="auto"/>
            </w:pPr>
            <w:r>
              <w:t>The patient came in with severe abdominal pain.</w:t>
            </w:r>
          </w:p>
        </w:tc>
      </w:tr>
      <w:tr w:rsidR="00D90672" w14:paraId="7859AEAC" w14:textId="77777777">
        <w:tc>
          <w:tcPr>
            <w:tcW w:w="2880" w:type="dxa"/>
          </w:tcPr>
          <w:p w14:paraId="3BB50935" w14:textId="77777777" w:rsidR="00D90672" w:rsidRDefault="008B60F9">
            <w:pPr>
              <w:spacing w:after="0" w:line="240" w:lineRule="auto"/>
            </w:pPr>
            <w:r>
              <w:t>throw up</w:t>
            </w:r>
          </w:p>
        </w:tc>
        <w:tc>
          <w:tcPr>
            <w:tcW w:w="2880" w:type="dxa"/>
          </w:tcPr>
          <w:p w14:paraId="2B2F17AA" w14:textId="77777777" w:rsidR="00D90672" w:rsidRDefault="008B60F9">
            <w:pPr>
              <w:spacing w:after="0" w:line="240" w:lineRule="auto"/>
            </w:pPr>
            <w:proofErr w:type="spellStart"/>
            <w:r>
              <w:t>qusmoq</w:t>
            </w:r>
            <w:proofErr w:type="spellEnd"/>
          </w:p>
        </w:tc>
        <w:tc>
          <w:tcPr>
            <w:tcW w:w="2880" w:type="dxa"/>
          </w:tcPr>
          <w:p w14:paraId="48AB8D54" w14:textId="77777777" w:rsidR="00D90672" w:rsidRDefault="008B60F9">
            <w:pPr>
              <w:spacing w:after="0" w:line="240" w:lineRule="auto"/>
            </w:pPr>
            <w:r>
              <w:t>He threw up twice.</w:t>
            </w:r>
          </w:p>
        </w:tc>
      </w:tr>
      <w:tr w:rsidR="00D90672" w14:paraId="1A6D5415" w14:textId="77777777">
        <w:tc>
          <w:tcPr>
            <w:tcW w:w="2880" w:type="dxa"/>
          </w:tcPr>
          <w:p w14:paraId="238EF08D" w14:textId="77777777" w:rsidR="00D90672" w:rsidRDefault="008B60F9">
            <w:pPr>
              <w:spacing w:after="0" w:line="240" w:lineRule="auto"/>
            </w:pPr>
            <w:r>
              <w:t>get worse</w:t>
            </w:r>
          </w:p>
        </w:tc>
        <w:tc>
          <w:tcPr>
            <w:tcW w:w="2880" w:type="dxa"/>
          </w:tcPr>
          <w:p w14:paraId="3DAF12A3" w14:textId="77777777" w:rsidR="00D90672" w:rsidRDefault="008B60F9">
            <w:pPr>
              <w:spacing w:after="0" w:line="240" w:lineRule="auto"/>
            </w:pPr>
            <w:proofErr w:type="spellStart"/>
            <w:r>
              <w:t>yomonlashmoq</w:t>
            </w:r>
            <w:proofErr w:type="spellEnd"/>
          </w:p>
        </w:tc>
        <w:tc>
          <w:tcPr>
            <w:tcW w:w="2880" w:type="dxa"/>
          </w:tcPr>
          <w:p w14:paraId="006AC0A6" w14:textId="77777777" w:rsidR="00D90672" w:rsidRDefault="008B60F9">
            <w:pPr>
              <w:spacing w:after="0" w:line="240" w:lineRule="auto"/>
            </w:pPr>
            <w:r>
              <w:t>The pain got worse overnight.</w:t>
            </w:r>
          </w:p>
        </w:tc>
      </w:tr>
      <w:tr w:rsidR="00D90672" w14:paraId="070B588E" w14:textId="77777777">
        <w:tc>
          <w:tcPr>
            <w:tcW w:w="2880" w:type="dxa"/>
          </w:tcPr>
          <w:p w14:paraId="6F3F70CF" w14:textId="77777777" w:rsidR="00D90672" w:rsidRDefault="008B60F9">
            <w:pPr>
              <w:spacing w:after="0" w:line="240" w:lineRule="auto"/>
            </w:pPr>
            <w:r>
              <w:t>calm down</w:t>
            </w:r>
          </w:p>
        </w:tc>
        <w:tc>
          <w:tcPr>
            <w:tcW w:w="2880" w:type="dxa"/>
          </w:tcPr>
          <w:p w14:paraId="6FD7AFF7" w14:textId="77777777" w:rsidR="00D90672" w:rsidRDefault="008B60F9">
            <w:pPr>
              <w:spacing w:after="0" w:line="240" w:lineRule="auto"/>
            </w:pPr>
            <w:proofErr w:type="spellStart"/>
            <w:r>
              <w:t>tinchlanmoq</w:t>
            </w:r>
            <w:proofErr w:type="spellEnd"/>
          </w:p>
        </w:tc>
        <w:tc>
          <w:tcPr>
            <w:tcW w:w="2880" w:type="dxa"/>
          </w:tcPr>
          <w:p w14:paraId="40869B94" w14:textId="77777777" w:rsidR="00D90672" w:rsidRDefault="008B60F9">
            <w:pPr>
              <w:spacing w:after="0" w:line="240" w:lineRule="auto"/>
            </w:pPr>
            <w:r>
              <w:t>Try to calm down and relax.</w:t>
            </w:r>
          </w:p>
        </w:tc>
      </w:tr>
      <w:tr w:rsidR="00D90672" w14:paraId="45A43FD6" w14:textId="77777777">
        <w:tc>
          <w:tcPr>
            <w:tcW w:w="2880" w:type="dxa"/>
          </w:tcPr>
          <w:p w14:paraId="5951069E" w14:textId="77777777" w:rsidR="00D90672" w:rsidRDefault="008B60F9">
            <w:pPr>
              <w:spacing w:after="0" w:line="240" w:lineRule="auto"/>
            </w:pPr>
            <w:r>
              <w:lastRenderedPageBreak/>
              <w:t>find out</w:t>
            </w:r>
          </w:p>
        </w:tc>
        <w:tc>
          <w:tcPr>
            <w:tcW w:w="2880" w:type="dxa"/>
          </w:tcPr>
          <w:p w14:paraId="1477BCBC" w14:textId="77777777" w:rsidR="00D90672" w:rsidRDefault="008B60F9">
            <w:pPr>
              <w:spacing w:after="0" w:line="240" w:lineRule="auto"/>
            </w:pPr>
            <w:proofErr w:type="spellStart"/>
            <w:r>
              <w:t>aniqlamoq</w:t>
            </w:r>
            <w:proofErr w:type="spellEnd"/>
          </w:p>
        </w:tc>
        <w:tc>
          <w:tcPr>
            <w:tcW w:w="2880" w:type="dxa"/>
          </w:tcPr>
          <w:p w14:paraId="509029E6" w14:textId="77777777" w:rsidR="00D90672" w:rsidRDefault="008B60F9">
            <w:pPr>
              <w:spacing w:after="0" w:line="240" w:lineRule="auto"/>
            </w:pPr>
            <w:r>
              <w:t>We need to find out what is causing the pain.</w:t>
            </w:r>
          </w:p>
        </w:tc>
      </w:tr>
      <w:tr w:rsidR="00D90672" w14:paraId="47915AA6" w14:textId="77777777">
        <w:tc>
          <w:tcPr>
            <w:tcW w:w="2880" w:type="dxa"/>
          </w:tcPr>
          <w:p w14:paraId="4931C211" w14:textId="77777777" w:rsidR="00D90672" w:rsidRDefault="008B60F9">
            <w:pPr>
              <w:spacing w:after="0" w:line="240" w:lineRule="auto"/>
            </w:pPr>
            <w:r>
              <w:t>come back</w:t>
            </w:r>
          </w:p>
        </w:tc>
        <w:tc>
          <w:tcPr>
            <w:tcW w:w="2880" w:type="dxa"/>
          </w:tcPr>
          <w:p w14:paraId="14EEF167" w14:textId="77777777" w:rsidR="00D90672" w:rsidRDefault="008B60F9">
            <w:pPr>
              <w:spacing w:after="0" w:line="240" w:lineRule="auto"/>
            </w:pPr>
            <w:proofErr w:type="spellStart"/>
            <w:r>
              <w:t>qaytib</w:t>
            </w:r>
            <w:proofErr w:type="spellEnd"/>
            <w:r>
              <w:t xml:space="preserve"> </w:t>
            </w:r>
            <w:proofErr w:type="spellStart"/>
            <w:r>
              <w:t>kelmoq</w:t>
            </w:r>
            <w:proofErr w:type="spellEnd"/>
          </w:p>
        </w:tc>
        <w:tc>
          <w:tcPr>
            <w:tcW w:w="2880" w:type="dxa"/>
          </w:tcPr>
          <w:p w14:paraId="2DAFAD1F" w14:textId="77777777" w:rsidR="00D90672" w:rsidRDefault="008B60F9">
            <w:pPr>
              <w:spacing w:after="0" w:line="240" w:lineRule="auto"/>
            </w:pPr>
            <w:r>
              <w:t xml:space="preserve">Come back if your symptoms get </w:t>
            </w:r>
            <w:r>
              <w:t>worse.</w:t>
            </w:r>
          </w:p>
        </w:tc>
      </w:tr>
    </w:tbl>
    <w:p w14:paraId="2E4F6AB9" w14:textId="77777777" w:rsidR="00D90672" w:rsidRDefault="008B60F9">
      <w:pPr>
        <w:pStyle w:val="21"/>
      </w:pPr>
      <w:r>
        <w:t>12. Most Useful B2 Smart Phrases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701"/>
        <w:gridCol w:w="5051"/>
        <w:gridCol w:w="2878"/>
      </w:tblGrid>
      <w:tr w:rsidR="00D90672" w14:paraId="74DE7FE4" w14:textId="77777777">
        <w:tc>
          <w:tcPr>
            <w:tcW w:w="702" w:type="dxa"/>
          </w:tcPr>
          <w:p w14:paraId="37BDFB92" w14:textId="77777777" w:rsidR="00D90672" w:rsidRDefault="008B60F9">
            <w:pPr>
              <w:spacing w:after="0" w:line="240" w:lineRule="auto"/>
            </w:pPr>
            <w:r>
              <w:t>#</w:t>
            </w:r>
          </w:p>
        </w:tc>
        <w:tc>
          <w:tcPr>
            <w:tcW w:w="5058" w:type="dxa"/>
          </w:tcPr>
          <w:p w14:paraId="0E68EB01" w14:textId="77777777" w:rsidR="00D90672" w:rsidRDefault="008B60F9">
            <w:pPr>
              <w:spacing w:after="0" w:line="240" w:lineRule="auto"/>
            </w:pPr>
            <w:r>
              <w:t>Smart Phrase</w:t>
            </w:r>
          </w:p>
        </w:tc>
        <w:tc>
          <w:tcPr>
            <w:tcW w:w="2880" w:type="dxa"/>
          </w:tcPr>
          <w:p w14:paraId="6A0C4C78" w14:textId="77777777" w:rsidR="00D90672" w:rsidRDefault="008B60F9">
            <w:pPr>
              <w:spacing w:after="0" w:line="240" w:lineRule="auto"/>
            </w:pPr>
            <w:r>
              <w:t>Uzbek</w:t>
            </w:r>
          </w:p>
        </w:tc>
      </w:tr>
      <w:tr w:rsidR="00D90672" w14:paraId="447B5B6D" w14:textId="77777777">
        <w:tc>
          <w:tcPr>
            <w:tcW w:w="702" w:type="dxa"/>
          </w:tcPr>
          <w:p w14:paraId="16DD480A" w14:textId="77777777" w:rsidR="00D90672" w:rsidRDefault="008B60F9">
            <w:pPr>
              <w:spacing w:after="0" w:line="240" w:lineRule="auto"/>
            </w:pPr>
            <w:r>
              <w:t>1</w:t>
            </w:r>
          </w:p>
        </w:tc>
        <w:tc>
          <w:tcPr>
            <w:tcW w:w="5058" w:type="dxa"/>
          </w:tcPr>
          <w:p w14:paraId="42216500" w14:textId="77777777" w:rsidR="00D90672" w:rsidRDefault="008B60F9">
            <w:pPr>
              <w:spacing w:after="0" w:line="240" w:lineRule="auto"/>
            </w:pPr>
            <w:r>
              <w:t>What brought you to the emergency department today?</w:t>
            </w:r>
          </w:p>
        </w:tc>
        <w:tc>
          <w:tcPr>
            <w:tcW w:w="2880" w:type="dxa"/>
          </w:tcPr>
          <w:p w14:paraId="162C81C7" w14:textId="77777777" w:rsidR="00D90672" w:rsidRDefault="008B60F9">
            <w:pPr>
              <w:spacing w:after="0" w:line="240" w:lineRule="auto"/>
            </w:pPr>
            <w:proofErr w:type="spellStart"/>
            <w:r>
              <w:t>Bugun</w:t>
            </w:r>
            <w:proofErr w:type="spellEnd"/>
            <w:r>
              <w:t xml:space="preserve"> </w:t>
            </w:r>
            <w:proofErr w:type="spellStart"/>
            <w:r>
              <w:t>sizni</w:t>
            </w:r>
            <w:proofErr w:type="spellEnd"/>
            <w:r>
              <w:t xml:space="preserve"> </w:t>
            </w:r>
            <w:proofErr w:type="spellStart"/>
            <w:r>
              <w:t>shoshilinch</w:t>
            </w:r>
            <w:proofErr w:type="spellEnd"/>
            <w:r>
              <w:t xml:space="preserve"> </w:t>
            </w:r>
            <w:proofErr w:type="spellStart"/>
            <w:r>
              <w:t>yordam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limiga</w:t>
            </w:r>
            <w:proofErr w:type="spellEnd"/>
            <w:r>
              <w:t xml:space="preserve"> </w:t>
            </w:r>
            <w:proofErr w:type="spellStart"/>
            <w:r>
              <w:t>nima</w:t>
            </w:r>
            <w:proofErr w:type="spellEnd"/>
            <w:r>
              <w:t xml:space="preserve"> </w:t>
            </w:r>
            <w:proofErr w:type="spellStart"/>
            <w:r>
              <w:t>olib</w:t>
            </w:r>
            <w:proofErr w:type="spellEnd"/>
            <w:r>
              <w:t xml:space="preserve"> </w:t>
            </w:r>
            <w:proofErr w:type="spellStart"/>
            <w:r>
              <w:t>keldi</w:t>
            </w:r>
            <w:proofErr w:type="spellEnd"/>
            <w:r>
              <w:t>?</w:t>
            </w:r>
          </w:p>
        </w:tc>
      </w:tr>
      <w:tr w:rsidR="00D90672" w14:paraId="575AC25E" w14:textId="77777777">
        <w:tc>
          <w:tcPr>
            <w:tcW w:w="702" w:type="dxa"/>
          </w:tcPr>
          <w:p w14:paraId="4B6F3DE9" w14:textId="77777777" w:rsidR="00D90672" w:rsidRDefault="008B60F9">
            <w:pPr>
              <w:spacing w:after="0" w:line="240" w:lineRule="auto"/>
            </w:pPr>
            <w:r>
              <w:t>2</w:t>
            </w:r>
          </w:p>
        </w:tc>
        <w:tc>
          <w:tcPr>
            <w:tcW w:w="5058" w:type="dxa"/>
          </w:tcPr>
          <w:p w14:paraId="05A70145" w14:textId="77777777" w:rsidR="00D90672" w:rsidRDefault="008B60F9">
            <w:pPr>
              <w:spacing w:after="0" w:line="240" w:lineRule="auto"/>
            </w:pPr>
            <w:r>
              <w:t>How would you describe the pain?</w:t>
            </w:r>
          </w:p>
        </w:tc>
        <w:tc>
          <w:tcPr>
            <w:tcW w:w="2880" w:type="dxa"/>
          </w:tcPr>
          <w:p w14:paraId="72E85D93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riqni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tasvirlagan</w:t>
            </w:r>
            <w:proofErr w:type="spellEnd"/>
            <w:r>
              <w:t xml:space="preserve"> </w:t>
            </w:r>
            <w:proofErr w:type="spellStart"/>
            <w:r>
              <w:t>bo‘lardingiz</w:t>
            </w:r>
            <w:proofErr w:type="spellEnd"/>
            <w:r>
              <w:t>?</w:t>
            </w:r>
          </w:p>
        </w:tc>
      </w:tr>
      <w:tr w:rsidR="00D90672" w14:paraId="7C337255" w14:textId="77777777">
        <w:tc>
          <w:tcPr>
            <w:tcW w:w="702" w:type="dxa"/>
          </w:tcPr>
          <w:p w14:paraId="4FDF74A0" w14:textId="77777777" w:rsidR="00D90672" w:rsidRDefault="008B60F9">
            <w:pPr>
              <w:spacing w:after="0" w:line="240" w:lineRule="auto"/>
            </w:pPr>
            <w:r>
              <w:t>3</w:t>
            </w:r>
          </w:p>
        </w:tc>
        <w:tc>
          <w:tcPr>
            <w:tcW w:w="5058" w:type="dxa"/>
          </w:tcPr>
          <w:p w14:paraId="4A8A0E38" w14:textId="77777777" w:rsidR="00D90672" w:rsidRDefault="008B60F9">
            <w:pPr>
              <w:spacing w:after="0" w:line="240" w:lineRule="auto"/>
            </w:pPr>
            <w:r>
              <w:t>Have you noticed anything that makes the pain worse?</w:t>
            </w:r>
          </w:p>
        </w:tc>
        <w:tc>
          <w:tcPr>
            <w:tcW w:w="2880" w:type="dxa"/>
          </w:tcPr>
          <w:p w14:paraId="2D5049FE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riqni</w:t>
            </w:r>
            <w:proofErr w:type="spellEnd"/>
            <w:r>
              <w:t xml:space="preserve"> </w:t>
            </w:r>
            <w:proofErr w:type="spellStart"/>
            <w:r>
              <w:t>kuchaytiradigan</w:t>
            </w:r>
            <w:proofErr w:type="spellEnd"/>
            <w:r>
              <w:t xml:space="preserve"> </w:t>
            </w:r>
            <w:proofErr w:type="spellStart"/>
            <w:r>
              <w:t>biror</w:t>
            </w:r>
            <w:proofErr w:type="spellEnd"/>
            <w:r>
              <w:t xml:space="preserve"> </w:t>
            </w:r>
            <w:proofErr w:type="spellStart"/>
            <w:r>
              <w:t>narsa</w:t>
            </w:r>
            <w:proofErr w:type="spellEnd"/>
            <w:r>
              <w:t xml:space="preserve"> </w:t>
            </w:r>
            <w:proofErr w:type="spellStart"/>
            <w:r>
              <w:t>sezganmisiz</w:t>
            </w:r>
            <w:proofErr w:type="spellEnd"/>
            <w:r>
              <w:t>?</w:t>
            </w:r>
          </w:p>
        </w:tc>
      </w:tr>
      <w:tr w:rsidR="00D90672" w14:paraId="6D714721" w14:textId="77777777">
        <w:tc>
          <w:tcPr>
            <w:tcW w:w="702" w:type="dxa"/>
          </w:tcPr>
          <w:p w14:paraId="5CB617A5" w14:textId="77777777" w:rsidR="00D90672" w:rsidRDefault="008B60F9">
            <w:pPr>
              <w:spacing w:after="0" w:line="240" w:lineRule="auto"/>
            </w:pPr>
            <w:r>
              <w:t>4</w:t>
            </w:r>
          </w:p>
        </w:tc>
        <w:tc>
          <w:tcPr>
            <w:tcW w:w="5058" w:type="dxa"/>
          </w:tcPr>
          <w:p w14:paraId="50B5FD04" w14:textId="77777777" w:rsidR="00D90672" w:rsidRDefault="008B60F9">
            <w:pPr>
              <w:spacing w:after="0" w:line="240" w:lineRule="auto"/>
            </w:pPr>
            <w:r>
              <w:t>Have you had this kind of pain before?</w:t>
            </w:r>
          </w:p>
        </w:tc>
        <w:tc>
          <w:tcPr>
            <w:tcW w:w="2880" w:type="dxa"/>
          </w:tcPr>
          <w:p w14:paraId="70B867C1" w14:textId="77777777" w:rsidR="00D90672" w:rsidRDefault="008B60F9">
            <w:pPr>
              <w:spacing w:after="0" w:line="240" w:lineRule="auto"/>
            </w:pPr>
            <w:proofErr w:type="spellStart"/>
            <w:r>
              <w:t>Oldin</w:t>
            </w:r>
            <w:proofErr w:type="spellEnd"/>
            <w:r>
              <w:t xml:space="preserve"> ham </w:t>
            </w:r>
            <w:proofErr w:type="spellStart"/>
            <w:r>
              <w:t>shunday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  <w:r>
              <w:t xml:space="preserve"> </w:t>
            </w:r>
            <w:proofErr w:type="spellStart"/>
            <w:r>
              <w:t>bo‘lganmi</w:t>
            </w:r>
            <w:proofErr w:type="spellEnd"/>
            <w:r>
              <w:t>?</w:t>
            </w:r>
          </w:p>
        </w:tc>
      </w:tr>
      <w:tr w:rsidR="00D90672" w14:paraId="187B3138" w14:textId="77777777">
        <w:tc>
          <w:tcPr>
            <w:tcW w:w="702" w:type="dxa"/>
          </w:tcPr>
          <w:p w14:paraId="2DC2AC1C" w14:textId="77777777" w:rsidR="00D90672" w:rsidRDefault="008B60F9">
            <w:pPr>
              <w:spacing w:after="0" w:line="240" w:lineRule="auto"/>
            </w:pPr>
            <w:r>
              <w:t>5</w:t>
            </w:r>
          </w:p>
        </w:tc>
        <w:tc>
          <w:tcPr>
            <w:tcW w:w="5058" w:type="dxa"/>
          </w:tcPr>
          <w:p w14:paraId="20517009" w14:textId="77777777" w:rsidR="00D90672" w:rsidRDefault="008B60F9">
            <w:pPr>
              <w:spacing w:after="0" w:line="240" w:lineRule="auto"/>
            </w:pPr>
            <w:r>
              <w:t>Does it hurt when I press here?</w:t>
            </w:r>
          </w:p>
        </w:tc>
        <w:tc>
          <w:tcPr>
            <w:tcW w:w="2880" w:type="dxa"/>
          </w:tcPr>
          <w:p w14:paraId="6F43D625" w14:textId="77777777" w:rsidR="00D90672" w:rsidRDefault="008B60F9">
            <w:pPr>
              <w:spacing w:after="0" w:line="240" w:lineRule="auto"/>
            </w:pPr>
            <w:r>
              <w:t xml:space="preserve">Bu </w:t>
            </w:r>
            <w:proofErr w:type="spellStart"/>
            <w:r>
              <w:t>joyni</w:t>
            </w:r>
            <w:proofErr w:type="spellEnd"/>
            <w:r>
              <w:t xml:space="preserve"> </w:t>
            </w:r>
            <w:proofErr w:type="spellStart"/>
            <w:r>
              <w:t>bosganimda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riyaptimi</w:t>
            </w:r>
            <w:proofErr w:type="spellEnd"/>
            <w:r>
              <w:t>?</w:t>
            </w:r>
          </w:p>
        </w:tc>
      </w:tr>
      <w:tr w:rsidR="00D90672" w14:paraId="4936DF51" w14:textId="77777777">
        <w:tc>
          <w:tcPr>
            <w:tcW w:w="702" w:type="dxa"/>
          </w:tcPr>
          <w:p w14:paraId="491BFAD9" w14:textId="77777777" w:rsidR="00D90672" w:rsidRDefault="008B60F9">
            <w:pPr>
              <w:spacing w:after="0" w:line="240" w:lineRule="auto"/>
            </w:pPr>
            <w:r>
              <w:t>6</w:t>
            </w:r>
          </w:p>
        </w:tc>
        <w:tc>
          <w:tcPr>
            <w:tcW w:w="5058" w:type="dxa"/>
          </w:tcPr>
          <w:p w14:paraId="517337F0" w14:textId="77777777" w:rsidR="00D90672" w:rsidRDefault="008B60F9">
            <w:pPr>
              <w:spacing w:after="0" w:line="240" w:lineRule="auto"/>
            </w:pPr>
            <w:r>
              <w:t>It's one possibility, but we need to carry out some tests.</w:t>
            </w:r>
          </w:p>
        </w:tc>
        <w:tc>
          <w:tcPr>
            <w:tcW w:w="2880" w:type="dxa"/>
          </w:tcPr>
          <w:p w14:paraId="4C35DB9C" w14:textId="77777777" w:rsidR="00D90672" w:rsidRDefault="008B60F9">
            <w:pPr>
              <w:spacing w:after="0" w:line="240" w:lineRule="auto"/>
            </w:pPr>
            <w:r>
              <w:t xml:space="preserve">Bu </w:t>
            </w:r>
            <w:proofErr w:type="spellStart"/>
            <w:r>
              <w:t>ehtimollardan</w:t>
            </w:r>
            <w:proofErr w:type="spellEnd"/>
            <w:r>
              <w:t xml:space="preserve"> </w:t>
            </w:r>
            <w:proofErr w:type="spellStart"/>
            <w:r>
              <w:t>biri</w:t>
            </w:r>
            <w:proofErr w:type="spellEnd"/>
            <w:r>
              <w:t xml:space="preserve">, ammo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nechta</w:t>
            </w:r>
            <w:proofErr w:type="spellEnd"/>
            <w:r>
              <w:t xml:space="preserve"> </w:t>
            </w:r>
            <w:proofErr w:type="spellStart"/>
            <w:r>
              <w:t>tekshiruv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tkazishimiz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</w:tr>
      <w:tr w:rsidR="00D90672" w14:paraId="33D75807" w14:textId="77777777">
        <w:tc>
          <w:tcPr>
            <w:tcW w:w="702" w:type="dxa"/>
          </w:tcPr>
          <w:p w14:paraId="5921F2A0" w14:textId="77777777" w:rsidR="00D90672" w:rsidRDefault="008B60F9">
            <w:pPr>
              <w:spacing w:after="0" w:line="240" w:lineRule="auto"/>
            </w:pPr>
            <w:r>
              <w:t>7</w:t>
            </w:r>
          </w:p>
        </w:tc>
        <w:tc>
          <w:tcPr>
            <w:tcW w:w="5058" w:type="dxa"/>
          </w:tcPr>
          <w:p w14:paraId="0665D9EB" w14:textId="77777777" w:rsidR="00D90672" w:rsidRDefault="008B60F9">
            <w:pPr>
              <w:spacing w:after="0" w:line="240" w:lineRule="auto"/>
            </w:pPr>
            <w:r>
              <w:t>It's too early to say.</w:t>
            </w:r>
          </w:p>
        </w:tc>
        <w:tc>
          <w:tcPr>
            <w:tcW w:w="2880" w:type="dxa"/>
          </w:tcPr>
          <w:p w14:paraId="0C65AE2B" w14:textId="77777777" w:rsidR="00D90672" w:rsidRDefault="008B60F9">
            <w:pPr>
              <w:spacing w:after="0" w:line="240" w:lineRule="auto"/>
            </w:pPr>
            <w:proofErr w:type="spellStart"/>
            <w:r>
              <w:t>Buni</w:t>
            </w:r>
            <w:proofErr w:type="spellEnd"/>
            <w:r>
              <w:t xml:space="preserve"> </w:t>
            </w:r>
            <w:proofErr w:type="spellStart"/>
            <w:r>
              <w:t>aytishga</w:t>
            </w:r>
            <w:proofErr w:type="spellEnd"/>
            <w:r>
              <w:t xml:space="preserve"> </w:t>
            </w:r>
            <w:proofErr w:type="spellStart"/>
            <w:r>
              <w:t>hali</w:t>
            </w:r>
            <w:proofErr w:type="spellEnd"/>
            <w:r>
              <w:t xml:space="preserve"> </w:t>
            </w:r>
            <w:proofErr w:type="spellStart"/>
            <w:r>
              <w:t>erta</w:t>
            </w:r>
            <w:proofErr w:type="spellEnd"/>
            <w:r>
              <w:t>.</w:t>
            </w:r>
          </w:p>
        </w:tc>
      </w:tr>
      <w:tr w:rsidR="00D90672" w14:paraId="50AA3EFA" w14:textId="77777777">
        <w:tc>
          <w:tcPr>
            <w:tcW w:w="702" w:type="dxa"/>
          </w:tcPr>
          <w:p w14:paraId="6758C50E" w14:textId="77777777" w:rsidR="00D90672" w:rsidRDefault="008B60F9">
            <w:pPr>
              <w:spacing w:after="0" w:line="240" w:lineRule="auto"/>
            </w:pPr>
            <w:r>
              <w:t>8</w:t>
            </w:r>
          </w:p>
        </w:tc>
        <w:tc>
          <w:tcPr>
            <w:tcW w:w="5058" w:type="dxa"/>
          </w:tcPr>
          <w:p w14:paraId="538C92FC" w14:textId="77777777" w:rsidR="00D90672" w:rsidRDefault="008B60F9">
            <w:pPr>
              <w:spacing w:after="0" w:line="240" w:lineRule="auto"/>
            </w:pPr>
            <w:r>
              <w:t>We need to rule out appendicitis.</w:t>
            </w:r>
          </w:p>
        </w:tc>
        <w:tc>
          <w:tcPr>
            <w:tcW w:w="2880" w:type="dxa"/>
          </w:tcPr>
          <w:p w14:paraId="52EFB2C6" w14:textId="77777777" w:rsidR="00D90672" w:rsidRDefault="008B60F9">
            <w:pPr>
              <w:spacing w:after="0" w:line="240" w:lineRule="auto"/>
            </w:pPr>
            <w:proofErr w:type="spellStart"/>
            <w:r>
              <w:t>Appenditsit</w:t>
            </w:r>
            <w:r>
              <w:t>ni</w:t>
            </w:r>
            <w:proofErr w:type="spellEnd"/>
            <w:r>
              <w:t xml:space="preserve"> </w:t>
            </w:r>
            <w:proofErr w:type="spellStart"/>
            <w:r>
              <w:t>istisno</w:t>
            </w:r>
            <w:proofErr w:type="spellEnd"/>
            <w:r>
              <w:t xml:space="preserve"> </w:t>
            </w:r>
            <w:proofErr w:type="spellStart"/>
            <w:r>
              <w:t>qilishimiz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</w:tr>
      <w:tr w:rsidR="00D90672" w14:paraId="09285971" w14:textId="77777777">
        <w:tc>
          <w:tcPr>
            <w:tcW w:w="702" w:type="dxa"/>
          </w:tcPr>
          <w:p w14:paraId="2E3EEFFD" w14:textId="77777777" w:rsidR="00D90672" w:rsidRDefault="008B60F9">
            <w:pPr>
              <w:spacing w:after="0" w:line="240" w:lineRule="auto"/>
            </w:pPr>
            <w:r>
              <w:t>9</w:t>
            </w:r>
          </w:p>
        </w:tc>
        <w:tc>
          <w:tcPr>
            <w:tcW w:w="5058" w:type="dxa"/>
          </w:tcPr>
          <w:p w14:paraId="3F89775B" w14:textId="77777777" w:rsidR="00D90672" w:rsidRDefault="008B60F9">
            <w:pPr>
              <w:spacing w:after="0" w:line="240" w:lineRule="auto"/>
            </w:pPr>
            <w:r>
              <w:t>We'll monitor your condition closely.</w:t>
            </w:r>
          </w:p>
        </w:tc>
        <w:tc>
          <w:tcPr>
            <w:tcW w:w="2880" w:type="dxa"/>
          </w:tcPr>
          <w:p w14:paraId="17B4AB9D" w14:textId="77777777" w:rsidR="00D90672" w:rsidRDefault="008B60F9">
            <w:pPr>
              <w:spacing w:after="0" w:line="240" w:lineRule="auto"/>
            </w:pPr>
            <w:proofErr w:type="spellStart"/>
            <w:r>
              <w:t>Holatingizni</w:t>
            </w:r>
            <w:proofErr w:type="spellEnd"/>
            <w:r>
              <w:t xml:space="preserve"> </w:t>
            </w:r>
            <w:proofErr w:type="spellStart"/>
            <w:r>
              <w:t>yaqindan</w:t>
            </w:r>
            <w:proofErr w:type="spellEnd"/>
            <w:r>
              <w:t xml:space="preserve"> </w:t>
            </w:r>
            <w:proofErr w:type="spellStart"/>
            <w:r>
              <w:t>kuzatib</w:t>
            </w:r>
            <w:proofErr w:type="spellEnd"/>
            <w:r>
              <w:t xml:space="preserve"> </w:t>
            </w:r>
            <w:proofErr w:type="spellStart"/>
            <w:r>
              <w:t>boramiz</w:t>
            </w:r>
            <w:proofErr w:type="spellEnd"/>
            <w:r>
              <w:t>.</w:t>
            </w:r>
          </w:p>
        </w:tc>
      </w:tr>
      <w:tr w:rsidR="00D90672" w14:paraId="09884048" w14:textId="77777777">
        <w:tc>
          <w:tcPr>
            <w:tcW w:w="702" w:type="dxa"/>
          </w:tcPr>
          <w:p w14:paraId="6BFBE863" w14:textId="77777777" w:rsidR="00D90672" w:rsidRDefault="008B60F9">
            <w:pPr>
              <w:spacing w:after="0" w:line="240" w:lineRule="auto"/>
            </w:pPr>
            <w:r>
              <w:t>10</w:t>
            </w:r>
          </w:p>
        </w:tc>
        <w:tc>
          <w:tcPr>
            <w:tcW w:w="5058" w:type="dxa"/>
          </w:tcPr>
          <w:p w14:paraId="3A0F21D7" w14:textId="77777777" w:rsidR="00D90672" w:rsidRDefault="008B60F9">
            <w:pPr>
              <w:spacing w:after="0" w:line="240" w:lineRule="auto"/>
            </w:pPr>
            <w:r>
              <w:t>Let us know immediately if your symptoms become worse.</w:t>
            </w:r>
          </w:p>
        </w:tc>
        <w:tc>
          <w:tcPr>
            <w:tcW w:w="2880" w:type="dxa"/>
          </w:tcPr>
          <w:p w14:paraId="719202F4" w14:textId="77777777" w:rsidR="00D90672" w:rsidRDefault="008B60F9">
            <w:pPr>
              <w:spacing w:after="0" w:line="240" w:lineRule="auto"/>
            </w:pPr>
            <w:r>
              <w:t xml:space="preserve">Agar </w:t>
            </w:r>
            <w:proofErr w:type="spellStart"/>
            <w:r>
              <w:t>alomatlaringiz</w:t>
            </w:r>
            <w:proofErr w:type="spellEnd"/>
            <w:r>
              <w:t xml:space="preserve"> </w:t>
            </w:r>
            <w:proofErr w:type="spellStart"/>
            <w:r>
              <w:t>kuchaysa</w:t>
            </w:r>
            <w:proofErr w:type="spellEnd"/>
            <w:r>
              <w:t xml:space="preserve">, </w:t>
            </w:r>
            <w:proofErr w:type="spellStart"/>
            <w:r>
              <w:t>darhol</w:t>
            </w:r>
            <w:proofErr w:type="spellEnd"/>
            <w:r>
              <w:t xml:space="preserve"> </w:t>
            </w:r>
            <w:proofErr w:type="spellStart"/>
            <w:r>
              <w:t>bizga</w:t>
            </w:r>
            <w:proofErr w:type="spellEnd"/>
            <w:r>
              <w:t xml:space="preserve"> </w:t>
            </w:r>
            <w:proofErr w:type="spellStart"/>
            <w:r>
              <w:t>xabar</w:t>
            </w:r>
            <w:proofErr w:type="spellEnd"/>
            <w:r>
              <w:t xml:space="preserve"> </w:t>
            </w:r>
            <w:proofErr w:type="spellStart"/>
            <w:r>
              <w:t>bering</w:t>
            </w:r>
            <w:proofErr w:type="spellEnd"/>
            <w:r>
              <w:t>.</w:t>
            </w:r>
          </w:p>
        </w:tc>
      </w:tr>
    </w:tbl>
    <w:p w14:paraId="4B16C486" w14:textId="77777777" w:rsidR="00D90672" w:rsidRDefault="008B60F9">
      <w:pPr>
        <w:pStyle w:val="1"/>
      </w:pPr>
      <w:r>
        <w:t>Russian Translation Added</w:t>
      </w:r>
    </w:p>
    <w:p w14:paraId="437E35A0" w14:textId="77777777" w:rsidR="00D90672" w:rsidRDefault="008B60F9">
      <w:pPr>
        <w:pStyle w:val="21"/>
      </w:pPr>
      <w:r>
        <w:t>Russian Translation — Key Medical Vocabulary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2"/>
        <w:gridCol w:w="2873"/>
        <w:gridCol w:w="2885"/>
      </w:tblGrid>
      <w:tr w:rsidR="00D90672" w14:paraId="1F888760" w14:textId="77777777">
        <w:tc>
          <w:tcPr>
            <w:tcW w:w="2880" w:type="dxa"/>
          </w:tcPr>
          <w:p w14:paraId="5BDC1902" w14:textId="77777777" w:rsidR="00D90672" w:rsidRDefault="008B60F9">
            <w:pPr>
              <w:spacing w:after="0" w:line="240" w:lineRule="auto"/>
            </w:pPr>
            <w:r>
              <w:t>English</w:t>
            </w:r>
          </w:p>
        </w:tc>
        <w:tc>
          <w:tcPr>
            <w:tcW w:w="2880" w:type="dxa"/>
          </w:tcPr>
          <w:p w14:paraId="25B8526C" w14:textId="77777777" w:rsidR="00D90672" w:rsidRDefault="008B60F9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2B3EB3E8" w14:textId="77777777" w:rsidR="00D90672" w:rsidRDefault="008B60F9">
            <w:pPr>
              <w:spacing w:after="0" w:line="240" w:lineRule="auto"/>
            </w:pPr>
            <w:r>
              <w:t>Russian</w:t>
            </w:r>
          </w:p>
        </w:tc>
      </w:tr>
      <w:tr w:rsidR="00D90672" w14:paraId="2D449884" w14:textId="77777777">
        <w:tc>
          <w:tcPr>
            <w:tcW w:w="2880" w:type="dxa"/>
          </w:tcPr>
          <w:p w14:paraId="53BE3B46" w14:textId="77777777" w:rsidR="00D90672" w:rsidRDefault="008B60F9">
            <w:pPr>
              <w:spacing w:after="0" w:line="240" w:lineRule="auto"/>
            </w:pPr>
            <w:r>
              <w:t>acute abdomen</w:t>
            </w:r>
          </w:p>
        </w:tc>
        <w:tc>
          <w:tcPr>
            <w:tcW w:w="2880" w:type="dxa"/>
          </w:tcPr>
          <w:p w14:paraId="43F4DE9F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o‘</w:t>
            </w:r>
            <w:proofErr w:type="gramEnd"/>
            <w:r>
              <w:t>tkir</w:t>
            </w:r>
            <w:proofErr w:type="spellEnd"/>
            <w:r>
              <w:t xml:space="preserve"> </w:t>
            </w:r>
            <w:proofErr w:type="spellStart"/>
            <w:r>
              <w:t>qorin</w:t>
            </w:r>
            <w:proofErr w:type="spellEnd"/>
            <w:r>
              <w:t xml:space="preserve"> </w:t>
            </w:r>
            <w:proofErr w:type="spellStart"/>
            <w:r>
              <w:t>holati</w:t>
            </w:r>
            <w:proofErr w:type="spellEnd"/>
          </w:p>
        </w:tc>
        <w:tc>
          <w:tcPr>
            <w:tcW w:w="2880" w:type="dxa"/>
          </w:tcPr>
          <w:p w14:paraId="240D4CB6" w14:textId="77777777" w:rsidR="00D90672" w:rsidRDefault="008B60F9">
            <w:pPr>
              <w:spacing w:after="0" w:line="240" w:lineRule="auto"/>
            </w:pPr>
            <w:proofErr w:type="spellStart"/>
            <w:r>
              <w:t>острый</w:t>
            </w:r>
            <w:proofErr w:type="spellEnd"/>
            <w:r>
              <w:t xml:space="preserve"> </w:t>
            </w:r>
            <w:proofErr w:type="spellStart"/>
            <w:r>
              <w:t>живот</w:t>
            </w:r>
            <w:proofErr w:type="spellEnd"/>
          </w:p>
        </w:tc>
      </w:tr>
      <w:tr w:rsidR="00D90672" w14:paraId="6F03672E" w14:textId="77777777">
        <w:tc>
          <w:tcPr>
            <w:tcW w:w="2880" w:type="dxa"/>
          </w:tcPr>
          <w:p w14:paraId="3B9BD4D9" w14:textId="77777777" w:rsidR="00D90672" w:rsidRDefault="008B60F9">
            <w:pPr>
              <w:spacing w:after="0" w:line="240" w:lineRule="auto"/>
            </w:pPr>
            <w:r>
              <w:t>abdominal pain</w:t>
            </w:r>
          </w:p>
        </w:tc>
        <w:tc>
          <w:tcPr>
            <w:tcW w:w="2880" w:type="dxa"/>
          </w:tcPr>
          <w:p w14:paraId="64415AF4" w14:textId="77777777" w:rsidR="00D90672" w:rsidRDefault="008B60F9">
            <w:pPr>
              <w:spacing w:after="0" w:line="240" w:lineRule="auto"/>
            </w:pPr>
            <w:proofErr w:type="spellStart"/>
            <w:r>
              <w:t>qorin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rig‘i</w:t>
            </w:r>
            <w:proofErr w:type="spellEnd"/>
          </w:p>
        </w:tc>
        <w:tc>
          <w:tcPr>
            <w:tcW w:w="2880" w:type="dxa"/>
          </w:tcPr>
          <w:p w14:paraId="3A4B1F7A" w14:textId="77777777" w:rsidR="00D90672" w:rsidRDefault="008B60F9">
            <w:pPr>
              <w:spacing w:after="0" w:line="240" w:lineRule="auto"/>
            </w:pPr>
            <w:proofErr w:type="spellStart"/>
            <w:r>
              <w:t>боль</w:t>
            </w:r>
            <w:proofErr w:type="spellEnd"/>
            <w:r>
              <w:t xml:space="preserve"> в </w:t>
            </w:r>
            <w:proofErr w:type="spellStart"/>
            <w:r>
              <w:t>животе</w:t>
            </w:r>
            <w:proofErr w:type="spellEnd"/>
          </w:p>
        </w:tc>
      </w:tr>
      <w:tr w:rsidR="00D90672" w14:paraId="52AD64E5" w14:textId="77777777">
        <w:tc>
          <w:tcPr>
            <w:tcW w:w="2880" w:type="dxa"/>
          </w:tcPr>
          <w:p w14:paraId="709A4412" w14:textId="77777777" w:rsidR="00D90672" w:rsidRDefault="008B60F9">
            <w:pPr>
              <w:spacing w:after="0" w:line="240" w:lineRule="auto"/>
            </w:pPr>
            <w:r>
              <w:t>severe</w:t>
            </w:r>
          </w:p>
        </w:tc>
        <w:tc>
          <w:tcPr>
            <w:tcW w:w="2880" w:type="dxa"/>
          </w:tcPr>
          <w:p w14:paraId="69326A30" w14:textId="77777777" w:rsidR="00D90672" w:rsidRDefault="008B60F9">
            <w:pPr>
              <w:spacing w:after="0" w:line="240" w:lineRule="auto"/>
            </w:pPr>
            <w:proofErr w:type="spellStart"/>
            <w:r>
              <w:t>kuchli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og‘</w:t>
            </w:r>
            <w:proofErr w:type="gramEnd"/>
            <w:r>
              <w:t>ir</w:t>
            </w:r>
            <w:proofErr w:type="spellEnd"/>
          </w:p>
        </w:tc>
        <w:tc>
          <w:tcPr>
            <w:tcW w:w="2880" w:type="dxa"/>
          </w:tcPr>
          <w:p w14:paraId="4E2092D2" w14:textId="77777777" w:rsidR="00D90672" w:rsidRDefault="008B60F9">
            <w:pPr>
              <w:spacing w:after="0" w:line="240" w:lineRule="auto"/>
            </w:pPr>
            <w:proofErr w:type="spellStart"/>
            <w:r>
              <w:t>сильный</w:t>
            </w:r>
            <w:proofErr w:type="spellEnd"/>
            <w:r>
              <w:t xml:space="preserve">, </w:t>
            </w:r>
            <w:proofErr w:type="spellStart"/>
            <w:r>
              <w:t>тяжёлый</w:t>
            </w:r>
            <w:proofErr w:type="spellEnd"/>
          </w:p>
        </w:tc>
      </w:tr>
      <w:tr w:rsidR="00D90672" w14:paraId="14103AD1" w14:textId="77777777">
        <w:tc>
          <w:tcPr>
            <w:tcW w:w="2880" w:type="dxa"/>
          </w:tcPr>
          <w:p w14:paraId="61048087" w14:textId="77777777" w:rsidR="00D90672" w:rsidRDefault="008B60F9">
            <w:pPr>
              <w:spacing w:after="0" w:line="240" w:lineRule="auto"/>
            </w:pPr>
            <w:r>
              <w:t>sharp pain</w:t>
            </w:r>
          </w:p>
        </w:tc>
        <w:tc>
          <w:tcPr>
            <w:tcW w:w="2880" w:type="dxa"/>
          </w:tcPr>
          <w:p w14:paraId="04C3A4FF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o‘</w:t>
            </w:r>
            <w:proofErr w:type="gramEnd"/>
            <w:r>
              <w:t>tkir</w:t>
            </w:r>
            <w:proofErr w:type="spellEnd"/>
            <w:r>
              <w:t>/</w:t>
            </w:r>
            <w:proofErr w:type="spellStart"/>
            <w:r>
              <w:t>sanchuvchi</w:t>
            </w:r>
            <w:proofErr w:type="spellEnd"/>
            <w:r>
              <w:t xml:space="preserve"> </w:t>
            </w:r>
            <w:proofErr w:type="spellStart"/>
            <w:r>
              <w:t>og‘riq</w:t>
            </w:r>
            <w:proofErr w:type="spellEnd"/>
          </w:p>
        </w:tc>
        <w:tc>
          <w:tcPr>
            <w:tcW w:w="2880" w:type="dxa"/>
          </w:tcPr>
          <w:p w14:paraId="609D77F7" w14:textId="77777777" w:rsidR="00D90672" w:rsidRDefault="008B60F9">
            <w:pPr>
              <w:spacing w:after="0" w:line="240" w:lineRule="auto"/>
            </w:pPr>
            <w:proofErr w:type="spellStart"/>
            <w:r>
              <w:t>острая</w:t>
            </w:r>
            <w:proofErr w:type="spellEnd"/>
            <w:r>
              <w:t>/</w:t>
            </w:r>
            <w:proofErr w:type="spellStart"/>
            <w:r>
              <w:t>колющая</w:t>
            </w:r>
            <w:proofErr w:type="spellEnd"/>
            <w:r>
              <w:t xml:space="preserve"> </w:t>
            </w:r>
            <w:proofErr w:type="spellStart"/>
            <w:r>
              <w:t>боль</w:t>
            </w:r>
            <w:proofErr w:type="spellEnd"/>
          </w:p>
        </w:tc>
      </w:tr>
      <w:tr w:rsidR="00D90672" w14:paraId="5BBB9386" w14:textId="77777777">
        <w:tc>
          <w:tcPr>
            <w:tcW w:w="2880" w:type="dxa"/>
          </w:tcPr>
          <w:p w14:paraId="4DAD0F9C" w14:textId="77777777" w:rsidR="00D90672" w:rsidRDefault="008B60F9">
            <w:pPr>
              <w:spacing w:after="0" w:line="240" w:lineRule="auto"/>
            </w:pPr>
            <w:r>
              <w:t>constant pain</w:t>
            </w:r>
          </w:p>
        </w:tc>
        <w:tc>
          <w:tcPr>
            <w:tcW w:w="2880" w:type="dxa"/>
          </w:tcPr>
          <w:p w14:paraId="033CA98B" w14:textId="77777777" w:rsidR="00D90672" w:rsidRDefault="008B60F9">
            <w:pPr>
              <w:spacing w:after="0" w:line="240" w:lineRule="auto"/>
            </w:pPr>
            <w:proofErr w:type="spellStart"/>
            <w:r>
              <w:t>doimiy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</w:p>
        </w:tc>
        <w:tc>
          <w:tcPr>
            <w:tcW w:w="2880" w:type="dxa"/>
          </w:tcPr>
          <w:p w14:paraId="4940F31E" w14:textId="77777777" w:rsidR="00D90672" w:rsidRDefault="008B60F9">
            <w:pPr>
              <w:spacing w:after="0" w:line="240" w:lineRule="auto"/>
            </w:pPr>
            <w:proofErr w:type="spellStart"/>
            <w:r>
              <w:t>постоянная</w:t>
            </w:r>
            <w:proofErr w:type="spellEnd"/>
            <w:r>
              <w:t xml:space="preserve"> </w:t>
            </w:r>
            <w:proofErr w:type="spellStart"/>
            <w:r>
              <w:t>боль</w:t>
            </w:r>
            <w:proofErr w:type="spellEnd"/>
          </w:p>
        </w:tc>
      </w:tr>
      <w:tr w:rsidR="00D90672" w14:paraId="4C01D01A" w14:textId="77777777">
        <w:tc>
          <w:tcPr>
            <w:tcW w:w="2880" w:type="dxa"/>
          </w:tcPr>
          <w:p w14:paraId="4617736A" w14:textId="77777777" w:rsidR="00D90672" w:rsidRDefault="008B60F9">
            <w:pPr>
              <w:spacing w:after="0" w:line="240" w:lineRule="auto"/>
            </w:pPr>
            <w:r>
              <w:t>belly button</w:t>
            </w:r>
          </w:p>
        </w:tc>
        <w:tc>
          <w:tcPr>
            <w:tcW w:w="2880" w:type="dxa"/>
          </w:tcPr>
          <w:p w14:paraId="0CB38D64" w14:textId="77777777" w:rsidR="00D90672" w:rsidRDefault="008B60F9">
            <w:pPr>
              <w:spacing w:after="0" w:line="240" w:lineRule="auto"/>
            </w:pPr>
            <w:proofErr w:type="spellStart"/>
            <w:r>
              <w:t>kindik</w:t>
            </w:r>
            <w:proofErr w:type="spellEnd"/>
          </w:p>
        </w:tc>
        <w:tc>
          <w:tcPr>
            <w:tcW w:w="2880" w:type="dxa"/>
          </w:tcPr>
          <w:p w14:paraId="5F43EDAC" w14:textId="77777777" w:rsidR="00D90672" w:rsidRDefault="008B60F9">
            <w:pPr>
              <w:spacing w:after="0" w:line="240" w:lineRule="auto"/>
            </w:pPr>
            <w:proofErr w:type="spellStart"/>
            <w:r>
              <w:t>пупок</w:t>
            </w:r>
            <w:proofErr w:type="spellEnd"/>
          </w:p>
        </w:tc>
      </w:tr>
      <w:tr w:rsidR="00D90672" w14:paraId="5A2FA081" w14:textId="77777777">
        <w:tc>
          <w:tcPr>
            <w:tcW w:w="2880" w:type="dxa"/>
          </w:tcPr>
          <w:p w14:paraId="7C994F81" w14:textId="77777777" w:rsidR="00D90672" w:rsidRDefault="008B60F9">
            <w:pPr>
              <w:spacing w:after="0" w:line="240" w:lineRule="auto"/>
            </w:pPr>
            <w:r>
              <w:t>lower right side</w:t>
            </w:r>
          </w:p>
        </w:tc>
        <w:tc>
          <w:tcPr>
            <w:tcW w:w="2880" w:type="dxa"/>
          </w:tcPr>
          <w:p w14:paraId="208C14CE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o‘</w:t>
            </w:r>
            <w:proofErr w:type="gramEnd"/>
            <w:r>
              <w:t>ng</w:t>
            </w:r>
            <w:proofErr w:type="spellEnd"/>
            <w:r>
              <w:t xml:space="preserve"> </w:t>
            </w:r>
            <w:proofErr w:type="spellStart"/>
            <w:r>
              <w:t>pastki</w:t>
            </w:r>
            <w:proofErr w:type="spellEnd"/>
            <w:r>
              <w:t xml:space="preserve"> </w:t>
            </w:r>
            <w:proofErr w:type="spellStart"/>
            <w:r>
              <w:t>qism</w:t>
            </w:r>
            <w:proofErr w:type="spellEnd"/>
          </w:p>
        </w:tc>
        <w:tc>
          <w:tcPr>
            <w:tcW w:w="2880" w:type="dxa"/>
          </w:tcPr>
          <w:p w14:paraId="3906EFF0" w14:textId="77777777" w:rsidR="00D90672" w:rsidRDefault="008B60F9">
            <w:pPr>
              <w:spacing w:after="0" w:line="240" w:lineRule="auto"/>
            </w:pPr>
            <w:proofErr w:type="spellStart"/>
            <w:r>
              <w:t>правая</w:t>
            </w:r>
            <w:proofErr w:type="spellEnd"/>
            <w:r>
              <w:t xml:space="preserve"> </w:t>
            </w:r>
            <w:proofErr w:type="spellStart"/>
            <w:r>
              <w:t>нижняя</w:t>
            </w:r>
            <w:proofErr w:type="spellEnd"/>
            <w:r>
              <w:t xml:space="preserve"> </w:t>
            </w:r>
            <w:proofErr w:type="spellStart"/>
            <w:r>
              <w:t>часть</w:t>
            </w:r>
            <w:proofErr w:type="spellEnd"/>
          </w:p>
        </w:tc>
      </w:tr>
      <w:tr w:rsidR="00D90672" w14:paraId="61163ECF" w14:textId="77777777">
        <w:tc>
          <w:tcPr>
            <w:tcW w:w="2880" w:type="dxa"/>
          </w:tcPr>
          <w:p w14:paraId="702D584A" w14:textId="77777777" w:rsidR="00D90672" w:rsidRDefault="008B60F9">
            <w:pPr>
              <w:spacing w:after="0" w:line="240" w:lineRule="auto"/>
            </w:pPr>
            <w:r>
              <w:t>gradually</w:t>
            </w:r>
          </w:p>
        </w:tc>
        <w:tc>
          <w:tcPr>
            <w:tcW w:w="2880" w:type="dxa"/>
          </w:tcPr>
          <w:p w14:paraId="16A11083" w14:textId="77777777" w:rsidR="00D90672" w:rsidRDefault="008B60F9">
            <w:pPr>
              <w:spacing w:after="0" w:line="240" w:lineRule="auto"/>
            </w:pPr>
            <w:proofErr w:type="spellStart"/>
            <w:r>
              <w:t>asta-sekin</w:t>
            </w:r>
            <w:proofErr w:type="spellEnd"/>
          </w:p>
        </w:tc>
        <w:tc>
          <w:tcPr>
            <w:tcW w:w="2880" w:type="dxa"/>
          </w:tcPr>
          <w:p w14:paraId="3C032E5B" w14:textId="77777777" w:rsidR="00D90672" w:rsidRDefault="008B60F9">
            <w:pPr>
              <w:spacing w:after="0" w:line="240" w:lineRule="auto"/>
            </w:pPr>
            <w:proofErr w:type="spellStart"/>
            <w:r>
              <w:t>постепенно</w:t>
            </w:r>
            <w:proofErr w:type="spellEnd"/>
          </w:p>
        </w:tc>
      </w:tr>
      <w:tr w:rsidR="00D90672" w14:paraId="4F942A24" w14:textId="77777777">
        <w:tc>
          <w:tcPr>
            <w:tcW w:w="2880" w:type="dxa"/>
          </w:tcPr>
          <w:p w14:paraId="2D747EAA" w14:textId="77777777" w:rsidR="00D90672" w:rsidRDefault="008B60F9">
            <w:pPr>
              <w:spacing w:after="0" w:line="240" w:lineRule="auto"/>
            </w:pPr>
            <w:r>
              <w:t>nausea</w:t>
            </w:r>
          </w:p>
        </w:tc>
        <w:tc>
          <w:tcPr>
            <w:tcW w:w="2880" w:type="dxa"/>
          </w:tcPr>
          <w:p w14:paraId="692C1613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ko‘</w:t>
            </w:r>
            <w:proofErr w:type="gramEnd"/>
            <w:r>
              <w:t>ngil</w:t>
            </w:r>
            <w:proofErr w:type="spellEnd"/>
            <w:r>
              <w:t xml:space="preserve"> </w:t>
            </w:r>
            <w:proofErr w:type="spellStart"/>
            <w:r>
              <w:t>aynishi</w:t>
            </w:r>
            <w:proofErr w:type="spellEnd"/>
          </w:p>
        </w:tc>
        <w:tc>
          <w:tcPr>
            <w:tcW w:w="2880" w:type="dxa"/>
          </w:tcPr>
          <w:p w14:paraId="5B57BA55" w14:textId="77777777" w:rsidR="00D90672" w:rsidRDefault="008B60F9">
            <w:pPr>
              <w:spacing w:after="0" w:line="240" w:lineRule="auto"/>
            </w:pPr>
            <w:proofErr w:type="spellStart"/>
            <w:r>
              <w:t>тошнота</w:t>
            </w:r>
            <w:proofErr w:type="spellEnd"/>
          </w:p>
        </w:tc>
      </w:tr>
      <w:tr w:rsidR="00D90672" w14:paraId="659BA7EE" w14:textId="77777777">
        <w:tc>
          <w:tcPr>
            <w:tcW w:w="2880" w:type="dxa"/>
          </w:tcPr>
          <w:p w14:paraId="02218A10" w14:textId="77777777" w:rsidR="00D90672" w:rsidRDefault="008B60F9">
            <w:pPr>
              <w:spacing w:after="0" w:line="240" w:lineRule="auto"/>
            </w:pPr>
            <w:r>
              <w:t>vomiting</w:t>
            </w:r>
          </w:p>
        </w:tc>
        <w:tc>
          <w:tcPr>
            <w:tcW w:w="2880" w:type="dxa"/>
          </w:tcPr>
          <w:p w14:paraId="5BBA3944" w14:textId="77777777" w:rsidR="00D90672" w:rsidRDefault="008B60F9">
            <w:pPr>
              <w:spacing w:after="0" w:line="240" w:lineRule="auto"/>
            </w:pPr>
            <w:proofErr w:type="spellStart"/>
            <w:r>
              <w:t>qusish</w:t>
            </w:r>
            <w:proofErr w:type="spellEnd"/>
          </w:p>
        </w:tc>
        <w:tc>
          <w:tcPr>
            <w:tcW w:w="2880" w:type="dxa"/>
          </w:tcPr>
          <w:p w14:paraId="1233BB0D" w14:textId="77777777" w:rsidR="00D90672" w:rsidRDefault="008B60F9">
            <w:pPr>
              <w:spacing w:after="0" w:line="240" w:lineRule="auto"/>
            </w:pPr>
            <w:proofErr w:type="spellStart"/>
            <w:r>
              <w:t>рвота</w:t>
            </w:r>
            <w:proofErr w:type="spellEnd"/>
          </w:p>
        </w:tc>
      </w:tr>
      <w:tr w:rsidR="00D90672" w14:paraId="2E52F4BC" w14:textId="77777777">
        <w:tc>
          <w:tcPr>
            <w:tcW w:w="2880" w:type="dxa"/>
          </w:tcPr>
          <w:p w14:paraId="1F8636DF" w14:textId="77777777" w:rsidR="00D90672" w:rsidRDefault="008B60F9">
            <w:pPr>
              <w:spacing w:after="0" w:line="240" w:lineRule="auto"/>
            </w:pPr>
            <w:proofErr w:type="spellStart"/>
            <w:r>
              <w:t>diarrhoea</w:t>
            </w:r>
            <w:proofErr w:type="spellEnd"/>
          </w:p>
        </w:tc>
        <w:tc>
          <w:tcPr>
            <w:tcW w:w="2880" w:type="dxa"/>
          </w:tcPr>
          <w:p w14:paraId="7AF3C194" w14:textId="77777777" w:rsidR="00D90672" w:rsidRDefault="008B60F9">
            <w:pPr>
              <w:spacing w:after="0" w:line="240" w:lineRule="auto"/>
            </w:pPr>
            <w:r>
              <w:t xml:space="preserve">ich </w:t>
            </w:r>
            <w:proofErr w:type="spellStart"/>
            <w:r>
              <w:t>ketishi</w:t>
            </w:r>
            <w:proofErr w:type="spellEnd"/>
          </w:p>
        </w:tc>
        <w:tc>
          <w:tcPr>
            <w:tcW w:w="2880" w:type="dxa"/>
          </w:tcPr>
          <w:p w14:paraId="74565049" w14:textId="77777777" w:rsidR="00D90672" w:rsidRDefault="008B60F9">
            <w:pPr>
              <w:spacing w:after="0" w:line="240" w:lineRule="auto"/>
            </w:pPr>
            <w:proofErr w:type="spellStart"/>
            <w:r>
              <w:t>диарея</w:t>
            </w:r>
            <w:proofErr w:type="spellEnd"/>
          </w:p>
        </w:tc>
      </w:tr>
      <w:tr w:rsidR="00D90672" w14:paraId="01C809E7" w14:textId="77777777">
        <w:tc>
          <w:tcPr>
            <w:tcW w:w="2880" w:type="dxa"/>
          </w:tcPr>
          <w:p w14:paraId="3F839FA5" w14:textId="77777777" w:rsidR="00D90672" w:rsidRDefault="008B60F9">
            <w:pPr>
              <w:spacing w:after="0" w:line="240" w:lineRule="auto"/>
            </w:pPr>
            <w:r>
              <w:t>constipation</w:t>
            </w:r>
          </w:p>
        </w:tc>
        <w:tc>
          <w:tcPr>
            <w:tcW w:w="2880" w:type="dxa"/>
          </w:tcPr>
          <w:p w14:paraId="3790647E" w14:textId="77777777" w:rsidR="00D90672" w:rsidRDefault="008B60F9">
            <w:pPr>
              <w:spacing w:after="0" w:line="240" w:lineRule="auto"/>
            </w:pPr>
            <w:proofErr w:type="spellStart"/>
            <w:r>
              <w:t>qabziyat</w:t>
            </w:r>
            <w:proofErr w:type="spellEnd"/>
          </w:p>
        </w:tc>
        <w:tc>
          <w:tcPr>
            <w:tcW w:w="2880" w:type="dxa"/>
          </w:tcPr>
          <w:p w14:paraId="396C10AA" w14:textId="77777777" w:rsidR="00D90672" w:rsidRDefault="008B60F9">
            <w:pPr>
              <w:spacing w:after="0" w:line="240" w:lineRule="auto"/>
            </w:pPr>
            <w:proofErr w:type="spellStart"/>
            <w:r>
              <w:t>запор</w:t>
            </w:r>
            <w:proofErr w:type="spellEnd"/>
          </w:p>
        </w:tc>
      </w:tr>
      <w:tr w:rsidR="00D90672" w14:paraId="54A0B636" w14:textId="77777777">
        <w:tc>
          <w:tcPr>
            <w:tcW w:w="2880" w:type="dxa"/>
          </w:tcPr>
          <w:p w14:paraId="7230829C" w14:textId="77777777" w:rsidR="00D90672" w:rsidRDefault="008B60F9">
            <w:pPr>
              <w:spacing w:after="0" w:line="240" w:lineRule="auto"/>
            </w:pPr>
            <w:r>
              <w:t>feverish</w:t>
            </w:r>
          </w:p>
        </w:tc>
        <w:tc>
          <w:tcPr>
            <w:tcW w:w="2880" w:type="dxa"/>
          </w:tcPr>
          <w:p w14:paraId="4A0F9482" w14:textId="77777777" w:rsidR="00D90672" w:rsidRDefault="008B60F9">
            <w:pPr>
              <w:spacing w:after="0" w:line="240" w:lineRule="auto"/>
            </w:pPr>
            <w:proofErr w:type="spellStart"/>
            <w:r>
              <w:t>isitmasi</w:t>
            </w:r>
            <w:proofErr w:type="spellEnd"/>
            <w:r>
              <w:t xml:space="preserve"> </w:t>
            </w:r>
            <w:proofErr w:type="spellStart"/>
            <w:r>
              <w:t>chiqqandek</w:t>
            </w:r>
            <w:proofErr w:type="spellEnd"/>
          </w:p>
        </w:tc>
        <w:tc>
          <w:tcPr>
            <w:tcW w:w="2880" w:type="dxa"/>
          </w:tcPr>
          <w:p w14:paraId="52C1171E" w14:textId="77777777" w:rsidR="00D90672" w:rsidRDefault="008B60F9">
            <w:pPr>
              <w:spacing w:after="0" w:line="240" w:lineRule="auto"/>
            </w:pPr>
            <w:proofErr w:type="spellStart"/>
            <w:r>
              <w:t>лихорадит</w:t>
            </w:r>
            <w:proofErr w:type="spellEnd"/>
            <w:r>
              <w:t xml:space="preserve"> / </w:t>
            </w:r>
            <w:proofErr w:type="spellStart"/>
            <w:r>
              <w:t>ощущать</w:t>
            </w:r>
            <w:proofErr w:type="spellEnd"/>
            <w:r>
              <w:t xml:space="preserve"> </w:t>
            </w:r>
            <w:proofErr w:type="spellStart"/>
            <w:r>
              <w:t>жар</w:t>
            </w:r>
            <w:proofErr w:type="spellEnd"/>
          </w:p>
        </w:tc>
      </w:tr>
      <w:tr w:rsidR="00D90672" w14:paraId="48B3DA40" w14:textId="77777777">
        <w:tc>
          <w:tcPr>
            <w:tcW w:w="2880" w:type="dxa"/>
          </w:tcPr>
          <w:p w14:paraId="347B0711" w14:textId="77777777" w:rsidR="00D90672" w:rsidRDefault="008B60F9">
            <w:pPr>
              <w:spacing w:after="0" w:line="240" w:lineRule="auto"/>
            </w:pPr>
            <w:r>
              <w:t>chills</w:t>
            </w:r>
          </w:p>
        </w:tc>
        <w:tc>
          <w:tcPr>
            <w:tcW w:w="2880" w:type="dxa"/>
          </w:tcPr>
          <w:p w14:paraId="6ECADBA8" w14:textId="77777777" w:rsidR="00D90672" w:rsidRDefault="008B60F9">
            <w:pPr>
              <w:spacing w:after="0" w:line="240" w:lineRule="auto"/>
            </w:pPr>
            <w:proofErr w:type="spellStart"/>
            <w:r>
              <w:t>titroq</w:t>
            </w:r>
            <w:proofErr w:type="spellEnd"/>
          </w:p>
        </w:tc>
        <w:tc>
          <w:tcPr>
            <w:tcW w:w="2880" w:type="dxa"/>
          </w:tcPr>
          <w:p w14:paraId="7759BCFB" w14:textId="77777777" w:rsidR="00D90672" w:rsidRDefault="008B60F9">
            <w:pPr>
              <w:spacing w:after="0" w:line="240" w:lineRule="auto"/>
            </w:pPr>
            <w:proofErr w:type="spellStart"/>
            <w:r>
              <w:t>озноб</w:t>
            </w:r>
            <w:proofErr w:type="spellEnd"/>
          </w:p>
        </w:tc>
      </w:tr>
      <w:tr w:rsidR="00D90672" w14:paraId="4C5F0D30" w14:textId="77777777">
        <w:tc>
          <w:tcPr>
            <w:tcW w:w="2880" w:type="dxa"/>
          </w:tcPr>
          <w:p w14:paraId="36C8A6D6" w14:textId="77777777" w:rsidR="00D90672" w:rsidRDefault="008B60F9">
            <w:pPr>
              <w:spacing w:after="0" w:line="240" w:lineRule="auto"/>
            </w:pPr>
            <w:r>
              <w:t>tenderness</w:t>
            </w:r>
          </w:p>
        </w:tc>
        <w:tc>
          <w:tcPr>
            <w:tcW w:w="2880" w:type="dxa"/>
          </w:tcPr>
          <w:p w14:paraId="4AB53490" w14:textId="77777777" w:rsidR="00D90672" w:rsidRDefault="008B60F9">
            <w:pPr>
              <w:spacing w:after="0" w:line="240" w:lineRule="auto"/>
            </w:pPr>
            <w:proofErr w:type="spellStart"/>
            <w:r>
              <w:t>bosganda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riqlilik</w:t>
            </w:r>
            <w:proofErr w:type="spellEnd"/>
          </w:p>
        </w:tc>
        <w:tc>
          <w:tcPr>
            <w:tcW w:w="2880" w:type="dxa"/>
          </w:tcPr>
          <w:p w14:paraId="24AE4378" w14:textId="77777777" w:rsidR="00D90672" w:rsidRDefault="008B60F9">
            <w:pPr>
              <w:spacing w:after="0" w:line="240" w:lineRule="auto"/>
            </w:pPr>
            <w:proofErr w:type="spellStart"/>
            <w:r>
              <w:t>болезненность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пальпации</w:t>
            </w:r>
            <w:proofErr w:type="spellEnd"/>
          </w:p>
        </w:tc>
      </w:tr>
      <w:tr w:rsidR="00D90672" w14:paraId="26496D73" w14:textId="77777777">
        <w:tc>
          <w:tcPr>
            <w:tcW w:w="2880" w:type="dxa"/>
          </w:tcPr>
          <w:p w14:paraId="7589C5EC" w14:textId="77777777" w:rsidR="00D90672" w:rsidRDefault="008B60F9">
            <w:pPr>
              <w:spacing w:after="0" w:line="240" w:lineRule="auto"/>
            </w:pPr>
            <w:r>
              <w:t>appendicitis</w:t>
            </w:r>
          </w:p>
        </w:tc>
        <w:tc>
          <w:tcPr>
            <w:tcW w:w="2880" w:type="dxa"/>
          </w:tcPr>
          <w:p w14:paraId="417AE69F" w14:textId="77777777" w:rsidR="00D90672" w:rsidRDefault="008B60F9">
            <w:pPr>
              <w:spacing w:after="0" w:line="240" w:lineRule="auto"/>
            </w:pPr>
            <w:proofErr w:type="spellStart"/>
            <w:r>
              <w:t>appenditsit</w:t>
            </w:r>
            <w:proofErr w:type="spellEnd"/>
          </w:p>
        </w:tc>
        <w:tc>
          <w:tcPr>
            <w:tcW w:w="2880" w:type="dxa"/>
          </w:tcPr>
          <w:p w14:paraId="22EE2D37" w14:textId="77777777" w:rsidR="00D90672" w:rsidRDefault="008B60F9">
            <w:pPr>
              <w:spacing w:after="0" w:line="240" w:lineRule="auto"/>
            </w:pPr>
            <w:proofErr w:type="spellStart"/>
            <w:r>
              <w:t>аппендицит</w:t>
            </w:r>
            <w:proofErr w:type="spellEnd"/>
          </w:p>
        </w:tc>
      </w:tr>
      <w:tr w:rsidR="00D90672" w14:paraId="77A80C8A" w14:textId="77777777">
        <w:tc>
          <w:tcPr>
            <w:tcW w:w="2880" w:type="dxa"/>
          </w:tcPr>
          <w:p w14:paraId="69F89FC7" w14:textId="77777777" w:rsidR="00D90672" w:rsidRDefault="008B60F9">
            <w:pPr>
              <w:spacing w:after="0" w:line="240" w:lineRule="auto"/>
            </w:pPr>
            <w:r>
              <w:t>appendix</w:t>
            </w:r>
          </w:p>
        </w:tc>
        <w:tc>
          <w:tcPr>
            <w:tcW w:w="2880" w:type="dxa"/>
          </w:tcPr>
          <w:p w14:paraId="02168EAE" w14:textId="77777777" w:rsidR="00D90672" w:rsidRDefault="008B60F9">
            <w:pPr>
              <w:spacing w:after="0" w:line="240" w:lineRule="auto"/>
            </w:pPr>
            <w:proofErr w:type="spellStart"/>
            <w:r>
              <w:t>appendiks</w:t>
            </w:r>
            <w:proofErr w:type="spellEnd"/>
          </w:p>
        </w:tc>
        <w:tc>
          <w:tcPr>
            <w:tcW w:w="2880" w:type="dxa"/>
          </w:tcPr>
          <w:p w14:paraId="366C6694" w14:textId="77777777" w:rsidR="00D90672" w:rsidRDefault="008B60F9">
            <w:pPr>
              <w:spacing w:after="0" w:line="240" w:lineRule="auto"/>
            </w:pPr>
            <w:proofErr w:type="spellStart"/>
            <w:r>
              <w:t>аппендикс</w:t>
            </w:r>
            <w:proofErr w:type="spellEnd"/>
          </w:p>
        </w:tc>
      </w:tr>
      <w:tr w:rsidR="00D90672" w14:paraId="4C9DB1D7" w14:textId="77777777">
        <w:tc>
          <w:tcPr>
            <w:tcW w:w="2880" w:type="dxa"/>
          </w:tcPr>
          <w:p w14:paraId="04F5F3A3" w14:textId="77777777" w:rsidR="00D90672" w:rsidRDefault="008B60F9">
            <w:pPr>
              <w:spacing w:after="0" w:line="240" w:lineRule="auto"/>
            </w:pPr>
            <w:r>
              <w:lastRenderedPageBreak/>
              <w:t>inflamed</w:t>
            </w:r>
          </w:p>
        </w:tc>
        <w:tc>
          <w:tcPr>
            <w:tcW w:w="2880" w:type="dxa"/>
          </w:tcPr>
          <w:p w14:paraId="6A905E19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yallig‘</w:t>
            </w:r>
            <w:proofErr w:type="gramEnd"/>
            <w:r>
              <w:t>langan</w:t>
            </w:r>
            <w:proofErr w:type="spellEnd"/>
          </w:p>
        </w:tc>
        <w:tc>
          <w:tcPr>
            <w:tcW w:w="2880" w:type="dxa"/>
          </w:tcPr>
          <w:p w14:paraId="3F76D387" w14:textId="77777777" w:rsidR="00D90672" w:rsidRDefault="008B60F9">
            <w:pPr>
              <w:spacing w:after="0" w:line="240" w:lineRule="auto"/>
            </w:pPr>
            <w:proofErr w:type="spellStart"/>
            <w:r>
              <w:t>воспалённый</w:t>
            </w:r>
            <w:proofErr w:type="spellEnd"/>
          </w:p>
        </w:tc>
      </w:tr>
      <w:tr w:rsidR="00D90672" w14:paraId="48C1E4C3" w14:textId="77777777">
        <w:tc>
          <w:tcPr>
            <w:tcW w:w="2880" w:type="dxa"/>
          </w:tcPr>
          <w:p w14:paraId="58BC701A" w14:textId="77777777" w:rsidR="00D90672" w:rsidRDefault="008B60F9">
            <w:pPr>
              <w:spacing w:after="0" w:line="240" w:lineRule="auto"/>
            </w:pPr>
            <w:r>
              <w:t>diagnosis</w:t>
            </w:r>
          </w:p>
        </w:tc>
        <w:tc>
          <w:tcPr>
            <w:tcW w:w="2880" w:type="dxa"/>
          </w:tcPr>
          <w:p w14:paraId="50257DF8" w14:textId="77777777" w:rsidR="00D90672" w:rsidRDefault="008B60F9">
            <w:pPr>
              <w:spacing w:after="0" w:line="240" w:lineRule="auto"/>
            </w:pPr>
            <w:proofErr w:type="spellStart"/>
            <w:r>
              <w:t>tashxis</w:t>
            </w:r>
            <w:proofErr w:type="spellEnd"/>
          </w:p>
        </w:tc>
        <w:tc>
          <w:tcPr>
            <w:tcW w:w="2880" w:type="dxa"/>
          </w:tcPr>
          <w:p w14:paraId="495E7BD8" w14:textId="77777777" w:rsidR="00D90672" w:rsidRDefault="008B60F9">
            <w:pPr>
              <w:spacing w:after="0" w:line="240" w:lineRule="auto"/>
            </w:pPr>
            <w:proofErr w:type="spellStart"/>
            <w:r>
              <w:t>диагноз</w:t>
            </w:r>
            <w:proofErr w:type="spellEnd"/>
          </w:p>
        </w:tc>
      </w:tr>
      <w:tr w:rsidR="00D90672" w14:paraId="22B654A6" w14:textId="77777777">
        <w:tc>
          <w:tcPr>
            <w:tcW w:w="2880" w:type="dxa"/>
          </w:tcPr>
          <w:p w14:paraId="5171D7C4" w14:textId="77777777" w:rsidR="00D90672" w:rsidRDefault="008B60F9">
            <w:pPr>
              <w:spacing w:after="0" w:line="240" w:lineRule="auto"/>
            </w:pPr>
            <w:r>
              <w:t>blood tests</w:t>
            </w:r>
          </w:p>
        </w:tc>
        <w:tc>
          <w:tcPr>
            <w:tcW w:w="2880" w:type="dxa"/>
          </w:tcPr>
          <w:p w14:paraId="176F6C9F" w14:textId="77777777" w:rsidR="00D90672" w:rsidRDefault="008B60F9">
            <w:pPr>
              <w:spacing w:after="0" w:line="240" w:lineRule="auto"/>
            </w:pP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tahlillari</w:t>
            </w:r>
            <w:proofErr w:type="spellEnd"/>
          </w:p>
        </w:tc>
        <w:tc>
          <w:tcPr>
            <w:tcW w:w="2880" w:type="dxa"/>
          </w:tcPr>
          <w:p w14:paraId="28A6D140" w14:textId="77777777" w:rsidR="00D90672" w:rsidRDefault="008B60F9">
            <w:pPr>
              <w:spacing w:after="0" w:line="240" w:lineRule="auto"/>
            </w:pPr>
            <w:proofErr w:type="spellStart"/>
            <w:r>
              <w:t>анализы</w:t>
            </w:r>
            <w:proofErr w:type="spellEnd"/>
            <w:r>
              <w:t xml:space="preserve"> </w:t>
            </w:r>
            <w:proofErr w:type="spellStart"/>
            <w:r>
              <w:t>крови</w:t>
            </w:r>
            <w:proofErr w:type="spellEnd"/>
          </w:p>
        </w:tc>
      </w:tr>
      <w:tr w:rsidR="00D90672" w14:paraId="0A485FFC" w14:textId="77777777">
        <w:tc>
          <w:tcPr>
            <w:tcW w:w="2880" w:type="dxa"/>
          </w:tcPr>
          <w:p w14:paraId="47DA3A52" w14:textId="77777777" w:rsidR="00D90672" w:rsidRDefault="008B60F9">
            <w:pPr>
              <w:spacing w:after="0" w:line="240" w:lineRule="auto"/>
            </w:pPr>
            <w:r>
              <w:t>abdominal scan</w:t>
            </w:r>
          </w:p>
        </w:tc>
        <w:tc>
          <w:tcPr>
            <w:tcW w:w="2880" w:type="dxa"/>
          </w:tcPr>
          <w:p w14:paraId="19FC49B6" w14:textId="77777777" w:rsidR="00D90672" w:rsidRDefault="008B60F9">
            <w:pPr>
              <w:spacing w:after="0" w:line="240" w:lineRule="auto"/>
            </w:pPr>
            <w:proofErr w:type="spellStart"/>
            <w:r>
              <w:t>qorin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shlig‘i</w:t>
            </w:r>
            <w:proofErr w:type="spellEnd"/>
            <w:r>
              <w:t xml:space="preserve"> </w:t>
            </w:r>
            <w:proofErr w:type="spellStart"/>
            <w:r>
              <w:t>tekshiruvi</w:t>
            </w:r>
            <w:proofErr w:type="spellEnd"/>
          </w:p>
        </w:tc>
        <w:tc>
          <w:tcPr>
            <w:tcW w:w="2880" w:type="dxa"/>
          </w:tcPr>
          <w:p w14:paraId="7EA4907F" w14:textId="77777777" w:rsidR="00D90672" w:rsidRDefault="008B60F9">
            <w:pPr>
              <w:spacing w:after="0" w:line="240" w:lineRule="auto"/>
            </w:pPr>
            <w:proofErr w:type="spellStart"/>
            <w:r>
              <w:t>сканирование</w:t>
            </w:r>
            <w:proofErr w:type="spellEnd"/>
            <w:r>
              <w:t>/</w:t>
            </w:r>
            <w:proofErr w:type="spellStart"/>
            <w:r>
              <w:t>исследование</w:t>
            </w:r>
            <w:proofErr w:type="spellEnd"/>
            <w:r>
              <w:t xml:space="preserve"> </w:t>
            </w:r>
            <w:proofErr w:type="spellStart"/>
            <w:r>
              <w:t>брюшной</w:t>
            </w:r>
            <w:proofErr w:type="spellEnd"/>
            <w:r>
              <w:t xml:space="preserve"> </w:t>
            </w:r>
            <w:proofErr w:type="spellStart"/>
            <w:r>
              <w:t>полости</w:t>
            </w:r>
            <w:proofErr w:type="spellEnd"/>
          </w:p>
        </w:tc>
      </w:tr>
      <w:tr w:rsidR="00D90672" w14:paraId="26B18E91" w14:textId="77777777">
        <w:tc>
          <w:tcPr>
            <w:tcW w:w="2880" w:type="dxa"/>
          </w:tcPr>
          <w:p w14:paraId="1597062A" w14:textId="77777777" w:rsidR="00D90672" w:rsidRDefault="008B60F9">
            <w:pPr>
              <w:spacing w:after="0" w:line="240" w:lineRule="auto"/>
            </w:pPr>
            <w:r>
              <w:t>vital signs</w:t>
            </w:r>
          </w:p>
        </w:tc>
        <w:tc>
          <w:tcPr>
            <w:tcW w:w="2880" w:type="dxa"/>
          </w:tcPr>
          <w:p w14:paraId="5DD434E6" w14:textId="77777777" w:rsidR="00D90672" w:rsidRDefault="008B60F9">
            <w:pPr>
              <w:spacing w:after="0" w:line="240" w:lineRule="auto"/>
            </w:pPr>
            <w:proofErr w:type="spellStart"/>
            <w:r>
              <w:t>hayotiy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ko‘</w:t>
            </w:r>
            <w:proofErr w:type="gramEnd"/>
            <w:r>
              <w:t>rsatkichlar</w:t>
            </w:r>
            <w:proofErr w:type="spellEnd"/>
          </w:p>
        </w:tc>
        <w:tc>
          <w:tcPr>
            <w:tcW w:w="2880" w:type="dxa"/>
          </w:tcPr>
          <w:p w14:paraId="30FE4BE0" w14:textId="77777777" w:rsidR="00D90672" w:rsidRDefault="008B60F9">
            <w:pPr>
              <w:spacing w:after="0" w:line="240" w:lineRule="auto"/>
            </w:pPr>
            <w:proofErr w:type="spellStart"/>
            <w:r>
              <w:t>жизненно</w:t>
            </w:r>
            <w:proofErr w:type="spellEnd"/>
            <w:r>
              <w:t xml:space="preserve"> </w:t>
            </w:r>
            <w:proofErr w:type="spellStart"/>
            <w:r>
              <w:t>важные</w:t>
            </w:r>
            <w:proofErr w:type="spellEnd"/>
            <w:r>
              <w:t xml:space="preserve"> </w:t>
            </w:r>
            <w:proofErr w:type="spellStart"/>
            <w:r>
              <w:t>показатели</w:t>
            </w:r>
            <w:proofErr w:type="spellEnd"/>
          </w:p>
        </w:tc>
      </w:tr>
      <w:tr w:rsidR="00D90672" w14:paraId="2F65F771" w14:textId="77777777">
        <w:tc>
          <w:tcPr>
            <w:tcW w:w="2880" w:type="dxa"/>
          </w:tcPr>
          <w:p w14:paraId="04B72161" w14:textId="77777777" w:rsidR="00D90672" w:rsidRDefault="008B60F9">
            <w:pPr>
              <w:spacing w:after="0" w:line="240" w:lineRule="auto"/>
            </w:pPr>
            <w:r>
              <w:t>pain relief</w:t>
            </w:r>
          </w:p>
        </w:tc>
        <w:tc>
          <w:tcPr>
            <w:tcW w:w="2880" w:type="dxa"/>
          </w:tcPr>
          <w:p w14:paraId="00882B68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riqni</w:t>
            </w:r>
            <w:proofErr w:type="spellEnd"/>
            <w:r>
              <w:t xml:space="preserve"> </w:t>
            </w:r>
            <w:proofErr w:type="spellStart"/>
            <w:r>
              <w:t>kamaytirish</w:t>
            </w:r>
            <w:proofErr w:type="spellEnd"/>
          </w:p>
        </w:tc>
        <w:tc>
          <w:tcPr>
            <w:tcW w:w="2880" w:type="dxa"/>
          </w:tcPr>
          <w:p w14:paraId="02F5EBDC" w14:textId="77777777" w:rsidR="00D90672" w:rsidRDefault="008B60F9">
            <w:pPr>
              <w:spacing w:after="0" w:line="240" w:lineRule="auto"/>
            </w:pPr>
            <w:proofErr w:type="spellStart"/>
            <w:r>
              <w:t>обезболивание</w:t>
            </w:r>
            <w:proofErr w:type="spellEnd"/>
          </w:p>
        </w:tc>
      </w:tr>
      <w:tr w:rsidR="00D90672" w14:paraId="5F72681C" w14:textId="77777777">
        <w:tc>
          <w:tcPr>
            <w:tcW w:w="2880" w:type="dxa"/>
          </w:tcPr>
          <w:p w14:paraId="75D288F1" w14:textId="77777777" w:rsidR="00D90672" w:rsidRDefault="008B60F9">
            <w:pPr>
              <w:spacing w:after="0" w:line="240" w:lineRule="auto"/>
            </w:pPr>
            <w:r>
              <w:t>monitor</w:t>
            </w:r>
          </w:p>
        </w:tc>
        <w:tc>
          <w:tcPr>
            <w:tcW w:w="2880" w:type="dxa"/>
          </w:tcPr>
          <w:p w14:paraId="28DC83C5" w14:textId="77777777" w:rsidR="00D90672" w:rsidRDefault="008B60F9">
            <w:pPr>
              <w:spacing w:after="0" w:line="240" w:lineRule="auto"/>
            </w:pPr>
            <w:proofErr w:type="spellStart"/>
            <w:r>
              <w:t>kuzatmoq</w:t>
            </w:r>
            <w:proofErr w:type="spellEnd"/>
          </w:p>
        </w:tc>
        <w:tc>
          <w:tcPr>
            <w:tcW w:w="2880" w:type="dxa"/>
          </w:tcPr>
          <w:p w14:paraId="2EB7E253" w14:textId="77777777" w:rsidR="00D90672" w:rsidRDefault="008B60F9">
            <w:pPr>
              <w:spacing w:after="0" w:line="240" w:lineRule="auto"/>
            </w:pPr>
            <w:proofErr w:type="spellStart"/>
            <w:r>
              <w:t>наблюдать</w:t>
            </w:r>
            <w:proofErr w:type="spellEnd"/>
            <w:r>
              <w:t xml:space="preserve">, </w:t>
            </w:r>
            <w:proofErr w:type="spellStart"/>
            <w:r>
              <w:t>контролировать</w:t>
            </w:r>
            <w:proofErr w:type="spellEnd"/>
          </w:p>
        </w:tc>
      </w:tr>
      <w:tr w:rsidR="00D90672" w14:paraId="4E41686F" w14:textId="77777777">
        <w:tc>
          <w:tcPr>
            <w:tcW w:w="2880" w:type="dxa"/>
          </w:tcPr>
          <w:p w14:paraId="4310F1D5" w14:textId="77777777" w:rsidR="00D90672" w:rsidRDefault="008B60F9">
            <w:pPr>
              <w:spacing w:after="0" w:line="240" w:lineRule="auto"/>
            </w:pPr>
            <w:r>
              <w:t>surgery</w:t>
            </w:r>
          </w:p>
        </w:tc>
        <w:tc>
          <w:tcPr>
            <w:tcW w:w="2880" w:type="dxa"/>
          </w:tcPr>
          <w:p w14:paraId="7C1A5549" w14:textId="77777777" w:rsidR="00D90672" w:rsidRDefault="008B60F9">
            <w:pPr>
              <w:spacing w:after="0" w:line="240" w:lineRule="auto"/>
            </w:pPr>
            <w:proofErr w:type="spellStart"/>
            <w:r>
              <w:t>operatsiya</w:t>
            </w:r>
            <w:proofErr w:type="spellEnd"/>
          </w:p>
        </w:tc>
        <w:tc>
          <w:tcPr>
            <w:tcW w:w="2880" w:type="dxa"/>
          </w:tcPr>
          <w:p w14:paraId="1946DAB7" w14:textId="77777777" w:rsidR="00D90672" w:rsidRDefault="008B60F9">
            <w:pPr>
              <w:spacing w:after="0" w:line="240" w:lineRule="auto"/>
            </w:pPr>
            <w:proofErr w:type="spellStart"/>
            <w:r>
              <w:t>операция</w:t>
            </w:r>
            <w:proofErr w:type="spellEnd"/>
          </w:p>
        </w:tc>
      </w:tr>
      <w:tr w:rsidR="00D90672" w14:paraId="413E2D6B" w14:textId="77777777">
        <w:tc>
          <w:tcPr>
            <w:tcW w:w="2880" w:type="dxa"/>
          </w:tcPr>
          <w:p w14:paraId="3E504EE1" w14:textId="77777777" w:rsidR="00D90672" w:rsidRDefault="008B60F9">
            <w:pPr>
              <w:spacing w:after="0" w:line="240" w:lineRule="auto"/>
            </w:pPr>
            <w:r>
              <w:t>remove</w:t>
            </w:r>
          </w:p>
        </w:tc>
        <w:tc>
          <w:tcPr>
            <w:tcW w:w="2880" w:type="dxa"/>
          </w:tcPr>
          <w:p w14:paraId="29EEDE70" w14:textId="77777777" w:rsidR="00D90672" w:rsidRDefault="008B60F9">
            <w:pPr>
              <w:spacing w:after="0" w:line="240" w:lineRule="auto"/>
            </w:pPr>
            <w:proofErr w:type="spellStart"/>
            <w:r>
              <w:t>olib</w:t>
            </w:r>
            <w:proofErr w:type="spellEnd"/>
            <w:r>
              <w:t xml:space="preserve"> </w:t>
            </w:r>
            <w:proofErr w:type="spellStart"/>
            <w:r>
              <w:t>tashlamoq</w:t>
            </w:r>
            <w:proofErr w:type="spellEnd"/>
          </w:p>
        </w:tc>
        <w:tc>
          <w:tcPr>
            <w:tcW w:w="2880" w:type="dxa"/>
          </w:tcPr>
          <w:p w14:paraId="4BD83A37" w14:textId="77777777" w:rsidR="00D90672" w:rsidRDefault="008B60F9">
            <w:pPr>
              <w:spacing w:after="0" w:line="240" w:lineRule="auto"/>
            </w:pPr>
            <w:proofErr w:type="spellStart"/>
            <w:r>
              <w:t>удалять</w:t>
            </w:r>
            <w:proofErr w:type="spellEnd"/>
          </w:p>
        </w:tc>
      </w:tr>
      <w:tr w:rsidR="00D90672" w14:paraId="785052DA" w14:textId="77777777">
        <w:tc>
          <w:tcPr>
            <w:tcW w:w="2880" w:type="dxa"/>
          </w:tcPr>
          <w:p w14:paraId="096128C2" w14:textId="77777777" w:rsidR="00D90672" w:rsidRDefault="008B60F9">
            <w:pPr>
              <w:spacing w:after="0" w:line="240" w:lineRule="auto"/>
            </w:pPr>
            <w:r>
              <w:t>reassessment</w:t>
            </w:r>
          </w:p>
        </w:tc>
        <w:tc>
          <w:tcPr>
            <w:tcW w:w="2880" w:type="dxa"/>
          </w:tcPr>
          <w:p w14:paraId="6F654782" w14:textId="77777777" w:rsidR="00D90672" w:rsidRDefault="008B60F9">
            <w:pPr>
              <w:spacing w:after="0" w:line="240" w:lineRule="auto"/>
            </w:pPr>
            <w:proofErr w:type="spellStart"/>
            <w:r>
              <w:t>qayta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ko‘</w:t>
            </w:r>
            <w:proofErr w:type="gramEnd"/>
            <w:r>
              <w:t>rik</w:t>
            </w:r>
            <w:proofErr w:type="spellEnd"/>
          </w:p>
        </w:tc>
        <w:tc>
          <w:tcPr>
            <w:tcW w:w="2880" w:type="dxa"/>
          </w:tcPr>
          <w:p w14:paraId="1B752670" w14:textId="77777777" w:rsidR="00D90672" w:rsidRDefault="008B60F9">
            <w:pPr>
              <w:spacing w:after="0" w:line="240" w:lineRule="auto"/>
            </w:pPr>
            <w:proofErr w:type="spellStart"/>
            <w:r>
              <w:t>повторный</w:t>
            </w:r>
            <w:proofErr w:type="spellEnd"/>
            <w:r>
              <w:t xml:space="preserve"> </w:t>
            </w:r>
            <w:proofErr w:type="spellStart"/>
            <w:r>
              <w:t>осмотр</w:t>
            </w:r>
            <w:proofErr w:type="spellEnd"/>
          </w:p>
        </w:tc>
      </w:tr>
    </w:tbl>
    <w:p w14:paraId="3C876FEE" w14:textId="77777777" w:rsidR="00D90672" w:rsidRDefault="008B60F9">
      <w:pPr>
        <w:pStyle w:val="21"/>
      </w:pPr>
      <w:r>
        <w:t>Russian Translation — Doctor Smart Phrases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90672" w14:paraId="1DA26772" w14:textId="77777777">
        <w:tc>
          <w:tcPr>
            <w:tcW w:w="2880" w:type="dxa"/>
          </w:tcPr>
          <w:p w14:paraId="32DDC551" w14:textId="77777777" w:rsidR="00D90672" w:rsidRDefault="008B60F9">
            <w:pPr>
              <w:spacing w:after="0" w:line="240" w:lineRule="auto"/>
            </w:pPr>
            <w:r>
              <w:t>English</w:t>
            </w:r>
          </w:p>
        </w:tc>
        <w:tc>
          <w:tcPr>
            <w:tcW w:w="2880" w:type="dxa"/>
          </w:tcPr>
          <w:p w14:paraId="00E795B0" w14:textId="77777777" w:rsidR="00D90672" w:rsidRDefault="008B60F9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4F662B92" w14:textId="77777777" w:rsidR="00D90672" w:rsidRDefault="008B60F9">
            <w:pPr>
              <w:spacing w:after="0" w:line="240" w:lineRule="auto"/>
            </w:pPr>
            <w:r>
              <w:t>Russian</w:t>
            </w:r>
          </w:p>
        </w:tc>
      </w:tr>
      <w:tr w:rsidR="00D90672" w:rsidRPr="00096CD7" w14:paraId="11004B13" w14:textId="77777777">
        <w:tc>
          <w:tcPr>
            <w:tcW w:w="2880" w:type="dxa"/>
          </w:tcPr>
          <w:p w14:paraId="7A673277" w14:textId="77777777" w:rsidR="00D90672" w:rsidRDefault="008B60F9">
            <w:pPr>
              <w:spacing w:after="0" w:line="240" w:lineRule="auto"/>
            </w:pPr>
            <w:r>
              <w:t>What brought you to the emergency department today?</w:t>
            </w:r>
          </w:p>
        </w:tc>
        <w:tc>
          <w:tcPr>
            <w:tcW w:w="2880" w:type="dxa"/>
          </w:tcPr>
          <w:p w14:paraId="6407E5F5" w14:textId="77777777" w:rsidR="00D90672" w:rsidRDefault="008B60F9">
            <w:pPr>
              <w:spacing w:after="0" w:line="240" w:lineRule="auto"/>
            </w:pPr>
            <w:proofErr w:type="spellStart"/>
            <w:r>
              <w:t>Bugun</w:t>
            </w:r>
            <w:proofErr w:type="spellEnd"/>
            <w:r>
              <w:t xml:space="preserve"> </w:t>
            </w:r>
            <w:proofErr w:type="spellStart"/>
            <w:r>
              <w:t>sizni</w:t>
            </w:r>
            <w:proofErr w:type="spellEnd"/>
            <w:r>
              <w:t xml:space="preserve"> </w:t>
            </w:r>
            <w:proofErr w:type="spellStart"/>
            <w:r>
              <w:t>shoshilinch</w:t>
            </w:r>
            <w:proofErr w:type="spellEnd"/>
            <w:r>
              <w:t xml:space="preserve"> </w:t>
            </w:r>
            <w:proofErr w:type="spellStart"/>
            <w:r>
              <w:t>yordam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limiga</w:t>
            </w:r>
            <w:proofErr w:type="spellEnd"/>
            <w:r>
              <w:t xml:space="preserve"> </w:t>
            </w:r>
            <w:proofErr w:type="spellStart"/>
            <w:r>
              <w:t>nima</w:t>
            </w:r>
            <w:proofErr w:type="spellEnd"/>
            <w:r>
              <w:t xml:space="preserve"> </w:t>
            </w:r>
            <w:proofErr w:type="spellStart"/>
            <w:r>
              <w:t>olib</w:t>
            </w:r>
            <w:proofErr w:type="spellEnd"/>
            <w:r>
              <w:t xml:space="preserve"> </w:t>
            </w:r>
            <w:proofErr w:type="spellStart"/>
            <w:r>
              <w:t>keldi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1E0DC30B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Что привело вас сегодня в отделение неотложной помощи?</w:t>
            </w:r>
          </w:p>
        </w:tc>
      </w:tr>
      <w:tr w:rsidR="00D90672" w:rsidRPr="00096CD7" w14:paraId="69A73879" w14:textId="77777777">
        <w:tc>
          <w:tcPr>
            <w:tcW w:w="2880" w:type="dxa"/>
          </w:tcPr>
          <w:p w14:paraId="534CD5B8" w14:textId="77777777" w:rsidR="00D90672" w:rsidRDefault="008B60F9">
            <w:pPr>
              <w:spacing w:after="0" w:line="240" w:lineRule="auto"/>
            </w:pPr>
            <w:r>
              <w:t>Can you tell me where the pain started?</w:t>
            </w:r>
          </w:p>
        </w:tc>
        <w:tc>
          <w:tcPr>
            <w:tcW w:w="2880" w:type="dxa"/>
          </w:tcPr>
          <w:p w14:paraId="45AFC810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  <w:r>
              <w:t xml:space="preserve"> </w:t>
            </w:r>
            <w:proofErr w:type="spellStart"/>
            <w:r>
              <w:t>qayerdan</w:t>
            </w:r>
            <w:proofErr w:type="spellEnd"/>
            <w:r>
              <w:t xml:space="preserve"> </w:t>
            </w:r>
            <w:proofErr w:type="spellStart"/>
            <w:r>
              <w:t>boshlangani</w:t>
            </w:r>
            <w:r>
              <w:t>ni</w:t>
            </w:r>
            <w:proofErr w:type="spellEnd"/>
            <w:r>
              <w:t xml:space="preserve"> </w:t>
            </w:r>
            <w:proofErr w:type="spellStart"/>
            <w:r>
              <w:t>ayta</w:t>
            </w:r>
            <w:proofErr w:type="spellEnd"/>
            <w:r>
              <w:t xml:space="preserve"> </w:t>
            </w:r>
            <w:proofErr w:type="spellStart"/>
            <w:r>
              <w:t>olasizmi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039AEDF3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Можете сказать, где началась боль?</w:t>
            </w:r>
          </w:p>
        </w:tc>
      </w:tr>
      <w:tr w:rsidR="00D90672" w:rsidRPr="00096CD7" w14:paraId="11F302C1" w14:textId="77777777">
        <w:tc>
          <w:tcPr>
            <w:tcW w:w="2880" w:type="dxa"/>
          </w:tcPr>
          <w:p w14:paraId="4F2E78CF" w14:textId="77777777" w:rsidR="00D90672" w:rsidRDefault="008B60F9">
            <w:pPr>
              <w:spacing w:after="0" w:line="240" w:lineRule="auto"/>
            </w:pPr>
            <w:r>
              <w:t>How would you describe the pain?</w:t>
            </w:r>
          </w:p>
        </w:tc>
        <w:tc>
          <w:tcPr>
            <w:tcW w:w="2880" w:type="dxa"/>
          </w:tcPr>
          <w:p w14:paraId="44DD8AE5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riqni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tasvirlagan</w:t>
            </w:r>
            <w:proofErr w:type="spellEnd"/>
            <w:r>
              <w:t xml:space="preserve"> </w:t>
            </w:r>
            <w:proofErr w:type="spellStart"/>
            <w:r>
              <w:t>bo‘lardingiz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02264A0A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Как бы вы описали боль?</w:t>
            </w:r>
          </w:p>
        </w:tc>
      </w:tr>
      <w:tr w:rsidR="00D90672" w14:paraId="4D49AD96" w14:textId="77777777">
        <w:tc>
          <w:tcPr>
            <w:tcW w:w="2880" w:type="dxa"/>
          </w:tcPr>
          <w:p w14:paraId="32BD6488" w14:textId="77777777" w:rsidR="00D90672" w:rsidRDefault="008B60F9">
            <w:pPr>
              <w:spacing w:after="0" w:line="240" w:lineRule="auto"/>
            </w:pPr>
            <w:r>
              <w:t>How severe is the pain?</w:t>
            </w:r>
          </w:p>
        </w:tc>
        <w:tc>
          <w:tcPr>
            <w:tcW w:w="2880" w:type="dxa"/>
          </w:tcPr>
          <w:p w14:paraId="26C68BA7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  <w:r>
              <w:t xml:space="preserve"> </w:t>
            </w:r>
            <w:proofErr w:type="spellStart"/>
            <w:r>
              <w:t>qanchalik</w:t>
            </w:r>
            <w:proofErr w:type="spellEnd"/>
            <w:r>
              <w:t xml:space="preserve"> </w:t>
            </w:r>
            <w:proofErr w:type="spellStart"/>
            <w:r>
              <w:t>kuchli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29E83BC5" w14:textId="77777777" w:rsidR="00D90672" w:rsidRDefault="008B60F9">
            <w:pPr>
              <w:spacing w:after="0" w:line="240" w:lineRule="auto"/>
            </w:pPr>
            <w:proofErr w:type="spellStart"/>
            <w:r>
              <w:t>Насколько</w:t>
            </w:r>
            <w:proofErr w:type="spellEnd"/>
            <w:r>
              <w:t xml:space="preserve"> </w:t>
            </w:r>
            <w:proofErr w:type="spellStart"/>
            <w:r>
              <w:t>сильная</w:t>
            </w:r>
            <w:proofErr w:type="spellEnd"/>
            <w:r>
              <w:t xml:space="preserve"> </w:t>
            </w:r>
            <w:proofErr w:type="spellStart"/>
            <w:r>
              <w:t>боль</w:t>
            </w:r>
            <w:proofErr w:type="spellEnd"/>
            <w:r>
              <w:t>?</w:t>
            </w:r>
          </w:p>
        </w:tc>
      </w:tr>
      <w:tr w:rsidR="00D90672" w:rsidRPr="00096CD7" w14:paraId="55712DFC" w14:textId="77777777">
        <w:tc>
          <w:tcPr>
            <w:tcW w:w="2880" w:type="dxa"/>
          </w:tcPr>
          <w:p w14:paraId="1E95361A" w14:textId="77777777" w:rsidR="00D90672" w:rsidRDefault="008B60F9">
            <w:pPr>
              <w:spacing w:after="0" w:line="240" w:lineRule="auto"/>
            </w:pPr>
            <w:r>
              <w:t>Have you had any nausea or v</w:t>
            </w:r>
            <w:r>
              <w:t>omiting?</w:t>
            </w:r>
          </w:p>
        </w:tc>
        <w:tc>
          <w:tcPr>
            <w:tcW w:w="2880" w:type="dxa"/>
          </w:tcPr>
          <w:p w14:paraId="5D49386B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Ko‘</w:t>
            </w:r>
            <w:proofErr w:type="gramEnd"/>
            <w:r>
              <w:t>ngil</w:t>
            </w:r>
            <w:proofErr w:type="spellEnd"/>
            <w:r>
              <w:t xml:space="preserve"> </w:t>
            </w:r>
            <w:proofErr w:type="spellStart"/>
            <w:r>
              <w:t>aynishi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qusish</w:t>
            </w:r>
            <w:proofErr w:type="spellEnd"/>
            <w:r>
              <w:t xml:space="preserve"> </w:t>
            </w:r>
            <w:proofErr w:type="spellStart"/>
            <w:r>
              <w:t>bo‘ldimi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5D064AD1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У вас были тошнота или рвота?</w:t>
            </w:r>
          </w:p>
        </w:tc>
      </w:tr>
      <w:tr w:rsidR="00D90672" w:rsidRPr="00096CD7" w14:paraId="7AD70840" w14:textId="77777777">
        <w:tc>
          <w:tcPr>
            <w:tcW w:w="2880" w:type="dxa"/>
          </w:tcPr>
          <w:p w14:paraId="71FDF243" w14:textId="77777777" w:rsidR="00D90672" w:rsidRDefault="008B60F9">
            <w:pPr>
              <w:spacing w:after="0" w:line="240" w:lineRule="auto"/>
            </w:pPr>
            <w:r>
              <w:t>Have you noticed any fever or chills?</w:t>
            </w:r>
          </w:p>
        </w:tc>
        <w:tc>
          <w:tcPr>
            <w:tcW w:w="2880" w:type="dxa"/>
          </w:tcPr>
          <w:p w14:paraId="3643ECC0" w14:textId="77777777" w:rsidR="00D90672" w:rsidRDefault="008B60F9">
            <w:pPr>
              <w:spacing w:after="0" w:line="240" w:lineRule="auto"/>
            </w:pPr>
            <w:proofErr w:type="spellStart"/>
            <w:r>
              <w:t>Isitma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titroqni</w:t>
            </w:r>
            <w:proofErr w:type="spellEnd"/>
            <w:r>
              <w:t xml:space="preserve"> </w:t>
            </w:r>
            <w:proofErr w:type="spellStart"/>
            <w:r>
              <w:t>sezganmisiz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66DE57B1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Вы замечали повышение температуры или озноб?</w:t>
            </w:r>
          </w:p>
        </w:tc>
      </w:tr>
      <w:tr w:rsidR="00D90672" w:rsidRPr="00096CD7" w14:paraId="359C768E" w14:textId="77777777">
        <w:tc>
          <w:tcPr>
            <w:tcW w:w="2880" w:type="dxa"/>
          </w:tcPr>
          <w:p w14:paraId="26646F1F" w14:textId="77777777" w:rsidR="00D90672" w:rsidRDefault="008B60F9">
            <w:pPr>
              <w:spacing w:after="0" w:line="240" w:lineRule="auto"/>
            </w:pPr>
            <w:r>
              <w:t xml:space="preserve">Have you had any </w:t>
            </w:r>
            <w:proofErr w:type="spellStart"/>
            <w:r>
              <w:t>diarrhoea</w:t>
            </w:r>
            <w:proofErr w:type="spellEnd"/>
            <w:r>
              <w:t xml:space="preserve"> or constipation?</w:t>
            </w:r>
          </w:p>
        </w:tc>
        <w:tc>
          <w:tcPr>
            <w:tcW w:w="2880" w:type="dxa"/>
          </w:tcPr>
          <w:p w14:paraId="7607B314" w14:textId="77777777" w:rsidR="00D90672" w:rsidRDefault="008B60F9">
            <w:pPr>
              <w:spacing w:after="0" w:line="240" w:lineRule="auto"/>
            </w:pPr>
            <w:r>
              <w:t xml:space="preserve">Ich </w:t>
            </w:r>
            <w:proofErr w:type="spellStart"/>
            <w:r>
              <w:t>ketishi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qabziyat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ldimi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206DF6A9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У вас были диарея или запор?</w:t>
            </w:r>
          </w:p>
        </w:tc>
      </w:tr>
      <w:tr w:rsidR="00D90672" w:rsidRPr="00096CD7" w14:paraId="613EECD6" w14:textId="77777777">
        <w:tc>
          <w:tcPr>
            <w:tcW w:w="2880" w:type="dxa"/>
          </w:tcPr>
          <w:p w14:paraId="4E7CF229" w14:textId="77777777" w:rsidR="00D90672" w:rsidRDefault="008B60F9">
            <w:pPr>
              <w:spacing w:after="0" w:line="240" w:lineRule="auto"/>
            </w:pPr>
            <w:r>
              <w:t>Have you noticed anything that makes the pain better?</w:t>
            </w:r>
          </w:p>
        </w:tc>
        <w:tc>
          <w:tcPr>
            <w:tcW w:w="2880" w:type="dxa"/>
          </w:tcPr>
          <w:p w14:paraId="2A630129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riqni</w:t>
            </w:r>
            <w:proofErr w:type="spellEnd"/>
            <w:r>
              <w:t xml:space="preserve"> </w:t>
            </w:r>
            <w:proofErr w:type="spellStart"/>
            <w:r>
              <w:t>yengillashtiradigan</w:t>
            </w:r>
            <w:proofErr w:type="spellEnd"/>
            <w:r>
              <w:t xml:space="preserve"> </w:t>
            </w:r>
            <w:proofErr w:type="spellStart"/>
            <w:r>
              <w:t>biror</w:t>
            </w:r>
            <w:proofErr w:type="spellEnd"/>
            <w:r>
              <w:t xml:space="preserve"> </w:t>
            </w:r>
            <w:proofErr w:type="spellStart"/>
            <w:r>
              <w:t>narsa</w:t>
            </w:r>
            <w:proofErr w:type="spellEnd"/>
            <w:r>
              <w:t xml:space="preserve"> </w:t>
            </w:r>
            <w:proofErr w:type="spellStart"/>
            <w:r>
              <w:t>sezganmisiz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33305BCF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Вы заметили что-нибудь, что облегчает боль?</w:t>
            </w:r>
          </w:p>
        </w:tc>
      </w:tr>
      <w:tr w:rsidR="00D90672" w:rsidRPr="00096CD7" w14:paraId="22AD34F6" w14:textId="77777777">
        <w:tc>
          <w:tcPr>
            <w:tcW w:w="2880" w:type="dxa"/>
          </w:tcPr>
          <w:p w14:paraId="4610C960" w14:textId="77777777" w:rsidR="00D90672" w:rsidRDefault="008B60F9">
            <w:pPr>
              <w:spacing w:after="0" w:line="240" w:lineRule="auto"/>
            </w:pPr>
            <w:r>
              <w:t xml:space="preserve">Have you noticed anything that makes </w:t>
            </w:r>
            <w:r>
              <w:t>the pain worse?</w:t>
            </w:r>
          </w:p>
        </w:tc>
        <w:tc>
          <w:tcPr>
            <w:tcW w:w="2880" w:type="dxa"/>
          </w:tcPr>
          <w:p w14:paraId="0D0A367A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riqni</w:t>
            </w:r>
            <w:proofErr w:type="spellEnd"/>
            <w:r>
              <w:t xml:space="preserve"> </w:t>
            </w:r>
            <w:proofErr w:type="spellStart"/>
            <w:r>
              <w:t>kuchaytiradigan</w:t>
            </w:r>
            <w:proofErr w:type="spellEnd"/>
            <w:r>
              <w:t xml:space="preserve"> </w:t>
            </w:r>
            <w:proofErr w:type="spellStart"/>
            <w:r>
              <w:t>biror</w:t>
            </w:r>
            <w:proofErr w:type="spellEnd"/>
            <w:r>
              <w:t xml:space="preserve"> </w:t>
            </w:r>
            <w:proofErr w:type="spellStart"/>
            <w:r>
              <w:t>narsa</w:t>
            </w:r>
            <w:proofErr w:type="spellEnd"/>
            <w:r>
              <w:t xml:space="preserve"> </w:t>
            </w:r>
            <w:proofErr w:type="spellStart"/>
            <w:r>
              <w:t>sezganmisiz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5BD8AE8D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Вы заметили что-нибудь, что усиливает боль?</w:t>
            </w:r>
          </w:p>
        </w:tc>
      </w:tr>
      <w:tr w:rsidR="00D90672" w:rsidRPr="00096CD7" w14:paraId="21228BF3" w14:textId="77777777">
        <w:tc>
          <w:tcPr>
            <w:tcW w:w="2880" w:type="dxa"/>
          </w:tcPr>
          <w:p w14:paraId="69D57DC2" w14:textId="77777777" w:rsidR="00D90672" w:rsidRDefault="008B60F9">
            <w:pPr>
              <w:spacing w:after="0" w:line="240" w:lineRule="auto"/>
            </w:pPr>
            <w:r>
              <w:t>Have you been able to eat or drink anything?</w:t>
            </w:r>
          </w:p>
        </w:tc>
        <w:tc>
          <w:tcPr>
            <w:tcW w:w="2880" w:type="dxa"/>
          </w:tcPr>
          <w:p w14:paraId="3E4664C0" w14:textId="77777777" w:rsidR="00D90672" w:rsidRDefault="008B60F9">
            <w:pPr>
              <w:spacing w:after="0" w:line="240" w:lineRule="auto"/>
            </w:pPr>
            <w:proofErr w:type="spellStart"/>
            <w:r>
              <w:t>Biror</w:t>
            </w:r>
            <w:proofErr w:type="spellEnd"/>
            <w:r>
              <w:t xml:space="preserve"> </w:t>
            </w:r>
            <w:proofErr w:type="spellStart"/>
            <w:r>
              <w:t>narsa</w:t>
            </w:r>
            <w:proofErr w:type="spellEnd"/>
            <w:r>
              <w:t xml:space="preserve"> </w:t>
            </w:r>
            <w:proofErr w:type="spellStart"/>
            <w:r>
              <w:t>yeyish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ichishga</w:t>
            </w:r>
            <w:proofErr w:type="spellEnd"/>
            <w:r>
              <w:t xml:space="preserve"> </w:t>
            </w:r>
            <w:proofErr w:type="spellStart"/>
            <w:r>
              <w:t>imkoningiz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ldimi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2D93FB75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Вам удавалось что-нибудь есть или пить?</w:t>
            </w:r>
          </w:p>
        </w:tc>
      </w:tr>
      <w:tr w:rsidR="00D90672" w:rsidRPr="00096CD7" w14:paraId="4FCACCF9" w14:textId="77777777">
        <w:tc>
          <w:tcPr>
            <w:tcW w:w="2880" w:type="dxa"/>
          </w:tcPr>
          <w:p w14:paraId="455FB7F4" w14:textId="77777777" w:rsidR="00D90672" w:rsidRDefault="008B60F9">
            <w:pPr>
              <w:spacing w:after="0" w:line="240" w:lineRule="auto"/>
            </w:pPr>
            <w:r>
              <w:t xml:space="preserve">Have </w:t>
            </w:r>
            <w:r>
              <w:t>you had this kind of pain before?</w:t>
            </w:r>
          </w:p>
        </w:tc>
        <w:tc>
          <w:tcPr>
            <w:tcW w:w="2880" w:type="dxa"/>
          </w:tcPr>
          <w:p w14:paraId="0420DAD8" w14:textId="77777777" w:rsidR="00D90672" w:rsidRDefault="008B60F9">
            <w:pPr>
              <w:spacing w:after="0" w:line="240" w:lineRule="auto"/>
            </w:pPr>
            <w:proofErr w:type="spellStart"/>
            <w:r>
              <w:t>Oldin</w:t>
            </w:r>
            <w:proofErr w:type="spellEnd"/>
            <w:r>
              <w:t xml:space="preserve"> ham </w:t>
            </w:r>
            <w:proofErr w:type="spellStart"/>
            <w:r>
              <w:t>shunday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  <w:r>
              <w:t xml:space="preserve"> </w:t>
            </w:r>
            <w:proofErr w:type="spellStart"/>
            <w:r>
              <w:t>bo‘lganmi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7B7843B7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У вас раньше была такая боль?</w:t>
            </w:r>
          </w:p>
        </w:tc>
      </w:tr>
      <w:tr w:rsidR="00D90672" w:rsidRPr="00096CD7" w14:paraId="482E1B88" w14:textId="77777777">
        <w:tc>
          <w:tcPr>
            <w:tcW w:w="2880" w:type="dxa"/>
          </w:tcPr>
          <w:p w14:paraId="32265249" w14:textId="77777777" w:rsidR="00D90672" w:rsidRDefault="008B60F9">
            <w:pPr>
              <w:spacing w:after="0" w:line="240" w:lineRule="auto"/>
            </w:pPr>
            <w:r>
              <w:t>Have you taken anything for the pain?</w:t>
            </w:r>
          </w:p>
        </w:tc>
        <w:tc>
          <w:tcPr>
            <w:tcW w:w="2880" w:type="dxa"/>
          </w:tcPr>
          <w:p w14:paraId="032F8E98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biror</w:t>
            </w:r>
            <w:proofErr w:type="spellEnd"/>
            <w:r>
              <w:t xml:space="preserve"> </w:t>
            </w:r>
            <w:proofErr w:type="spellStart"/>
            <w:r>
              <w:t>dori</w:t>
            </w:r>
            <w:proofErr w:type="spellEnd"/>
            <w:r>
              <w:t xml:space="preserve"> </w:t>
            </w:r>
            <w:proofErr w:type="spellStart"/>
            <w:r>
              <w:t>ichdingizmi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527E090D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Вы принимали что-нибудь от боли?</w:t>
            </w:r>
          </w:p>
        </w:tc>
      </w:tr>
      <w:tr w:rsidR="00D90672" w:rsidRPr="00096CD7" w14:paraId="7715A795" w14:textId="77777777">
        <w:tc>
          <w:tcPr>
            <w:tcW w:w="2880" w:type="dxa"/>
          </w:tcPr>
          <w:p w14:paraId="2BE2F8CA" w14:textId="77777777" w:rsidR="00D90672" w:rsidRDefault="008B60F9">
            <w:pPr>
              <w:spacing w:after="0" w:line="240" w:lineRule="auto"/>
            </w:pPr>
            <w:r>
              <w:t>I'm going to examine your abdomen now.</w:t>
            </w:r>
          </w:p>
        </w:tc>
        <w:tc>
          <w:tcPr>
            <w:tcW w:w="2880" w:type="dxa"/>
          </w:tcPr>
          <w:p w14:paraId="3D6F22B1" w14:textId="77777777" w:rsidR="00D90672" w:rsidRDefault="008B60F9">
            <w:pPr>
              <w:spacing w:after="0" w:line="240" w:lineRule="auto"/>
            </w:pPr>
            <w:proofErr w:type="spellStart"/>
            <w:r>
              <w:t>Endi</w:t>
            </w:r>
            <w:proofErr w:type="spellEnd"/>
            <w:r>
              <w:t xml:space="preserve"> </w:t>
            </w:r>
            <w:proofErr w:type="spellStart"/>
            <w:r>
              <w:t>qorningizni</w:t>
            </w:r>
            <w:proofErr w:type="spellEnd"/>
            <w:r>
              <w:t xml:space="preserve"> </w:t>
            </w:r>
            <w:proofErr w:type="spellStart"/>
            <w:r>
              <w:t>tekshiraman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6B92BAD0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Сейчас я осмотрю ваш живот.</w:t>
            </w:r>
          </w:p>
        </w:tc>
      </w:tr>
      <w:tr w:rsidR="00D90672" w14:paraId="5A87CC95" w14:textId="77777777">
        <w:tc>
          <w:tcPr>
            <w:tcW w:w="2880" w:type="dxa"/>
          </w:tcPr>
          <w:p w14:paraId="14CB003C" w14:textId="77777777" w:rsidR="00D90672" w:rsidRDefault="008B60F9">
            <w:pPr>
              <w:spacing w:after="0" w:line="240" w:lineRule="auto"/>
            </w:pPr>
            <w:r>
              <w:t>Try to relax as much as possible.</w:t>
            </w:r>
          </w:p>
        </w:tc>
        <w:tc>
          <w:tcPr>
            <w:tcW w:w="2880" w:type="dxa"/>
          </w:tcPr>
          <w:p w14:paraId="4AD4B013" w14:textId="77777777" w:rsidR="00D90672" w:rsidRDefault="008B60F9">
            <w:pPr>
              <w:spacing w:after="0" w:line="240" w:lineRule="auto"/>
            </w:pPr>
            <w:proofErr w:type="spellStart"/>
            <w:r>
              <w:t>Imkon</w:t>
            </w:r>
            <w:proofErr w:type="spellEnd"/>
            <w:r>
              <w:t xml:space="preserve"> </w:t>
            </w:r>
            <w:proofErr w:type="spellStart"/>
            <w:r>
              <w:t>qadar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shashishga</w:t>
            </w:r>
            <w:proofErr w:type="spellEnd"/>
            <w:r>
              <w:t xml:space="preserve"> harakat </w:t>
            </w:r>
            <w:proofErr w:type="spellStart"/>
            <w:r>
              <w:t>qiling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5C739E2B" w14:textId="77777777" w:rsidR="00D90672" w:rsidRDefault="008B60F9">
            <w:pPr>
              <w:spacing w:after="0" w:line="240" w:lineRule="auto"/>
            </w:pPr>
            <w:proofErr w:type="spellStart"/>
            <w:r>
              <w:t>Постарайтесь</w:t>
            </w:r>
            <w:proofErr w:type="spellEnd"/>
            <w:r>
              <w:t xml:space="preserve"> </w:t>
            </w:r>
            <w:proofErr w:type="spellStart"/>
            <w:r>
              <w:t>максимально</w:t>
            </w:r>
            <w:proofErr w:type="spellEnd"/>
            <w:r>
              <w:t xml:space="preserve"> </w:t>
            </w:r>
            <w:proofErr w:type="spellStart"/>
            <w:r>
              <w:t>расслабиться</w:t>
            </w:r>
            <w:proofErr w:type="spellEnd"/>
            <w:r>
              <w:t>.</w:t>
            </w:r>
          </w:p>
        </w:tc>
      </w:tr>
      <w:tr w:rsidR="00D90672" w:rsidRPr="00096CD7" w14:paraId="7AB3359B" w14:textId="77777777">
        <w:tc>
          <w:tcPr>
            <w:tcW w:w="2880" w:type="dxa"/>
          </w:tcPr>
          <w:p w14:paraId="26C05EBA" w14:textId="77777777" w:rsidR="00D90672" w:rsidRDefault="008B60F9">
            <w:pPr>
              <w:spacing w:after="0" w:line="240" w:lineRule="auto"/>
            </w:pPr>
            <w:r>
              <w:t>Does it hurt when I press here?</w:t>
            </w:r>
          </w:p>
        </w:tc>
        <w:tc>
          <w:tcPr>
            <w:tcW w:w="2880" w:type="dxa"/>
          </w:tcPr>
          <w:p w14:paraId="3CFEBCF1" w14:textId="77777777" w:rsidR="00D90672" w:rsidRDefault="008B60F9">
            <w:pPr>
              <w:spacing w:after="0" w:line="240" w:lineRule="auto"/>
            </w:pPr>
            <w:r>
              <w:t xml:space="preserve">Bu </w:t>
            </w:r>
            <w:proofErr w:type="spellStart"/>
            <w:r>
              <w:t>joyni</w:t>
            </w:r>
            <w:proofErr w:type="spellEnd"/>
            <w:r>
              <w:t xml:space="preserve"> </w:t>
            </w:r>
            <w:proofErr w:type="spellStart"/>
            <w:r>
              <w:t>bosganimda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riyaptimi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13A34C4F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Больно, когда я</w:t>
            </w:r>
            <w:r w:rsidRPr="00096CD7">
              <w:rPr>
                <w:lang w:val="ru-RU"/>
              </w:rPr>
              <w:t xml:space="preserve"> нажимаю здесь?</w:t>
            </w:r>
          </w:p>
        </w:tc>
      </w:tr>
      <w:tr w:rsidR="00D90672" w:rsidRPr="00096CD7" w14:paraId="4A7FE273" w14:textId="77777777">
        <w:tc>
          <w:tcPr>
            <w:tcW w:w="2880" w:type="dxa"/>
          </w:tcPr>
          <w:p w14:paraId="481C8361" w14:textId="77777777" w:rsidR="00D90672" w:rsidRDefault="008B60F9">
            <w:pPr>
              <w:spacing w:after="0" w:line="240" w:lineRule="auto"/>
            </w:pPr>
            <w:r>
              <w:t>This area needs to be investigated further.</w:t>
            </w:r>
          </w:p>
        </w:tc>
        <w:tc>
          <w:tcPr>
            <w:tcW w:w="2880" w:type="dxa"/>
          </w:tcPr>
          <w:p w14:paraId="08E8F4B0" w14:textId="77777777" w:rsidR="00D90672" w:rsidRDefault="008B60F9">
            <w:pPr>
              <w:spacing w:after="0" w:line="240" w:lineRule="auto"/>
            </w:pPr>
            <w:r>
              <w:t xml:space="preserve">Bu </w:t>
            </w:r>
            <w:proofErr w:type="spellStart"/>
            <w:r>
              <w:t>sohani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shimcha</w:t>
            </w:r>
            <w:proofErr w:type="spellEnd"/>
            <w:r>
              <w:t xml:space="preserve"> </w:t>
            </w:r>
            <w:proofErr w:type="spellStart"/>
            <w:r>
              <w:t>tekshirish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6BFFAC3F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Эту область необходимо обследовать дополнительно.</w:t>
            </w:r>
          </w:p>
        </w:tc>
      </w:tr>
      <w:tr w:rsidR="00D90672" w:rsidRPr="00096CD7" w14:paraId="179DF95C" w14:textId="77777777">
        <w:tc>
          <w:tcPr>
            <w:tcW w:w="2880" w:type="dxa"/>
          </w:tcPr>
          <w:p w14:paraId="271F2F78" w14:textId="77777777" w:rsidR="00D90672" w:rsidRDefault="008B60F9">
            <w:pPr>
              <w:spacing w:after="0" w:line="240" w:lineRule="auto"/>
            </w:pPr>
            <w:r>
              <w:t>It's one possibility.</w:t>
            </w:r>
          </w:p>
        </w:tc>
        <w:tc>
          <w:tcPr>
            <w:tcW w:w="2880" w:type="dxa"/>
          </w:tcPr>
          <w:p w14:paraId="726CD254" w14:textId="77777777" w:rsidR="00D90672" w:rsidRDefault="008B60F9">
            <w:pPr>
              <w:spacing w:after="0" w:line="240" w:lineRule="auto"/>
            </w:pPr>
            <w:r>
              <w:t xml:space="preserve">Bu </w:t>
            </w:r>
            <w:proofErr w:type="spellStart"/>
            <w:r>
              <w:t>ehtimollardan</w:t>
            </w:r>
            <w:proofErr w:type="spellEnd"/>
            <w:r>
              <w:t xml:space="preserve"> </w:t>
            </w:r>
            <w:proofErr w:type="spellStart"/>
            <w:r>
              <w:t>biri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53CDC225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Это один из возможных вариантов.</w:t>
            </w:r>
          </w:p>
        </w:tc>
      </w:tr>
      <w:tr w:rsidR="00D90672" w:rsidRPr="00096CD7" w14:paraId="3CB254E4" w14:textId="77777777">
        <w:tc>
          <w:tcPr>
            <w:tcW w:w="2880" w:type="dxa"/>
          </w:tcPr>
          <w:p w14:paraId="2273F1D3" w14:textId="77777777" w:rsidR="00D90672" w:rsidRDefault="008B60F9">
            <w:pPr>
              <w:spacing w:after="0" w:line="240" w:lineRule="auto"/>
            </w:pPr>
            <w:r>
              <w:t>It's too early to say.</w:t>
            </w:r>
          </w:p>
        </w:tc>
        <w:tc>
          <w:tcPr>
            <w:tcW w:w="2880" w:type="dxa"/>
          </w:tcPr>
          <w:p w14:paraId="5510F65B" w14:textId="77777777" w:rsidR="00D90672" w:rsidRDefault="008B60F9">
            <w:pPr>
              <w:spacing w:after="0" w:line="240" w:lineRule="auto"/>
            </w:pPr>
            <w:proofErr w:type="spellStart"/>
            <w:r>
              <w:t>Buni</w:t>
            </w:r>
            <w:proofErr w:type="spellEnd"/>
            <w:r>
              <w:t xml:space="preserve"> </w:t>
            </w:r>
            <w:proofErr w:type="spellStart"/>
            <w:r>
              <w:t>aytishga</w:t>
            </w:r>
            <w:proofErr w:type="spellEnd"/>
            <w:r>
              <w:t xml:space="preserve"> </w:t>
            </w:r>
            <w:proofErr w:type="spellStart"/>
            <w:r>
              <w:t>hali</w:t>
            </w:r>
            <w:proofErr w:type="spellEnd"/>
            <w:r>
              <w:t xml:space="preserve"> </w:t>
            </w:r>
            <w:proofErr w:type="spellStart"/>
            <w:r>
              <w:t>erta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06C7DE93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Пока ещё слишком рано говорить об этом.</w:t>
            </w:r>
          </w:p>
        </w:tc>
      </w:tr>
      <w:tr w:rsidR="00D90672" w:rsidRPr="00096CD7" w14:paraId="73095259" w14:textId="77777777">
        <w:tc>
          <w:tcPr>
            <w:tcW w:w="2880" w:type="dxa"/>
          </w:tcPr>
          <w:p w14:paraId="206F7E1B" w14:textId="77777777" w:rsidR="00D90672" w:rsidRDefault="008B60F9">
            <w:pPr>
              <w:spacing w:after="0" w:line="240" w:lineRule="auto"/>
            </w:pPr>
            <w:r>
              <w:t>We need to carry out some tests.</w:t>
            </w:r>
          </w:p>
        </w:tc>
        <w:tc>
          <w:tcPr>
            <w:tcW w:w="2880" w:type="dxa"/>
          </w:tcPr>
          <w:p w14:paraId="70458C06" w14:textId="77777777" w:rsidR="00D90672" w:rsidRDefault="008B60F9">
            <w:pPr>
              <w:spacing w:after="0" w:line="240" w:lineRule="auto"/>
            </w:pPr>
            <w:r>
              <w:t xml:space="preserve">Bir </w:t>
            </w:r>
            <w:proofErr w:type="spellStart"/>
            <w:r>
              <w:t>nechta</w:t>
            </w:r>
            <w:proofErr w:type="spellEnd"/>
            <w:r>
              <w:t xml:space="preserve"> </w:t>
            </w:r>
            <w:proofErr w:type="spellStart"/>
            <w:r>
              <w:t>tekshiruvlarni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tkazishimiz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3719C78E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Нам нужно провести несколько обследований.</w:t>
            </w:r>
          </w:p>
        </w:tc>
      </w:tr>
      <w:tr w:rsidR="00D90672" w14:paraId="2BADBE0F" w14:textId="77777777">
        <w:tc>
          <w:tcPr>
            <w:tcW w:w="2880" w:type="dxa"/>
          </w:tcPr>
          <w:p w14:paraId="47A91046" w14:textId="77777777" w:rsidR="00D90672" w:rsidRDefault="008B60F9">
            <w:pPr>
              <w:spacing w:after="0" w:line="240" w:lineRule="auto"/>
            </w:pPr>
            <w:r>
              <w:lastRenderedPageBreak/>
              <w:t>We need to rule out appendicitis.</w:t>
            </w:r>
          </w:p>
        </w:tc>
        <w:tc>
          <w:tcPr>
            <w:tcW w:w="2880" w:type="dxa"/>
          </w:tcPr>
          <w:p w14:paraId="3BE235A8" w14:textId="77777777" w:rsidR="00D90672" w:rsidRDefault="008B60F9">
            <w:pPr>
              <w:spacing w:after="0" w:line="240" w:lineRule="auto"/>
            </w:pPr>
            <w:proofErr w:type="spellStart"/>
            <w:r>
              <w:t>Appenditsitni</w:t>
            </w:r>
            <w:proofErr w:type="spellEnd"/>
            <w:r>
              <w:t xml:space="preserve"> </w:t>
            </w:r>
            <w:proofErr w:type="spellStart"/>
            <w:r>
              <w:t>istisno</w:t>
            </w:r>
            <w:proofErr w:type="spellEnd"/>
            <w:r>
              <w:t xml:space="preserve"> </w:t>
            </w:r>
            <w:proofErr w:type="spellStart"/>
            <w:r>
              <w:t>qilishimiz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70313AE8" w14:textId="77777777" w:rsidR="00D90672" w:rsidRDefault="008B60F9">
            <w:pPr>
              <w:spacing w:after="0" w:line="240" w:lineRule="auto"/>
            </w:pPr>
            <w:proofErr w:type="spellStart"/>
            <w:r>
              <w:t>Нам</w:t>
            </w:r>
            <w:proofErr w:type="spellEnd"/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исключить</w:t>
            </w:r>
            <w:proofErr w:type="spellEnd"/>
            <w:r>
              <w:t xml:space="preserve"> </w:t>
            </w:r>
            <w:proofErr w:type="spellStart"/>
            <w:r>
              <w:t>аппендицит</w:t>
            </w:r>
            <w:proofErr w:type="spellEnd"/>
            <w:r>
              <w:t>.</w:t>
            </w:r>
          </w:p>
        </w:tc>
      </w:tr>
      <w:tr w:rsidR="00D90672" w:rsidRPr="00096CD7" w14:paraId="7A865BEA" w14:textId="77777777">
        <w:tc>
          <w:tcPr>
            <w:tcW w:w="2880" w:type="dxa"/>
          </w:tcPr>
          <w:p w14:paraId="43610EF4" w14:textId="77777777" w:rsidR="00D90672" w:rsidRDefault="008B60F9">
            <w:pPr>
              <w:spacing w:after="0" w:line="240" w:lineRule="auto"/>
            </w:pPr>
            <w:r>
              <w:t>You'll probably need blood tests.</w:t>
            </w:r>
          </w:p>
        </w:tc>
        <w:tc>
          <w:tcPr>
            <w:tcW w:w="2880" w:type="dxa"/>
          </w:tcPr>
          <w:p w14:paraId="7D8787BF" w14:textId="77777777" w:rsidR="00D90672" w:rsidRDefault="008B60F9">
            <w:pPr>
              <w:spacing w:after="0" w:line="240" w:lineRule="auto"/>
            </w:pPr>
            <w:proofErr w:type="spellStart"/>
            <w:r>
              <w:t>Ehtimol</w:t>
            </w:r>
            <w:proofErr w:type="spellEnd"/>
            <w:r>
              <w:t xml:space="preserve">, </w:t>
            </w:r>
            <w:proofErr w:type="spellStart"/>
            <w:r>
              <w:t>sizga</w:t>
            </w:r>
            <w:proofErr w:type="spellEnd"/>
            <w:r>
              <w:t xml:space="preserve"> </w:t>
            </w: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tahlillari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ladi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536F93CF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Вероятно, вам понадобятся анализы крови.</w:t>
            </w:r>
          </w:p>
        </w:tc>
      </w:tr>
      <w:tr w:rsidR="00D90672" w:rsidRPr="00096CD7" w14:paraId="5063FE64" w14:textId="77777777">
        <w:tc>
          <w:tcPr>
            <w:tcW w:w="2880" w:type="dxa"/>
          </w:tcPr>
          <w:p w14:paraId="0F81198B" w14:textId="77777777" w:rsidR="00D90672" w:rsidRDefault="008B60F9">
            <w:pPr>
              <w:spacing w:after="0" w:line="240" w:lineRule="auto"/>
            </w:pPr>
            <w:r>
              <w:t>You may need an abdominal scan.</w:t>
            </w:r>
          </w:p>
        </w:tc>
        <w:tc>
          <w:tcPr>
            <w:tcW w:w="2880" w:type="dxa"/>
          </w:tcPr>
          <w:p w14:paraId="66BDB4F2" w14:textId="77777777" w:rsidR="00D90672" w:rsidRDefault="008B60F9">
            <w:pPr>
              <w:spacing w:after="0" w:line="240" w:lineRule="auto"/>
            </w:pPr>
            <w:proofErr w:type="spellStart"/>
            <w:r>
              <w:t>Sizga</w:t>
            </w:r>
            <w:proofErr w:type="spellEnd"/>
            <w:r>
              <w:t xml:space="preserve"> </w:t>
            </w:r>
            <w:proofErr w:type="spellStart"/>
            <w:r>
              <w:t>qorin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shlig‘i</w:t>
            </w:r>
            <w:proofErr w:type="spellEnd"/>
            <w:r>
              <w:t xml:space="preserve"> </w:t>
            </w:r>
            <w:proofErr w:type="spellStart"/>
            <w:r>
              <w:t>tekshiruvi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 </w:t>
            </w:r>
            <w:proofErr w:type="spellStart"/>
            <w:r>
              <w:t>bo‘lishi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16D3A4BF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Возможно, вам понадобится исследование брюшной полости.</w:t>
            </w:r>
          </w:p>
        </w:tc>
      </w:tr>
      <w:tr w:rsidR="00D90672" w:rsidRPr="00096CD7" w14:paraId="172EDDFE" w14:textId="77777777">
        <w:tc>
          <w:tcPr>
            <w:tcW w:w="2880" w:type="dxa"/>
          </w:tcPr>
          <w:p w14:paraId="2723155A" w14:textId="77777777" w:rsidR="00D90672" w:rsidRDefault="008B60F9">
            <w:pPr>
              <w:spacing w:after="0" w:line="240" w:lineRule="auto"/>
            </w:pPr>
            <w:r>
              <w:t>We'll monitor your vital signs.</w:t>
            </w:r>
          </w:p>
        </w:tc>
        <w:tc>
          <w:tcPr>
            <w:tcW w:w="2880" w:type="dxa"/>
          </w:tcPr>
          <w:p w14:paraId="07F6DB11" w14:textId="77777777" w:rsidR="00D90672" w:rsidRDefault="008B60F9">
            <w:pPr>
              <w:spacing w:after="0" w:line="240" w:lineRule="auto"/>
            </w:pPr>
            <w:proofErr w:type="spellStart"/>
            <w:r>
              <w:t>Hayotiy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ko‘</w:t>
            </w:r>
            <w:proofErr w:type="gramEnd"/>
            <w:r>
              <w:t>rsatkichlaringizni</w:t>
            </w:r>
            <w:proofErr w:type="spellEnd"/>
            <w:r>
              <w:t xml:space="preserve"> </w:t>
            </w:r>
            <w:proofErr w:type="spellStart"/>
            <w:r>
              <w:t>kuzatamiz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243EC596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Мы будем контролировать ваши жизненно важные показатели.</w:t>
            </w:r>
          </w:p>
        </w:tc>
      </w:tr>
      <w:tr w:rsidR="00D90672" w:rsidRPr="00096CD7" w14:paraId="2F7329CE" w14:textId="77777777">
        <w:tc>
          <w:tcPr>
            <w:tcW w:w="2880" w:type="dxa"/>
          </w:tcPr>
          <w:p w14:paraId="7C070C39" w14:textId="77777777" w:rsidR="00D90672" w:rsidRDefault="008B60F9">
            <w:pPr>
              <w:spacing w:after="0" w:line="240" w:lineRule="auto"/>
            </w:pPr>
            <w:r>
              <w:t>We'll give you appropriate pain relief.</w:t>
            </w:r>
          </w:p>
        </w:tc>
        <w:tc>
          <w:tcPr>
            <w:tcW w:w="2880" w:type="dxa"/>
          </w:tcPr>
          <w:p w14:paraId="356CD454" w14:textId="77777777" w:rsidR="00D90672" w:rsidRDefault="008B60F9">
            <w:pPr>
              <w:spacing w:after="0" w:line="240" w:lineRule="auto"/>
            </w:pPr>
            <w:proofErr w:type="spellStart"/>
            <w:r>
              <w:t>Sizga</w:t>
            </w:r>
            <w:proofErr w:type="spellEnd"/>
            <w:r>
              <w:t xml:space="preserve"> </w:t>
            </w:r>
            <w:proofErr w:type="spellStart"/>
            <w:r>
              <w:t>tegishli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  <w:r>
              <w:t xml:space="preserve"> </w:t>
            </w:r>
            <w:proofErr w:type="spellStart"/>
            <w:r>
              <w:t>qoldiruvchi</w:t>
            </w:r>
            <w:proofErr w:type="spellEnd"/>
            <w:r>
              <w:t xml:space="preserve"> </w:t>
            </w:r>
            <w:proofErr w:type="spellStart"/>
            <w:r>
              <w:t>dori</w:t>
            </w:r>
            <w:proofErr w:type="spellEnd"/>
            <w:r>
              <w:t xml:space="preserve"> </w:t>
            </w:r>
            <w:proofErr w:type="spellStart"/>
            <w:r>
              <w:t>beramiz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2B1A6A77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Мы дадим вам подходящее обезболивающее.</w:t>
            </w:r>
          </w:p>
        </w:tc>
      </w:tr>
      <w:tr w:rsidR="00D90672" w:rsidRPr="00096CD7" w14:paraId="0E6C019B" w14:textId="77777777">
        <w:tc>
          <w:tcPr>
            <w:tcW w:w="2880" w:type="dxa"/>
          </w:tcPr>
          <w:p w14:paraId="70177DC1" w14:textId="77777777" w:rsidR="00D90672" w:rsidRDefault="008B60F9">
            <w:pPr>
              <w:spacing w:after="0" w:line="240" w:lineRule="auto"/>
            </w:pPr>
            <w:r>
              <w:t>We'll monitor your condition closely.</w:t>
            </w:r>
          </w:p>
        </w:tc>
        <w:tc>
          <w:tcPr>
            <w:tcW w:w="2880" w:type="dxa"/>
          </w:tcPr>
          <w:p w14:paraId="50403E9D" w14:textId="77777777" w:rsidR="00D90672" w:rsidRDefault="008B60F9">
            <w:pPr>
              <w:spacing w:after="0" w:line="240" w:lineRule="auto"/>
            </w:pPr>
            <w:proofErr w:type="spellStart"/>
            <w:r>
              <w:t>Holatingizni</w:t>
            </w:r>
            <w:proofErr w:type="spellEnd"/>
            <w:r>
              <w:t xml:space="preserve"> </w:t>
            </w:r>
            <w:proofErr w:type="spellStart"/>
            <w:r>
              <w:t>yaqindan</w:t>
            </w:r>
            <w:proofErr w:type="spellEnd"/>
            <w:r>
              <w:t xml:space="preserve"> </w:t>
            </w:r>
            <w:proofErr w:type="spellStart"/>
            <w:r>
              <w:t>kuzatib</w:t>
            </w:r>
            <w:proofErr w:type="spellEnd"/>
            <w:r>
              <w:t xml:space="preserve"> </w:t>
            </w:r>
            <w:proofErr w:type="spellStart"/>
            <w:r>
              <w:t>boramiz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4BAEDD48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Мы будем внимательно наблюдать за вашим состоянием.</w:t>
            </w:r>
          </w:p>
        </w:tc>
      </w:tr>
      <w:tr w:rsidR="00D90672" w14:paraId="78F2BE5A" w14:textId="77777777">
        <w:tc>
          <w:tcPr>
            <w:tcW w:w="2880" w:type="dxa"/>
          </w:tcPr>
          <w:p w14:paraId="608640BE" w14:textId="77777777" w:rsidR="00D90672" w:rsidRDefault="008B60F9">
            <w:pPr>
              <w:spacing w:after="0" w:line="240" w:lineRule="auto"/>
            </w:pPr>
            <w:r>
              <w:t>Surgery may be recommended.</w:t>
            </w:r>
          </w:p>
        </w:tc>
        <w:tc>
          <w:tcPr>
            <w:tcW w:w="2880" w:type="dxa"/>
          </w:tcPr>
          <w:p w14:paraId="196EA406" w14:textId="77777777" w:rsidR="00D90672" w:rsidRDefault="008B60F9">
            <w:pPr>
              <w:spacing w:after="0" w:line="240" w:lineRule="auto"/>
            </w:pPr>
            <w:proofErr w:type="spellStart"/>
            <w:r>
              <w:t>Operatsiya</w:t>
            </w:r>
            <w:proofErr w:type="spellEnd"/>
            <w:r>
              <w:t xml:space="preserve"> </w:t>
            </w:r>
            <w:proofErr w:type="spellStart"/>
            <w:r>
              <w:t>tavsiya</w:t>
            </w:r>
            <w:proofErr w:type="spellEnd"/>
            <w:r>
              <w:t xml:space="preserve"> </w:t>
            </w:r>
            <w:proofErr w:type="spellStart"/>
            <w:r>
              <w:t>qilinishi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44973C57" w14:textId="77777777" w:rsidR="00D90672" w:rsidRDefault="008B60F9">
            <w:pPr>
              <w:spacing w:after="0" w:line="240" w:lineRule="auto"/>
            </w:pP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быть</w:t>
            </w:r>
            <w:proofErr w:type="spellEnd"/>
            <w:r>
              <w:t xml:space="preserve"> </w:t>
            </w:r>
            <w:proofErr w:type="spellStart"/>
            <w:r>
              <w:t>рекомендована</w:t>
            </w:r>
            <w:proofErr w:type="spellEnd"/>
            <w:r>
              <w:t xml:space="preserve"> </w:t>
            </w:r>
            <w:proofErr w:type="spellStart"/>
            <w:r>
              <w:t>операция</w:t>
            </w:r>
            <w:proofErr w:type="spellEnd"/>
            <w:r>
              <w:t>.</w:t>
            </w:r>
          </w:p>
        </w:tc>
      </w:tr>
      <w:tr w:rsidR="00D90672" w14:paraId="6F9A3D16" w14:textId="77777777">
        <w:tc>
          <w:tcPr>
            <w:tcW w:w="2880" w:type="dxa"/>
          </w:tcPr>
          <w:p w14:paraId="137D805A" w14:textId="77777777" w:rsidR="00D90672" w:rsidRDefault="008B60F9">
            <w:pPr>
              <w:spacing w:after="0" w:line="240" w:lineRule="auto"/>
            </w:pPr>
            <w:r>
              <w:t>The appendix may need to be removed.</w:t>
            </w:r>
          </w:p>
        </w:tc>
        <w:tc>
          <w:tcPr>
            <w:tcW w:w="2880" w:type="dxa"/>
          </w:tcPr>
          <w:p w14:paraId="50B1C7B3" w14:textId="77777777" w:rsidR="00D90672" w:rsidRDefault="008B60F9">
            <w:pPr>
              <w:spacing w:after="0" w:line="240" w:lineRule="auto"/>
            </w:pPr>
            <w:proofErr w:type="spellStart"/>
            <w:r>
              <w:t>Appendiksni</w:t>
            </w:r>
            <w:proofErr w:type="spellEnd"/>
            <w:r>
              <w:t xml:space="preserve"> </w:t>
            </w:r>
            <w:proofErr w:type="spellStart"/>
            <w:r>
              <w:t>olib</w:t>
            </w:r>
            <w:proofErr w:type="spellEnd"/>
            <w:r>
              <w:t xml:space="preserve"> </w:t>
            </w:r>
            <w:proofErr w:type="spellStart"/>
            <w:r>
              <w:t>tashlash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lishi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4F46F10C" w14:textId="77777777" w:rsidR="00D90672" w:rsidRDefault="008B60F9">
            <w:pPr>
              <w:spacing w:after="0" w:line="240" w:lineRule="auto"/>
            </w:pPr>
            <w:proofErr w:type="spellStart"/>
            <w:r>
              <w:t>Возможно</w:t>
            </w:r>
            <w:proofErr w:type="spellEnd"/>
            <w:r>
              <w:t xml:space="preserve">, </w:t>
            </w:r>
            <w:proofErr w:type="spellStart"/>
            <w:r>
              <w:t>потребуется</w:t>
            </w:r>
            <w:proofErr w:type="spellEnd"/>
            <w:r>
              <w:t xml:space="preserve"> </w:t>
            </w:r>
            <w:proofErr w:type="spellStart"/>
            <w:r>
              <w:t>удалить</w:t>
            </w:r>
            <w:proofErr w:type="spellEnd"/>
            <w:r>
              <w:t xml:space="preserve"> </w:t>
            </w:r>
            <w:proofErr w:type="spellStart"/>
            <w:r>
              <w:t>аппендикс</w:t>
            </w:r>
            <w:proofErr w:type="spellEnd"/>
            <w:r>
              <w:t>.</w:t>
            </w:r>
          </w:p>
        </w:tc>
      </w:tr>
      <w:tr w:rsidR="00D90672" w14:paraId="572D80D2" w14:textId="77777777">
        <w:tc>
          <w:tcPr>
            <w:tcW w:w="2880" w:type="dxa"/>
          </w:tcPr>
          <w:p w14:paraId="0B266C22" w14:textId="77777777" w:rsidR="00D90672" w:rsidRDefault="008B60F9">
            <w:pPr>
              <w:spacing w:after="0" w:line="240" w:lineRule="auto"/>
            </w:pPr>
            <w:r>
              <w:t>You'll need regular follow-up.</w:t>
            </w:r>
          </w:p>
        </w:tc>
        <w:tc>
          <w:tcPr>
            <w:tcW w:w="2880" w:type="dxa"/>
          </w:tcPr>
          <w:p w14:paraId="5C0F00A2" w14:textId="77777777" w:rsidR="00D90672" w:rsidRDefault="008B60F9">
            <w:pPr>
              <w:spacing w:after="0" w:line="240" w:lineRule="auto"/>
            </w:pPr>
            <w:proofErr w:type="spellStart"/>
            <w:r>
              <w:t>Sizga</w:t>
            </w:r>
            <w:proofErr w:type="spellEnd"/>
            <w:r>
              <w:t xml:space="preserve"> </w:t>
            </w:r>
            <w:proofErr w:type="spellStart"/>
            <w:r>
              <w:t>muntazam</w:t>
            </w:r>
            <w:proofErr w:type="spellEnd"/>
            <w:r>
              <w:t xml:space="preserve"> </w:t>
            </w:r>
            <w:proofErr w:type="spellStart"/>
            <w:r>
              <w:t>nazorat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ladi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46982E1A" w14:textId="77777777" w:rsidR="00D90672" w:rsidRDefault="008B60F9">
            <w:pPr>
              <w:spacing w:after="0" w:line="240" w:lineRule="auto"/>
            </w:pPr>
            <w:proofErr w:type="spellStart"/>
            <w:r>
              <w:t>Вам</w:t>
            </w:r>
            <w:proofErr w:type="spellEnd"/>
            <w:r>
              <w:t xml:space="preserve"> </w:t>
            </w:r>
            <w:proofErr w:type="spellStart"/>
            <w:r>
              <w:t>п</w:t>
            </w:r>
            <w:r>
              <w:t>отребуется</w:t>
            </w:r>
            <w:proofErr w:type="spellEnd"/>
            <w:r>
              <w:t xml:space="preserve"> </w:t>
            </w:r>
            <w:proofErr w:type="spellStart"/>
            <w:r>
              <w:t>регулярное</w:t>
            </w:r>
            <w:proofErr w:type="spellEnd"/>
            <w:r>
              <w:t xml:space="preserve"> </w:t>
            </w:r>
            <w:proofErr w:type="spellStart"/>
            <w:r>
              <w:t>наблюдение</w:t>
            </w:r>
            <w:proofErr w:type="spellEnd"/>
            <w:r>
              <w:t>.</w:t>
            </w:r>
          </w:p>
        </w:tc>
      </w:tr>
      <w:tr w:rsidR="00D90672" w:rsidRPr="00096CD7" w14:paraId="3902FD1F" w14:textId="77777777">
        <w:tc>
          <w:tcPr>
            <w:tcW w:w="2880" w:type="dxa"/>
          </w:tcPr>
          <w:p w14:paraId="07B3EF47" w14:textId="77777777" w:rsidR="00D90672" w:rsidRDefault="008B60F9">
            <w:pPr>
              <w:spacing w:after="0" w:line="240" w:lineRule="auto"/>
            </w:pPr>
            <w:r>
              <w:t>Let us know immediately if your symptoms become worse.</w:t>
            </w:r>
          </w:p>
        </w:tc>
        <w:tc>
          <w:tcPr>
            <w:tcW w:w="2880" w:type="dxa"/>
          </w:tcPr>
          <w:p w14:paraId="1CEF3B5B" w14:textId="77777777" w:rsidR="00D90672" w:rsidRDefault="008B60F9">
            <w:pPr>
              <w:spacing w:after="0" w:line="240" w:lineRule="auto"/>
            </w:pPr>
            <w:r>
              <w:t xml:space="preserve">Agar </w:t>
            </w:r>
            <w:proofErr w:type="spellStart"/>
            <w:r>
              <w:t>alomatlaringiz</w:t>
            </w:r>
            <w:proofErr w:type="spellEnd"/>
            <w:r>
              <w:t xml:space="preserve"> </w:t>
            </w:r>
            <w:proofErr w:type="spellStart"/>
            <w:r>
              <w:t>kuchaysa</w:t>
            </w:r>
            <w:proofErr w:type="spellEnd"/>
            <w:r>
              <w:t xml:space="preserve">, </w:t>
            </w:r>
            <w:proofErr w:type="spellStart"/>
            <w:r>
              <w:t>darhol</w:t>
            </w:r>
            <w:proofErr w:type="spellEnd"/>
            <w:r>
              <w:t xml:space="preserve"> </w:t>
            </w:r>
            <w:proofErr w:type="spellStart"/>
            <w:r>
              <w:t>bizga</w:t>
            </w:r>
            <w:proofErr w:type="spellEnd"/>
            <w:r>
              <w:t xml:space="preserve"> </w:t>
            </w:r>
            <w:proofErr w:type="spellStart"/>
            <w:r>
              <w:t>xabar</w:t>
            </w:r>
            <w:proofErr w:type="spellEnd"/>
            <w:r>
              <w:t xml:space="preserve"> </w:t>
            </w:r>
            <w:proofErr w:type="spellStart"/>
            <w:r>
              <w:t>bering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20C4CD41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Немедленно сообщите нам, если ваши симптомы усилятся.</w:t>
            </w:r>
          </w:p>
        </w:tc>
      </w:tr>
    </w:tbl>
    <w:p w14:paraId="42B5652E" w14:textId="77777777" w:rsidR="00D90672" w:rsidRDefault="008B60F9">
      <w:pPr>
        <w:pStyle w:val="21"/>
      </w:pPr>
      <w:r>
        <w:t>Russian Translation — Patient Smart Phrases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90672" w14:paraId="110FF289" w14:textId="77777777">
        <w:tc>
          <w:tcPr>
            <w:tcW w:w="2880" w:type="dxa"/>
          </w:tcPr>
          <w:p w14:paraId="43F76429" w14:textId="77777777" w:rsidR="00D90672" w:rsidRDefault="008B60F9">
            <w:pPr>
              <w:spacing w:after="0" w:line="240" w:lineRule="auto"/>
            </w:pPr>
            <w:r>
              <w:t>English</w:t>
            </w:r>
          </w:p>
        </w:tc>
        <w:tc>
          <w:tcPr>
            <w:tcW w:w="2880" w:type="dxa"/>
          </w:tcPr>
          <w:p w14:paraId="04CA598E" w14:textId="77777777" w:rsidR="00D90672" w:rsidRDefault="008B60F9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61DA5C33" w14:textId="77777777" w:rsidR="00D90672" w:rsidRDefault="008B60F9">
            <w:pPr>
              <w:spacing w:after="0" w:line="240" w:lineRule="auto"/>
            </w:pPr>
            <w:r>
              <w:t>Russian</w:t>
            </w:r>
          </w:p>
        </w:tc>
      </w:tr>
      <w:tr w:rsidR="00D90672" w14:paraId="12DA2AAA" w14:textId="77777777">
        <w:tc>
          <w:tcPr>
            <w:tcW w:w="2880" w:type="dxa"/>
          </w:tcPr>
          <w:p w14:paraId="2BD83BBA" w14:textId="77777777" w:rsidR="00D90672" w:rsidRDefault="008B60F9">
            <w:pPr>
              <w:spacing w:after="0" w:line="240" w:lineRule="auto"/>
            </w:pPr>
            <w:r>
              <w:t>It started around my belly button.</w:t>
            </w:r>
          </w:p>
        </w:tc>
        <w:tc>
          <w:tcPr>
            <w:tcW w:w="2880" w:type="dxa"/>
          </w:tcPr>
          <w:p w14:paraId="21780CC3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</w:t>
            </w:r>
            <w:proofErr w:type="spellEnd"/>
            <w:r>
              <w:t xml:space="preserve"> </w:t>
            </w:r>
            <w:proofErr w:type="spellStart"/>
            <w:r>
              <w:t>kindigim</w:t>
            </w:r>
            <w:proofErr w:type="spellEnd"/>
            <w:r>
              <w:t xml:space="preserve"> </w:t>
            </w:r>
            <w:proofErr w:type="spellStart"/>
            <w:r>
              <w:t>atrofida</w:t>
            </w:r>
            <w:proofErr w:type="spellEnd"/>
            <w:r>
              <w:t xml:space="preserve"> </w:t>
            </w:r>
            <w:proofErr w:type="spellStart"/>
            <w:r>
              <w:t>boshlandi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158E658A" w14:textId="77777777" w:rsidR="00D90672" w:rsidRDefault="008B60F9">
            <w:pPr>
              <w:spacing w:after="0" w:line="240" w:lineRule="auto"/>
            </w:pPr>
            <w:proofErr w:type="spellStart"/>
            <w:r>
              <w:t>Боль</w:t>
            </w:r>
            <w:proofErr w:type="spellEnd"/>
            <w:r>
              <w:t xml:space="preserve"> </w:t>
            </w:r>
            <w:proofErr w:type="spellStart"/>
            <w:r>
              <w:t>началась</w:t>
            </w:r>
            <w:proofErr w:type="spellEnd"/>
            <w:r>
              <w:t xml:space="preserve"> </w:t>
            </w:r>
            <w:proofErr w:type="spellStart"/>
            <w:r>
              <w:t>вокруг</w:t>
            </w:r>
            <w:proofErr w:type="spellEnd"/>
            <w:r>
              <w:t xml:space="preserve"> </w:t>
            </w:r>
            <w:proofErr w:type="spellStart"/>
            <w:r>
              <w:t>пупка</w:t>
            </w:r>
            <w:proofErr w:type="spellEnd"/>
            <w:r>
              <w:t>.</w:t>
            </w:r>
          </w:p>
        </w:tc>
      </w:tr>
      <w:tr w:rsidR="00D90672" w14:paraId="53085181" w14:textId="77777777">
        <w:tc>
          <w:tcPr>
            <w:tcW w:w="2880" w:type="dxa"/>
          </w:tcPr>
          <w:p w14:paraId="56A372D4" w14:textId="77777777" w:rsidR="00D90672" w:rsidRDefault="008B60F9">
            <w:pPr>
              <w:spacing w:after="0" w:line="240" w:lineRule="auto"/>
            </w:pPr>
            <w:r>
              <w:t>It has gradually moved to the lower right side.</w:t>
            </w:r>
          </w:p>
        </w:tc>
        <w:tc>
          <w:tcPr>
            <w:tcW w:w="2880" w:type="dxa"/>
          </w:tcPr>
          <w:p w14:paraId="57791C43" w14:textId="77777777" w:rsidR="00D90672" w:rsidRDefault="008B60F9">
            <w:pPr>
              <w:spacing w:after="0" w:line="240" w:lineRule="auto"/>
            </w:pPr>
            <w:r>
              <w:t xml:space="preserve">U </w:t>
            </w:r>
            <w:proofErr w:type="spellStart"/>
            <w:r>
              <w:t>asta-sekin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ng</w:t>
            </w:r>
            <w:proofErr w:type="spellEnd"/>
            <w:r>
              <w:t xml:space="preserve"> </w:t>
            </w:r>
            <w:proofErr w:type="spellStart"/>
            <w:r>
              <w:t>pastki</w:t>
            </w:r>
            <w:proofErr w:type="spellEnd"/>
            <w:r>
              <w:t xml:space="preserve"> </w:t>
            </w:r>
            <w:proofErr w:type="spellStart"/>
            <w:r>
              <w:t>qismga</w:t>
            </w:r>
            <w:proofErr w:type="spellEnd"/>
            <w:r>
              <w:t xml:space="preserve"> </w:t>
            </w:r>
            <w:proofErr w:type="spellStart"/>
            <w:r>
              <w:t>ko‘chdi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5C3E09BC" w14:textId="77777777" w:rsidR="00D90672" w:rsidRDefault="008B60F9">
            <w:pPr>
              <w:spacing w:after="0" w:line="240" w:lineRule="auto"/>
            </w:pPr>
            <w:r w:rsidRPr="00096CD7">
              <w:rPr>
                <w:lang w:val="ru-RU"/>
              </w:rPr>
              <w:t>Она постепенно переместилась в правую нижнюю</w:t>
            </w:r>
            <w:r w:rsidRPr="00096CD7">
              <w:rPr>
                <w:lang w:val="ru-RU"/>
              </w:rPr>
              <w:t xml:space="preserve"> </w:t>
            </w:r>
            <w:proofErr w:type="spellStart"/>
            <w:r>
              <w:t>часть</w:t>
            </w:r>
            <w:proofErr w:type="spellEnd"/>
            <w:r>
              <w:t xml:space="preserve"> </w:t>
            </w:r>
            <w:proofErr w:type="spellStart"/>
            <w:r>
              <w:t>живота</w:t>
            </w:r>
            <w:proofErr w:type="spellEnd"/>
            <w:r>
              <w:t>.</w:t>
            </w:r>
          </w:p>
        </w:tc>
      </w:tr>
      <w:tr w:rsidR="00D90672" w14:paraId="319C4923" w14:textId="77777777">
        <w:tc>
          <w:tcPr>
            <w:tcW w:w="2880" w:type="dxa"/>
          </w:tcPr>
          <w:p w14:paraId="012BA466" w14:textId="77777777" w:rsidR="00D90672" w:rsidRDefault="008B60F9">
            <w:pPr>
              <w:spacing w:after="0" w:line="240" w:lineRule="auto"/>
            </w:pPr>
            <w:r>
              <w:t>Moving around makes it worse.</w:t>
            </w:r>
          </w:p>
        </w:tc>
        <w:tc>
          <w:tcPr>
            <w:tcW w:w="2880" w:type="dxa"/>
          </w:tcPr>
          <w:p w14:paraId="024E8B11" w14:textId="77777777" w:rsidR="00D90672" w:rsidRDefault="008B60F9">
            <w:pPr>
              <w:spacing w:after="0" w:line="240" w:lineRule="auto"/>
            </w:pPr>
            <w:r>
              <w:t xml:space="preserve">Harakat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uni</w:t>
            </w:r>
            <w:proofErr w:type="spellEnd"/>
            <w:r>
              <w:t xml:space="preserve"> </w:t>
            </w:r>
            <w:proofErr w:type="spellStart"/>
            <w:r>
              <w:t>kuchaytiradi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1A39AC86" w14:textId="77777777" w:rsidR="00D90672" w:rsidRDefault="008B60F9">
            <w:pPr>
              <w:spacing w:after="0" w:line="240" w:lineRule="auto"/>
            </w:pPr>
            <w:proofErr w:type="spellStart"/>
            <w:r>
              <w:t>Движение</w:t>
            </w:r>
            <w:proofErr w:type="spellEnd"/>
            <w:r>
              <w:t xml:space="preserve"> </w:t>
            </w:r>
            <w:proofErr w:type="spellStart"/>
            <w:r>
              <w:t>усиливает</w:t>
            </w:r>
            <w:proofErr w:type="spellEnd"/>
            <w:r>
              <w:t xml:space="preserve"> </w:t>
            </w:r>
            <w:proofErr w:type="spellStart"/>
            <w:r>
              <w:t>боль</w:t>
            </w:r>
            <w:proofErr w:type="spellEnd"/>
            <w:r>
              <w:t>.</w:t>
            </w:r>
          </w:p>
        </w:tc>
      </w:tr>
      <w:tr w:rsidR="00D90672" w:rsidRPr="00096CD7" w14:paraId="1D993F3B" w14:textId="77777777">
        <w:tc>
          <w:tcPr>
            <w:tcW w:w="2880" w:type="dxa"/>
          </w:tcPr>
          <w:p w14:paraId="53AE9499" w14:textId="77777777" w:rsidR="00D90672" w:rsidRDefault="008B60F9">
            <w:pPr>
              <w:spacing w:after="0" w:line="240" w:lineRule="auto"/>
            </w:pPr>
            <w:r>
              <w:t>Staying still seems to help.</w:t>
            </w:r>
          </w:p>
        </w:tc>
        <w:tc>
          <w:tcPr>
            <w:tcW w:w="2880" w:type="dxa"/>
          </w:tcPr>
          <w:p w14:paraId="6B87A1B6" w14:textId="77777777" w:rsidR="00D90672" w:rsidRDefault="008B60F9">
            <w:pPr>
              <w:spacing w:after="0" w:line="240" w:lineRule="auto"/>
            </w:pPr>
            <w:proofErr w:type="spellStart"/>
            <w:r>
              <w:t>Qimirlamay</w:t>
            </w:r>
            <w:proofErr w:type="spellEnd"/>
            <w:r>
              <w:t xml:space="preserve"> </w:t>
            </w:r>
            <w:proofErr w:type="spellStart"/>
            <w:r>
              <w:t>turish</w:t>
            </w:r>
            <w:proofErr w:type="spellEnd"/>
            <w:r>
              <w:t xml:space="preserve"> </w:t>
            </w:r>
            <w:proofErr w:type="spellStart"/>
            <w:r>
              <w:t>biroz</w:t>
            </w:r>
            <w:proofErr w:type="spellEnd"/>
            <w:r>
              <w:t xml:space="preserve"> </w:t>
            </w:r>
            <w:proofErr w:type="spellStart"/>
            <w:r>
              <w:t>yordam</w:t>
            </w:r>
            <w:proofErr w:type="spellEnd"/>
            <w:r>
              <w:t xml:space="preserve"> </w:t>
            </w:r>
            <w:proofErr w:type="spellStart"/>
            <w:r>
              <w:t>berayotganga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xshaydi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4D53A978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Похоже, если не двигаться, становится немного легче.</w:t>
            </w:r>
          </w:p>
        </w:tc>
      </w:tr>
      <w:tr w:rsidR="00D90672" w14:paraId="068583F0" w14:textId="77777777">
        <w:tc>
          <w:tcPr>
            <w:tcW w:w="2880" w:type="dxa"/>
          </w:tcPr>
          <w:p w14:paraId="1B1B7DB9" w14:textId="77777777" w:rsidR="00D90672" w:rsidRDefault="008B60F9">
            <w:pPr>
              <w:spacing w:after="0" w:line="240" w:lineRule="auto"/>
            </w:pPr>
            <w:r>
              <w:t xml:space="preserve">I don't feel </w:t>
            </w:r>
            <w:r>
              <w:t>like eating.</w:t>
            </w:r>
          </w:p>
        </w:tc>
        <w:tc>
          <w:tcPr>
            <w:tcW w:w="2880" w:type="dxa"/>
          </w:tcPr>
          <w:p w14:paraId="08B2DA08" w14:textId="77777777" w:rsidR="00D90672" w:rsidRDefault="008B60F9">
            <w:pPr>
              <w:spacing w:after="0" w:line="240" w:lineRule="auto"/>
            </w:pPr>
            <w:proofErr w:type="spellStart"/>
            <w:r>
              <w:t>Ovqat</w:t>
            </w:r>
            <w:proofErr w:type="spellEnd"/>
            <w:r>
              <w:t xml:space="preserve"> </w:t>
            </w:r>
            <w:proofErr w:type="spellStart"/>
            <w:r>
              <w:t>yeyishga</w:t>
            </w:r>
            <w:proofErr w:type="spellEnd"/>
            <w:r>
              <w:t xml:space="preserve"> </w:t>
            </w:r>
            <w:proofErr w:type="spellStart"/>
            <w:r>
              <w:t>ishtaham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yo‘</w:t>
            </w:r>
            <w:proofErr w:type="gramEnd"/>
            <w:r>
              <w:t>q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506324BF" w14:textId="77777777" w:rsidR="00D90672" w:rsidRDefault="008B60F9">
            <w:pPr>
              <w:spacing w:after="0" w:line="240" w:lineRule="auto"/>
            </w:pPr>
            <w:proofErr w:type="spellStart"/>
            <w:r>
              <w:t>Мне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хочется</w:t>
            </w:r>
            <w:proofErr w:type="spellEnd"/>
            <w:r>
              <w:t xml:space="preserve"> </w:t>
            </w:r>
            <w:proofErr w:type="spellStart"/>
            <w:r>
              <w:t>есть</w:t>
            </w:r>
            <w:proofErr w:type="spellEnd"/>
            <w:r>
              <w:t>.</w:t>
            </w:r>
          </w:p>
        </w:tc>
      </w:tr>
      <w:tr w:rsidR="00D90672" w:rsidRPr="00096CD7" w14:paraId="2D869F4C" w14:textId="77777777">
        <w:tc>
          <w:tcPr>
            <w:tcW w:w="2880" w:type="dxa"/>
          </w:tcPr>
          <w:p w14:paraId="4B234BC7" w14:textId="77777777" w:rsidR="00D90672" w:rsidRDefault="008B60F9">
            <w:pPr>
              <w:spacing w:after="0" w:line="240" w:lineRule="auto"/>
            </w:pPr>
            <w:r>
              <w:t>I haven't been able to eat or drink much.</w:t>
            </w:r>
          </w:p>
        </w:tc>
        <w:tc>
          <w:tcPr>
            <w:tcW w:w="2880" w:type="dxa"/>
          </w:tcPr>
          <w:p w14:paraId="241EF6F9" w14:textId="77777777" w:rsidR="00D90672" w:rsidRDefault="008B60F9">
            <w:pPr>
              <w:spacing w:after="0" w:line="240" w:lineRule="auto"/>
            </w:pPr>
            <w:proofErr w:type="spellStart"/>
            <w:proofErr w:type="gramStart"/>
            <w:r>
              <w:t>Ko‘</w:t>
            </w:r>
            <w:proofErr w:type="gramEnd"/>
            <w:r>
              <w:t>p</w:t>
            </w:r>
            <w:proofErr w:type="spellEnd"/>
            <w:r>
              <w:t xml:space="preserve"> </w:t>
            </w:r>
            <w:proofErr w:type="spellStart"/>
            <w:r>
              <w:t>ovqat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ichimlik</w:t>
            </w:r>
            <w:proofErr w:type="spellEnd"/>
            <w:r>
              <w:t xml:space="preserve"> </w:t>
            </w:r>
            <w:proofErr w:type="spellStart"/>
            <w:r>
              <w:t>iste’mol</w:t>
            </w:r>
            <w:proofErr w:type="spellEnd"/>
            <w:r>
              <w:t xml:space="preserve"> </w:t>
            </w:r>
            <w:proofErr w:type="spellStart"/>
            <w:r>
              <w:t>qila</w:t>
            </w:r>
            <w:proofErr w:type="spellEnd"/>
            <w:r>
              <w:t xml:space="preserve"> </w:t>
            </w:r>
            <w:proofErr w:type="spellStart"/>
            <w:r>
              <w:t>olmadim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52F57497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Я почти не мог есть или пить.</w:t>
            </w:r>
          </w:p>
        </w:tc>
      </w:tr>
      <w:tr w:rsidR="00D90672" w:rsidRPr="00096CD7" w14:paraId="095C36F9" w14:textId="77777777">
        <w:tc>
          <w:tcPr>
            <w:tcW w:w="2880" w:type="dxa"/>
          </w:tcPr>
          <w:p w14:paraId="2099E34E" w14:textId="77777777" w:rsidR="00D90672" w:rsidRDefault="008B60F9">
            <w:pPr>
              <w:spacing w:after="0" w:line="240" w:lineRule="auto"/>
            </w:pPr>
            <w:r>
              <w:t>I've never experienced anything like this before.</w:t>
            </w:r>
          </w:p>
        </w:tc>
        <w:tc>
          <w:tcPr>
            <w:tcW w:w="2880" w:type="dxa"/>
          </w:tcPr>
          <w:p w14:paraId="4AB1DFC2" w14:textId="77777777" w:rsidR="00D90672" w:rsidRDefault="008B60F9">
            <w:pPr>
              <w:spacing w:after="0" w:line="240" w:lineRule="auto"/>
            </w:pPr>
            <w:proofErr w:type="spellStart"/>
            <w:r>
              <w:t>Ilgari</w:t>
            </w:r>
            <w:proofErr w:type="spellEnd"/>
            <w:r>
              <w:t xml:space="preserve"> </w:t>
            </w:r>
            <w:proofErr w:type="spellStart"/>
            <w:r>
              <w:t>hech</w:t>
            </w:r>
            <w:proofErr w:type="spellEnd"/>
            <w:r>
              <w:t xml:space="preserve"> </w:t>
            </w:r>
            <w:proofErr w:type="spellStart"/>
            <w:r>
              <w:t>qachon</w:t>
            </w:r>
            <w:proofErr w:type="spellEnd"/>
            <w:r>
              <w:t xml:space="preserve"> </w:t>
            </w:r>
            <w:proofErr w:type="spellStart"/>
            <w:r>
              <w:t>bunday</w:t>
            </w:r>
            <w:proofErr w:type="spellEnd"/>
            <w:r>
              <w:t xml:space="preserve"> </w:t>
            </w:r>
            <w:proofErr w:type="spellStart"/>
            <w:r>
              <w:t>holatni</w:t>
            </w:r>
            <w:proofErr w:type="spellEnd"/>
            <w:r>
              <w:t xml:space="preserve"> </w:t>
            </w:r>
            <w:proofErr w:type="spellStart"/>
            <w:r>
              <w:t>boshdan</w:t>
            </w:r>
            <w:proofErr w:type="spellEnd"/>
            <w:r>
              <w:t xml:space="preserve"> </w:t>
            </w:r>
            <w:proofErr w:type="spellStart"/>
            <w:r>
              <w:t>kechirmaganman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24E1E6B3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Я никогда раньше не испытывал ничего подобного.</w:t>
            </w:r>
          </w:p>
        </w:tc>
      </w:tr>
      <w:tr w:rsidR="00D90672" w:rsidRPr="00096CD7" w14:paraId="2263F0C1" w14:textId="77777777">
        <w:tc>
          <w:tcPr>
            <w:tcW w:w="2880" w:type="dxa"/>
          </w:tcPr>
          <w:p w14:paraId="31B5AF0C" w14:textId="77777777" w:rsidR="00D90672" w:rsidRDefault="008B60F9">
            <w:pPr>
              <w:spacing w:after="0" w:line="240" w:lineRule="auto"/>
            </w:pPr>
            <w:r>
              <w:t>I took some paracetamol, but it didn't help much.</w:t>
            </w:r>
          </w:p>
        </w:tc>
        <w:tc>
          <w:tcPr>
            <w:tcW w:w="2880" w:type="dxa"/>
          </w:tcPr>
          <w:p w14:paraId="220928DE" w14:textId="77777777" w:rsidR="00D90672" w:rsidRDefault="008B60F9">
            <w:pPr>
              <w:spacing w:after="0" w:line="240" w:lineRule="auto"/>
            </w:pPr>
            <w:proofErr w:type="spellStart"/>
            <w:r>
              <w:t>Paratsetamol</w:t>
            </w:r>
            <w:proofErr w:type="spellEnd"/>
            <w:r>
              <w:t xml:space="preserve"> </w:t>
            </w:r>
            <w:proofErr w:type="spellStart"/>
            <w:r>
              <w:t>ichdim</w:t>
            </w:r>
            <w:proofErr w:type="spellEnd"/>
            <w:r>
              <w:t xml:space="preserve">, </w:t>
            </w:r>
            <w:proofErr w:type="spellStart"/>
            <w:r>
              <w:t>lekin</w:t>
            </w:r>
            <w:proofErr w:type="spellEnd"/>
            <w:r>
              <w:t xml:space="preserve"> </w:t>
            </w:r>
            <w:proofErr w:type="spellStart"/>
            <w:r>
              <w:t>unchalik</w:t>
            </w:r>
            <w:proofErr w:type="spellEnd"/>
            <w:r>
              <w:t xml:space="preserve"> </w:t>
            </w:r>
            <w:proofErr w:type="spellStart"/>
            <w:r>
              <w:t>yordam</w:t>
            </w:r>
            <w:proofErr w:type="spellEnd"/>
            <w:r>
              <w:t xml:space="preserve"> </w:t>
            </w:r>
            <w:proofErr w:type="spellStart"/>
            <w:r>
              <w:t>bermadi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54718764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Я принял парацетамол, но он особо не помог.</w:t>
            </w:r>
          </w:p>
        </w:tc>
      </w:tr>
      <w:tr w:rsidR="00D90672" w:rsidRPr="00096CD7" w14:paraId="09094C6E" w14:textId="77777777">
        <w:tc>
          <w:tcPr>
            <w:tcW w:w="2880" w:type="dxa"/>
          </w:tcPr>
          <w:p w14:paraId="6F17E564" w14:textId="77777777" w:rsidR="00D90672" w:rsidRDefault="008B60F9">
            <w:pPr>
              <w:spacing w:after="0" w:line="240" w:lineRule="auto"/>
            </w:pPr>
            <w:r>
              <w:t>I'm worried th</w:t>
            </w:r>
            <w:r>
              <w:t>at it might be appendicitis.</w:t>
            </w:r>
          </w:p>
        </w:tc>
        <w:tc>
          <w:tcPr>
            <w:tcW w:w="2880" w:type="dxa"/>
          </w:tcPr>
          <w:p w14:paraId="02C81FE6" w14:textId="77777777" w:rsidR="00D90672" w:rsidRDefault="008B60F9">
            <w:pPr>
              <w:spacing w:after="0" w:line="240" w:lineRule="auto"/>
            </w:pPr>
            <w:r>
              <w:t xml:space="preserve">Bu </w:t>
            </w:r>
            <w:proofErr w:type="spellStart"/>
            <w:r>
              <w:t>appenditsit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lishi</w:t>
            </w:r>
            <w:proofErr w:type="spellEnd"/>
            <w:r>
              <w:t xml:space="preserve"> </w:t>
            </w:r>
            <w:proofErr w:type="spellStart"/>
            <w:r>
              <w:t>mumkinligidan</w:t>
            </w:r>
            <w:proofErr w:type="spellEnd"/>
            <w:r>
              <w:t xml:space="preserve"> </w:t>
            </w:r>
            <w:proofErr w:type="spellStart"/>
            <w:r>
              <w:t>xavotirdaman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527C63B1" w14:textId="77777777" w:rsidR="00D90672" w:rsidRPr="00096CD7" w:rsidRDefault="008B60F9">
            <w:pPr>
              <w:spacing w:after="0" w:line="240" w:lineRule="auto"/>
              <w:rPr>
                <w:lang w:val="ru-RU"/>
              </w:rPr>
            </w:pPr>
            <w:r w:rsidRPr="00096CD7">
              <w:rPr>
                <w:lang w:val="ru-RU"/>
              </w:rPr>
              <w:t>Я переживаю, что это может быть аппендицит.</w:t>
            </w:r>
          </w:p>
        </w:tc>
      </w:tr>
    </w:tbl>
    <w:p w14:paraId="44C5DB3F" w14:textId="77777777" w:rsidR="00D90672" w:rsidRPr="00096CD7" w:rsidRDefault="00D90672">
      <w:pPr>
        <w:rPr>
          <w:lang w:val="ru-RU"/>
        </w:rPr>
      </w:pPr>
    </w:p>
    <w:sectPr w:rsidR="00D90672" w:rsidRPr="00096CD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B23846" w14:textId="77777777" w:rsidR="008B60F9" w:rsidRDefault="008B60F9">
      <w:pPr>
        <w:spacing w:line="240" w:lineRule="auto"/>
      </w:pPr>
      <w:r>
        <w:separator/>
      </w:r>
    </w:p>
  </w:endnote>
  <w:endnote w:type="continuationSeparator" w:id="0">
    <w:p w14:paraId="24CE4048" w14:textId="77777777" w:rsidR="008B60F9" w:rsidRDefault="008B60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DDFD87" w14:textId="77777777" w:rsidR="008B60F9" w:rsidRDefault="008B60F9">
      <w:pPr>
        <w:spacing w:after="0"/>
      </w:pPr>
      <w:r>
        <w:separator/>
      </w:r>
    </w:p>
  </w:footnote>
  <w:footnote w:type="continuationSeparator" w:id="0">
    <w:p w14:paraId="4F4FD303" w14:textId="77777777" w:rsidR="008B60F9" w:rsidRDefault="008B60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CD7"/>
    <w:rsid w:val="0015074B"/>
    <w:rsid w:val="0029639D"/>
    <w:rsid w:val="00326F90"/>
    <w:rsid w:val="008B60F9"/>
    <w:rsid w:val="00AA1D8D"/>
    <w:rsid w:val="00B47730"/>
    <w:rsid w:val="00CB0664"/>
    <w:rsid w:val="00D90672"/>
    <w:rsid w:val="00FC693F"/>
    <w:rsid w:val="4418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589364"/>
  <w14:defaultImageDpi w14:val="300"/>
  <w15:docId w15:val="{C205D478-316A-44D1-90DD-9FDA8946E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2028</Words>
  <Characters>11561</Characters>
  <Application>Microsoft Office Word</Application>
  <DocSecurity>0</DocSecurity>
  <Lines>96</Lines>
  <Paragraphs>27</Paragraphs>
  <ScaleCrop>false</ScaleCrop>
  <Company/>
  <LinksUpToDate>false</LinksUpToDate>
  <CharactersWithSpaces>13562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SamDTU</cp:lastModifiedBy>
  <cp:revision>2</cp:revision>
  <dcterms:created xsi:type="dcterms:W3CDTF">2026-08-18T05:11:00Z</dcterms:created>
  <dcterms:modified xsi:type="dcterms:W3CDTF">2026-08-18T05:11:00Z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eyJoZGlkIjoiNTM2YzgwMGE4NTkyMGIwYjk3YjY4MDExNDQzNDA0NzQifQ==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31401CF0490C45F2AD99D7082CE34672_13</vt:lpwstr>
  </property>
</Properties>
</file>