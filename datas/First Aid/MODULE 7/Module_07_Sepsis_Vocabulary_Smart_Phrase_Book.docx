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549BB" w14:textId="77777777" w:rsidR="003C261E" w:rsidRDefault="006C4A3B">
      <w:pPr>
        <w:jc w:val="center"/>
      </w:pPr>
      <w:r>
        <w:rPr>
          <w:b/>
          <w:sz w:val="32"/>
        </w:rPr>
        <w:t>MODULE 07 — SEPSIS &amp; SEPTIC SHOCK</w:t>
      </w:r>
    </w:p>
    <w:p w14:paraId="595A5A0F" w14:textId="2D0CB376" w:rsidR="003C261E" w:rsidRPr="00687520" w:rsidRDefault="006C4A3B">
      <w:pPr>
        <w:jc w:val="center"/>
        <w:rPr>
          <w:color w:val="FF0000"/>
        </w:rPr>
      </w:pPr>
      <w:r w:rsidRPr="00687520">
        <w:rPr>
          <w:b/>
          <w:color w:val="FF0000"/>
          <w:sz w:val="24"/>
        </w:rPr>
        <w:t xml:space="preserve">Vocabulary + Smart Phrase Book </w:t>
      </w:r>
    </w:p>
    <w:p w14:paraId="7A3DDB18" w14:textId="77777777" w:rsidR="003C261E" w:rsidRDefault="006C4A3B">
      <w:pPr>
        <w:pStyle w:val="21"/>
      </w:pPr>
      <w:r>
        <w:t>1. Key Medical Vocabulary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C261E" w14:paraId="2CA9F8DD" w14:textId="77777777">
        <w:tc>
          <w:tcPr>
            <w:tcW w:w="2880" w:type="dxa"/>
          </w:tcPr>
          <w:p w14:paraId="320B2C45" w14:textId="77777777" w:rsidR="003C261E" w:rsidRDefault="006C4A3B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71AE12FA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3E1AFEB3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14:paraId="24CE3576" w14:textId="77777777">
        <w:tc>
          <w:tcPr>
            <w:tcW w:w="2880" w:type="dxa"/>
          </w:tcPr>
          <w:p w14:paraId="0FBCF5FA" w14:textId="77777777" w:rsidR="003C261E" w:rsidRDefault="006C4A3B">
            <w:pPr>
              <w:spacing w:after="0" w:line="240" w:lineRule="auto"/>
            </w:pPr>
            <w:r>
              <w:t>sepsis</w:t>
            </w:r>
          </w:p>
        </w:tc>
        <w:tc>
          <w:tcPr>
            <w:tcW w:w="2880" w:type="dxa"/>
          </w:tcPr>
          <w:p w14:paraId="5F353A6E" w14:textId="77777777" w:rsidR="003C261E" w:rsidRDefault="006C4A3B">
            <w:pPr>
              <w:spacing w:after="0" w:line="240" w:lineRule="auto"/>
            </w:pPr>
            <w:r>
              <w:t>sepsis</w:t>
            </w:r>
          </w:p>
        </w:tc>
        <w:tc>
          <w:tcPr>
            <w:tcW w:w="2880" w:type="dxa"/>
          </w:tcPr>
          <w:p w14:paraId="180F7A29" w14:textId="77777777" w:rsidR="003C261E" w:rsidRDefault="006C4A3B">
            <w:pPr>
              <w:spacing w:after="0" w:line="240" w:lineRule="auto"/>
            </w:pPr>
            <w:proofErr w:type="spellStart"/>
            <w:r>
              <w:t>сепсис</w:t>
            </w:r>
            <w:proofErr w:type="spellEnd"/>
          </w:p>
        </w:tc>
      </w:tr>
      <w:tr w:rsidR="003C261E" w14:paraId="580DA1DE" w14:textId="77777777">
        <w:tc>
          <w:tcPr>
            <w:tcW w:w="2880" w:type="dxa"/>
          </w:tcPr>
          <w:p w14:paraId="15E5BD0C" w14:textId="77777777" w:rsidR="003C261E" w:rsidRDefault="006C4A3B">
            <w:pPr>
              <w:spacing w:after="0" w:line="240" w:lineRule="auto"/>
            </w:pPr>
            <w:r>
              <w:t>septic shock</w:t>
            </w:r>
          </w:p>
        </w:tc>
        <w:tc>
          <w:tcPr>
            <w:tcW w:w="2880" w:type="dxa"/>
          </w:tcPr>
          <w:p w14:paraId="29922C49" w14:textId="77777777" w:rsidR="003C261E" w:rsidRDefault="006C4A3B">
            <w:pPr>
              <w:spacing w:after="0" w:line="240" w:lineRule="auto"/>
            </w:pPr>
            <w:proofErr w:type="spellStart"/>
            <w:r>
              <w:t>septik</w:t>
            </w:r>
            <w:proofErr w:type="spellEnd"/>
            <w:r>
              <w:t xml:space="preserve"> </w:t>
            </w:r>
            <w:proofErr w:type="spellStart"/>
            <w:r>
              <w:t>shok</w:t>
            </w:r>
            <w:proofErr w:type="spellEnd"/>
          </w:p>
        </w:tc>
        <w:tc>
          <w:tcPr>
            <w:tcW w:w="2880" w:type="dxa"/>
          </w:tcPr>
          <w:p w14:paraId="67B9A577" w14:textId="77777777" w:rsidR="003C261E" w:rsidRDefault="006C4A3B">
            <w:pPr>
              <w:spacing w:after="0" w:line="240" w:lineRule="auto"/>
            </w:pPr>
            <w:proofErr w:type="spellStart"/>
            <w:r>
              <w:t>септический</w:t>
            </w:r>
            <w:proofErr w:type="spellEnd"/>
            <w:r>
              <w:t xml:space="preserve"> </w:t>
            </w:r>
            <w:proofErr w:type="spellStart"/>
            <w:r>
              <w:t>шок</w:t>
            </w:r>
            <w:proofErr w:type="spellEnd"/>
          </w:p>
        </w:tc>
      </w:tr>
      <w:tr w:rsidR="003C261E" w14:paraId="592F6C3F" w14:textId="77777777">
        <w:tc>
          <w:tcPr>
            <w:tcW w:w="2880" w:type="dxa"/>
          </w:tcPr>
          <w:p w14:paraId="1E07A11C" w14:textId="77777777" w:rsidR="003C261E" w:rsidRDefault="006C4A3B">
            <w:pPr>
              <w:spacing w:after="0" w:line="240" w:lineRule="auto"/>
            </w:pPr>
            <w:r>
              <w:t>infection</w:t>
            </w:r>
          </w:p>
        </w:tc>
        <w:tc>
          <w:tcPr>
            <w:tcW w:w="2880" w:type="dxa"/>
          </w:tcPr>
          <w:p w14:paraId="25BC7262" w14:textId="77777777" w:rsidR="003C261E" w:rsidRDefault="006C4A3B">
            <w:pPr>
              <w:spacing w:after="0" w:line="240" w:lineRule="auto"/>
            </w:pPr>
            <w:proofErr w:type="spellStart"/>
            <w:r>
              <w:t>infeksiya</w:t>
            </w:r>
            <w:proofErr w:type="spellEnd"/>
          </w:p>
        </w:tc>
        <w:tc>
          <w:tcPr>
            <w:tcW w:w="2880" w:type="dxa"/>
          </w:tcPr>
          <w:p w14:paraId="497CF0D1" w14:textId="77777777" w:rsidR="003C261E" w:rsidRDefault="006C4A3B">
            <w:pPr>
              <w:spacing w:after="0" w:line="240" w:lineRule="auto"/>
            </w:pPr>
            <w:proofErr w:type="spellStart"/>
            <w:r>
              <w:t>инфекция</w:t>
            </w:r>
            <w:proofErr w:type="spellEnd"/>
          </w:p>
        </w:tc>
      </w:tr>
      <w:tr w:rsidR="003C261E" w14:paraId="6AA32AE4" w14:textId="77777777">
        <w:tc>
          <w:tcPr>
            <w:tcW w:w="2880" w:type="dxa"/>
          </w:tcPr>
          <w:p w14:paraId="0B58A36D" w14:textId="77777777" w:rsidR="003C261E" w:rsidRDefault="006C4A3B">
            <w:pPr>
              <w:spacing w:after="0" w:line="240" w:lineRule="auto"/>
            </w:pPr>
            <w:r>
              <w:t>infected wound</w:t>
            </w:r>
          </w:p>
        </w:tc>
        <w:tc>
          <w:tcPr>
            <w:tcW w:w="2880" w:type="dxa"/>
          </w:tcPr>
          <w:p w14:paraId="62824DB5" w14:textId="77777777" w:rsidR="003C261E" w:rsidRDefault="006C4A3B">
            <w:pPr>
              <w:spacing w:after="0" w:line="240" w:lineRule="auto"/>
            </w:pP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</w:p>
        </w:tc>
        <w:tc>
          <w:tcPr>
            <w:tcW w:w="2880" w:type="dxa"/>
          </w:tcPr>
          <w:p w14:paraId="3BEC130A" w14:textId="77777777" w:rsidR="003C261E" w:rsidRDefault="006C4A3B">
            <w:pPr>
              <w:spacing w:after="0" w:line="240" w:lineRule="auto"/>
            </w:pPr>
            <w:proofErr w:type="spellStart"/>
            <w:r>
              <w:t>инфицированная</w:t>
            </w:r>
            <w:proofErr w:type="spellEnd"/>
            <w:r>
              <w:t xml:space="preserve"> </w:t>
            </w:r>
            <w:proofErr w:type="spellStart"/>
            <w:r>
              <w:t>рана</w:t>
            </w:r>
            <w:proofErr w:type="spellEnd"/>
          </w:p>
        </w:tc>
      </w:tr>
      <w:tr w:rsidR="003C261E" w14:paraId="0D3A5637" w14:textId="77777777">
        <w:tc>
          <w:tcPr>
            <w:tcW w:w="2880" w:type="dxa"/>
          </w:tcPr>
          <w:p w14:paraId="10B158E1" w14:textId="77777777" w:rsidR="003C261E" w:rsidRDefault="006C4A3B">
            <w:pPr>
              <w:spacing w:after="0" w:line="240" w:lineRule="auto"/>
            </w:pPr>
            <w:r>
              <w:t>high fever</w:t>
            </w:r>
          </w:p>
        </w:tc>
        <w:tc>
          <w:tcPr>
            <w:tcW w:w="2880" w:type="dxa"/>
          </w:tcPr>
          <w:p w14:paraId="7EAB605D" w14:textId="77777777" w:rsidR="003C261E" w:rsidRDefault="006C4A3B">
            <w:pPr>
              <w:spacing w:after="0" w:line="240" w:lineRule="auto"/>
            </w:pPr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isitma</w:t>
            </w:r>
            <w:proofErr w:type="spellEnd"/>
          </w:p>
        </w:tc>
        <w:tc>
          <w:tcPr>
            <w:tcW w:w="2880" w:type="dxa"/>
          </w:tcPr>
          <w:p w14:paraId="0F9CCB92" w14:textId="77777777" w:rsidR="003C261E" w:rsidRDefault="006C4A3B">
            <w:pPr>
              <w:spacing w:after="0" w:line="240" w:lineRule="auto"/>
            </w:pPr>
            <w:proofErr w:type="spellStart"/>
            <w:r>
              <w:t>высокая</w:t>
            </w:r>
            <w:proofErr w:type="spellEnd"/>
            <w:r>
              <w:t xml:space="preserve"> </w:t>
            </w:r>
            <w:proofErr w:type="spellStart"/>
            <w:r>
              <w:t>температура</w:t>
            </w:r>
            <w:proofErr w:type="spellEnd"/>
          </w:p>
        </w:tc>
      </w:tr>
      <w:tr w:rsidR="003C261E" w14:paraId="65AAE2BF" w14:textId="77777777">
        <w:tc>
          <w:tcPr>
            <w:tcW w:w="2880" w:type="dxa"/>
          </w:tcPr>
          <w:p w14:paraId="120A3BF9" w14:textId="77777777" w:rsidR="003C261E" w:rsidRDefault="006C4A3B">
            <w:pPr>
              <w:spacing w:after="0" w:line="240" w:lineRule="auto"/>
            </w:pPr>
            <w:r>
              <w:t>extremely weak</w:t>
            </w:r>
          </w:p>
        </w:tc>
        <w:tc>
          <w:tcPr>
            <w:tcW w:w="2880" w:type="dxa"/>
          </w:tcPr>
          <w:p w14:paraId="2DAB7794" w14:textId="77777777" w:rsidR="003C261E" w:rsidRDefault="006C4A3B">
            <w:pPr>
              <w:spacing w:after="0" w:line="240" w:lineRule="auto"/>
            </w:pPr>
            <w:proofErr w:type="spellStart"/>
            <w:r>
              <w:t>juda</w:t>
            </w:r>
            <w:proofErr w:type="spellEnd"/>
            <w:r>
              <w:t xml:space="preserve"> </w:t>
            </w:r>
            <w:proofErr w:type="spellStart"/>
            <w:r>
              <w:t>holsiz</w:t>
            </w:r>
            <w:proofErr w:type="spellEnd"/>
          </w:p>
        </w:tc>
        <w:tc>
          <w:tcPr>
            <w:tcW w:w="2880" w:type="dxa"/>
          </w:tcPr>
          <w:p w14:paraId="2617447B" w14:textId="77777777" w:rsidR="003C261E" w:rsidRDefault="006C4A3B">
            <w:pPr>
              <w:spacing w:after="0" w:line="240" w:lineRule="auto"/>
            </w:pPr>
            <w:proofErr w:type="spellStart"/>
            <w:r>
              <w:t>чрезвычайно</w:t>
            </w:r>
            <w:proofErr w:type="spellEnd"/>
            <w:r>
              <w:t xml:space="preserve"> </w:t>
            </w:r>
            <w:proofErr w:type="spellStart"/>
            <w:r>
              <w:t>слабый</w:t>
            </w:r>
            <w:proofErr w:type="spellEnd"/>
          </w:p>
        </w:tc>
      </w:tr>
      <w:tr w:rsidR="003C261E" w14:paraId="6824FB29" w14:textId="77777777">
        <w:tc>
          <w:tcPr>
            <w:tcW w:w="2880" w:type="dxa"/>
          </w:tcPr>
          <w:p w14:paraId="67C99ED6" w14:textId="77777777" w:rsidR="003C261E" w:rsidRDefault="006C4A3B">
            <w:pPr>
              <w:spacing w:after="0" w:line="240" w:lineRule="auto"/>
            </w:pPr>
            <w:r>
              <w:t>shivering</w:t>
            </w:r>
          </w:p>
        </w:tc>
        <w:tc>
          <w:tcPr>
            <w:tcW w:w="2880" w:type="dxa"/>
          </w:tcPr>
          <w:p w14:paraId="3CDF75B2" w14:textId="77777777" w:rsidR="003C261E" w:rsidRDefault="006C4A3B">
            <w:pPr>
              <w:spacing w:after="0" w:line="240" w:lineRule="auto"/>
            </w:pPr>
            <w:proofErr w:type="spellStart"/>
            <w:r>
              <w:t>titroq</w:t>
            </w:r>
            <w:proofErr w:type="spellEnd"/>
          </w:p>
        </w:tc>
        <w:tc>
          <w:tcPr>
            <w:tcW w:w="2880" w:type="dxa"/>
          </w:tcPr>
          <w:p w14:paraId="63B31477" w14:textId="77777777" w:rsidR="003C261E" w:rsidRDefault="006C4A3B">
            <w:pPr>
              <w:spacing w:after="0" w:line="240" w:lineRule="auto"/>
            </w:pPr>
            <w:proofErr w:type="spellStart"/>
            <w:r>
              <w:t>озноб</w:t>
            </w:r>
            <w:proofErr w:type="spellEnd"/>
            <w:r>
              <w:t xml:space="preserve">, </w:t>
            </w:r>
            <w:proofErr w:type="spellStart"/>
            <w:r>
              <w:t>сильная</w:t>
            </w:r>
            <w:proofErr w:type="spellEnd"/>
            <w:r>
              <w:t xml:space="preserve"> </w:t>
            </w:r>
            <w:proofErr w:type="spellStart"/>
            <w:r>
              <w:t>дрожь</w:t>
            </w:r>
            <w:proofErr w:type="spellEnd"/>
          </w:p>
        </w:tc>
      </w:tr>
      <w:tr w:rsidR="003C261E" w14:paraId="6B68BA1D" w14:textId="77777777">
        <w:tc>
          <w:tcPr>
            <w:tcW w:w="2880" w:type="dxa"/>
          </w:tcPr>
          <w:p w14:paraId="6DC43D3E" w14:textId="77777777" w:rsidR="003C261E" w:rsidRDefault="006C4A3B">
            <w:pPr>
              <w:spacing w:after="0" w:line="240" w:lineRule="auto"/>
            </w:pPr>
            <w:r>
              <w:t>confused</w:t>
            </w:r>
          </w:p>
        </w:tc>
        <w:tc>
          <w:tcPr>
            <w:tcW w:w="2880" w:type="dxa"/>
          </w:tcPr>
          <w:p w14:paraId="1C6E5C33" w14:textId="77777777" w:rsidR="003C261E" w:rsidRDefault="006C4A3B">
            <w:pPr>
              <w:spacing w:after="0" w:line="240" w:lineRule="auto"/>
            </w:pPr>
            <w:proofErr w:type="spellStart"/>
            <w:r>
              <w:t>hushi</w:t>
            </w:r>
            <w:proofErr w:type="spellEnd"/>
            <w:r>
              <w:t>/</w:t>
            </w:r>
            <w:proofErr w:type="spellStart"/>
            <w:r>
              <w:t>chalkash</w:t>
            </w:r>
            <w:proofErr w:type="spellEnd"/>
            <w:r>
              <w:t xml:space="preserve"> </w:t>
            </w:r>
            <w:proofErr w:type="spellStart"/>
            <w:r>
              <w:t>holatda</w:t>
            </w:r>
            <w:proofErr w:type="spellEnd"/>
          </w:p>
        </w:tc>
        <w:tc>
          <w:tcPr>
            <w:tcW w:w="2880" w:type="dxa"/>
          </w:tcPr>
          <w:p w14:paraId="50D3E0ED" w14:textId="77777777" w:rsidR="003C261E" w:rsidRDefault="006C4A3B">
            <w:pPr>
              <w:spacing w:after="0" w:line="240" w:lineRule="auto"/>
            </w:pPr>
            <w:proofErr w:type="spellStart"/>
            <w:r>
              <w:t>спутанный</w:t>
            </w:r>
            <w:proofErr w:type="spellEnd"/>
            <w:r>
              <w:t xml:space="preserve">, </w:t>
            </w:r>
            <w:proofErr w:type="spellStart"/>
            <w:r>
              <w:t>дезориентированный</w:t>
            </w:r>
            <w:proofErr w:type="spellEnd"/>
          </w:p>
        </w:tc>
      </w:tr>
      <w:tr w:rsidR="003C261E" w14:paraId="477E71DB" w14:textId="77777777">
        <w:tc>
          <w:tcPr>
            <w:tcW w:w="2880" w:type="dxa"/>
          </w:tcPr>
          <w:p w14:paraId="2BB8D875" w14:textId="77777777" w:rsidR="003C261E" w:rsidRDefault="006C4A3B">
            <w:pPr>
              <w:spacing w:after="0" w:line="240" w:lineRule="auto"/>
            </w:pPr>
            <w:r>
              <w:t xml:space="preserve">short of </w:t>
            </w:r>
            <w:r>
              <w:t>breath</w:t>
            </w:r>
          </w:p>
        </w:tc>
        <w:tc>
          <w:tcPr>
            <w:tcW w:w="2880" w:type="dxa"/>
          </w:tcPr>
          <w:p w14:paraId="6D54C5F6" w14:textId="77777777" w:rsidR="003C261E" w:rsidRDefault="006C4A3B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qisishi</w:t>
            </w:r>
            <w:proofErr w:type="spellEnd"/>
          </w:p>
        </w:tc>
        <w:tc>
          <w:tcPr>
            <w:tcW w:w="2880" w:type="dxa"/>
          </w:tcPr>
          <w:p w14:paraId="683B56D1" w14:textId="77777777" w:rsidR="003C261E" w:rsidRDefault="006C4A3B">
            <w:pPr>
              <w:spacing w:after="0" w:line="240" w:lineRule="auto"/>
            </w:pPr>
            <w:proofErr w:type="spellStart"/>
            <w:r>
              <w:t>одышка</w:t>
            </w:r>
            <w:proofErr w:type="spellEnd"/>
          </w:p>
        </w:tc>
      </w:tr>
      <w:tr w:rsidR="003C261E" w14:paraId="21715F91" w14:textId="77777777">
        <w:tc>
          <w:tcPr>
            <w:tcW w:w="2880" w:type="dxa"/>
          </w:tcPr>
          <w:p w14:paraId="58E2C7E8" w14:textId="77777777" w:rsidR="003C261E" w:rsidRDefault="006C4A3B">
            <w:pPr>
              <w:spacing w:after="0" w:line="240" w:lineRule="auto"/>
            </w:pPr>
            <w:r>
              <w:t>painful wound</w:t>
            </w:r>
          </w:p>
        </w:tc>
        <w:tc>
          <w:tcPr>
            <w:tcW w:w="2880" w:type="dxa"/>
          </w:tcPr>
          <w:p w14:paraId="0F1BF7F6" w14:textId="77777777" w:rsidR="003C261E" w:rsidRDefault="006C4A3B">
            <w:pPr>
              <w:spacing w:after="0" w:line="240" w:lineRule="auto"/>
            </w:pPr>
            <w:proofErr w:type="spellStart"/>
            <w:proofErr w:type="gramStart"/>
            <w:r>
              <w:t>og‘</w:t>
            </w:r>
            <w:proofErr w:type="gramEnd"/>
            <w:r>
              <w:t>riqli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</w:p>
        </w:tc>
        <w:tc>
          <w:tcPr>
            <w:tcW w:w="2880" w:type="dxa"/>
          </w:tcPr>
          <w:p w14:paraId="3F044254" w14:textId="77777777" w:rsidR="003C261E" w:rsidRDefault="006C4A3B">
            <w:pPr>
              <w:spacing w:after="0" w:line="240" w:lineRule="auto"/>
            </w:pPr>
            <w:proofErr w:type="spellStart"/>
            <w:r>
              <w:t>болезненная</w:t>
            </w:r>
            <w:proofErr w:type="spellEnd"/>
            <w:r>
              <w:t xml:space="preserve"> </w:t>
            </w:r>
            <w:proofErr w:type="spellStart"/>
            <w:r>
              <w:t>рана</w:t>
            </w:r>
            <w:proofErr w:type="spellEnd"/>
          </w:p>
        </w:tc>
      </w:tr>
      <w:tr w:rsidR="003C261E" w14:paraId="561D9ADB" w14:textId="77777777">
        <w:tc>
          <w:tcPr>
            <w:tcW w:w="2880" w:type="dxa"/>
          </w:tcPr>
          <w:p w14:paraId="156C095B" w14:textId="77777777" w:rsidR="003C261E" w:rsidRDefault="006C4A3B">
            <w:pPr>
              <w:spacing w:after="0" w:line="240" w:lineRule="auto"/>
            </w:pPr>
            <w:r>
              <w:t>red and swollen</w:t>
            </w:r>
          </w:p>
        </w:tc>
        <w:tc>
          <w:tcPr>
            <w:tcW w:w="2880" w:type="dxa"/>
          </w:tcPr>
          <w:p w14:paraId="6CAFAD11" w14:textId="77777777" w:rsidR="003C261E" w:rsidRDefault="006C4A3B">
            <w:pPr>
              <w:spacing w:after="0" w:line="240" w:lineRule="auto"/>
            </w:pPr>
            <w:proofErr w:type="spellStart"/>
            <w:r>
              <w:t>qizarib</w:t>
            </w:r>
            <w:proofErr w:type="spellEnd"/>
            <w:r>
              <w:t xml:space="preserve"> </w:t>
            </w:r>
            <w:proofErr w:type="spellStart"/>
            <w:r>
              <w:t>shishgan</w:t>
            </w:r>
            <w:proofErr w:type="spellEnd"/>
          </w:p>
        </w:tc>
        <w:tc>
          <w:tcPr>
            <w:tcW w:w="2880" w:type="dxa"/>
          </w:tcPr>
          <w:p w14:paraId="2A8F4A2E" w14:textId="77777777" w:rsidR="003C261E" w:rsidRDefault="006C4A3B">
            <w:pPr>
              <w:spacing w:after="0" w:line="240" w:lineRule="auto"/>
            </w:pPr>
            <w:proofErr w:type="spellStart"/>
            <w:r>
              <w:t>покрасневший</w:t>
            </w:r>
            <w:proofErr w:type="spellEnd"/>
            <w:r>
              <w:t xml:space="preserve"> и </w:t>
            </w:r>
            <w:proofErr w:type="spellStart"/>
            <w:r>
              <w:t>опухший</w:t>
            </w:r>
            <w:proofErr w:type="spellEnd"/>
          </w:p>
        </w:tc>
      </w:tr>
      <w:tr w:rsidR="003C261E" w14:paraId="727D2CC4" w14:textId="77777777">
        <w:tc>
          <w:tcPr>
            <w:tcW w:w="2880" w:type="dxa"/>
          </w:tcPr>
          <w:p w14:paraId="48CA9CB9" w14:textId="77777777" w:rsidR="003C261E" w:rsidRDefault="006C4A3B">
            <w:pPr>
              <w:spacing w:after="0" w:line="240" w:lineRule="auto"/>
            </w:pPr>
            <w:r>
              <w:t>spreading redness</w:t>
            </w:r>
          </w:p>
        </w:tc>
        <w:tc>
          <w:tcPr>
            <w:tcW w:w="2880" w:type="dxa"/>
          </w:tcPr>
          <w:p w14:paraId="1FEB44E5" w14:textId="77777777" w:rsidR="003C261E" w:rsidRDefault="006C4A3B">
            <w:pPr>
              <w:spacing w:after="0" w:line="240" w:lineRule="auto"/>
            </w:pPr>
            <w:proofErr w:type="spellStart"/>
            <w:r>
              <w:t>kengayib</w:t>
            </w:r>
            <w:proofErr w:type="spellEnd"/>
            <w:r>
              <w:t xml:space="preserve"> </w:t>
            </w:r>
            <w:proofErr w:type="spellStart"/>
            <w:r>
              <w:t>borayotgan</w:t>
            </w:r>
            <w:proofErr w:type="spellEnd"/>
            <w:r>
              <w:t xml:space="preserve"> </w:t>
            </w:r>
            <w:proofErr w:type="spellStart"/>
            <w:r>
              <w:t>qizarish</w:t>
            </w:r>
            <w:proofErr w:type="spellEnd"/>
          </w:p>
        </w:tc>
        <w:tc>
          <w:tcPr>
            <w:tcW w:w="2880" w:type="dxa"/>
          </w:tcPr>
          <w:p w14:paraId="1FBEB6F2" w14:textId="77777777" w:rsidR="003C261E" w:rsidRDefault="006C4A3B">
            <w:pPr>
              <w:spacing w:after="0" w:line="240" w:lineRule="auto"/>
            </w:pPr>
            <w:proofErr w:type="spellStart"/>
            <w:r>
              <w:t>распространяющееся</w:t>
            </w:r>
            <w:proofErr w:type="spellEnd"/>
            <w:r>
              <w:t xml:space="preserve"> </w:t>
            </w:r>
            <w:proofErr w:type="spellStart"/>
            <w:r>
              <w:t>покраснение</w:t>
            </w:r>
            <w:proofErr w:type="spellEnd"/>
          </w:p>
        </w:tc>
      </w:tr>
      <w:tr w:rsidR="003C261E" w14:paraId="1B215040" w14:textId="77777777">
        <w:tc>
          <w:tcPr>
            <w:tcW w:w="2880" w:type="dxa"/>
          </w:tcPr>
          <w:p w14:paraId="472B46A6" w14:textId="77777777" w:rsidR="003C261E" w:rsidRDefault="006C4A3B">
            <w:pPr>
              <w:spacing w:after="0" w:line="240" w:lineRule="auto"/>
            </w:pPr>
            <w:r>
              <w:t>fluid</w:t>
            </w:r>
          </w:p>
        </w:tc>
        <w:tc>
          <w:tcPr>
            <w:tcW w:w="2880" w:type="dxa"/>
          </w:tcPr>
          <w:p w14:paraId="62423A6D" w14:textId="77777777" w:rsidR="003C261E" w:rsidRDefault="006C4A3B">
            <w:pPr>
              <w:spacing w:after="0" w:line="240" w:lineRule="auto"/>
            </w:pPr>
            <w:proofErr w:type="spellStart"/>
            <w:r>
              <w:t>suyuqlik</w:t>
            </w:r>
            <w:proofErr w:type="spellEnd"/>
          </w:p>
        </w:tc>
        <w:tc>
          <w:tcPr>
            <w:tcW w:w="2880" w:type="dxa"/>
          </w:tcPr>
          <w:p w14:paraId="21C8458F" w14:textId="77777777" w:rsidR="003C261E" w:rsidRDefault="006C4A3B">
            <w:pPr>
              <w:spacing w:after="0" w:line="240" w:lineRule="auto"/>
            </w:pPr>
            <w:proofErr w:type="spellStart"/>
            <w:r>
              <w:t>жидкость</w:t>
            </w:r>
            <w:proofErr w:type="spellEnd"/>
          </w:p>
        </w:tc>
      </w:tr>
      <w:tr w:rsidR="003C261E" w14:paraId="2BE7298C" w14:textId="77777777">
        <w:tc>
          <w:tcPr>
            <w:tcW w:w="2880" w:type="dxa"/>
          </w:tcPr>
          <w:p w14:paraId="68105DCC" w14:textId="77777777" w:rsidR="003C261E" w:rsidRDefault="006C4A3B">
            <w:pPr>
              <w:spacing w:after="0" w:line="240" w:lineRule="auto"/>
            </w:pPr>
            <w:r>
              <w:t>swollen area</w:t>
            </w:r>
          </w:p>
        </w:tc>
        <w:tc>
          <w:tcPr>
            <w:tcW w:w="2880" w:type="dxa"/>
          </w:tcPr>
          <w:p w14:paraId="56EB3DF0" w14:textId="77777777" w:rsidR="003C261E" w:rsidRDefault="006C4A3B">
            <w:pPr>
              <w:spacing w:after="0" w:line="240" w:lineRule="auto"/>
            </w:pPr>
            <w:proofErr w:type="spellStart"/>
            <w:r>
              <w:t>shishgan</w:t>
            </w:r>
            <w:proofErr w:type="spellEnd"/>
            <w:r>
              <w:t xml:space="preserve"> joy</w:t>
            </w:r>
          </w:p>
        </w:tc>
        <w:tc>
          <w:tcPr>
            <w:tcW w:w="2880" w:type="dxa"/>
          </w:tcPr>
          <w:p w14:paraId="19B4106F" w14:textId="77777777" w:rsidR="003C261E" w:rsidRDefault="006C4A3B">
            <w:pPr>
              <w:spacing w:after="0" w:line="240" w:lineRule="auto"/>
            </w:pPr>
            <w:proofErr w:type="spellStart"/>
            <w:r>
              <w:t>опухшая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</w:tr>
      <w:tr w:rsidR="003C261E" w14:paraId="1BC9B683" w14:textId="77777777">
        <w:tc>
          <w:tcPr>
            <w:tcW w:w="2880" w:type="dxa"/>
          </w:tcPr>
          <w:p w14:paraId="5E31B4AD" w14:textId="77777777" w:rsidR="003C261E" w:rsidRDefault="006C4A3B">
            <w:pPr>
              <w:spacing w:after="0" w:line="240" w:lineRule="auto"/>
            </w:pPr>
            <w:r>
              <w:t>surrounding</w:t>
            </w:r>
          </w:p>
        </w:tc>
        <w:tc>
          <w:tcPr>
            <w:tcW w:w="2880" w:type="dxa"/>
          </w:tcPr>
          <w:p w14:paraId="33ED425D" w14:textId="77777777" w:rsidR="003C261E" w:rsidRDefault="006C4A3B">
            <w:pPr>
              <w:spacing w:after="0" w:line="240" w:lineRule="auto"/>
            </w:pPr>
            <w:proofErr w:type="spellStart"/>
            <w:r>
              <w:t>atrofini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rab</w:t>
            </w:r>
            <w:proofErr w:type="spellEnd"/>
            <w:r>
              <w:t xml:space="preserve"> </w:t>
            </w:r>
            <w:proofErr w:type="spellStart"/>
            <w:r>
              <w:t>turgan</w:t>
            </w:r>
            <w:proofErr w:type="spellEnd"/>
          </w:p>
        </w:tc>
        <w:tc>
          <w:tcPr>
            <w:tcW w:w="2880" w:type="dxa"/>
          </w:tcPr>
          <w:p w14:paraId="3017CABE" w14:textId="77777777" w:rsidR="003C261E" w:rsidRDefault="006C4A3B">
            <w:pPr>
              <w:spacing w:after="0" w:line="240" w:lineRule="auto"/>
            </w:pPr>
            <w:proofErr w:type="spellStart"/>
            <w:r>
              <w:t>окружающий</w:t>
            </w:r>
            <w:proofErr w:type="spellEnd"/>
          </w:p>
        </w:tc>
      </w:tr>
      <w:tr w:rsidR="003C261E" w14:paraId="4BB8643E" w14:textId="77777777">
        <w:tc>
          <w:tcPr>
            <w:tcW w:w="2880" w:type="dxa"/>
          </w:tcPr>
          <w:p w14:paraId="246B911D" w14:textId="77777777" w:rsidR="003C261E" w:rsidRDefault="006C4A3B">
            <w:pPr>
              <w:spacing w:after="0" w:line="240" w:lineRule="auto"/>
            </w:pPr>
            <w:r>
              <w:t>blood pressure</w:t>
            </w:r>
          </w:p>
        </w:tc>
        <w:tc>
          <w:tcPr>
            <w:tcW w:w="2880" w:type="dxa"/>
          </w:tcPr>
          <w:p w14:paraId="4DAAD0FD" w14:textId="77777777" w:rsidR="003C261E" w:rsidRDefault="006C4A3B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bosimi</w:t>
            </w:r>
            <w:proofErr w:type="spellEnd"/>
          </w:p>
        </w:tc>
        <w:tc>
          <w:tcPr>
            <w:tcW w:w="2880" w:type="dxa"/>
          </w:tcPr>
          <w:p w14:paraId="2D205061" w14:textId="77777777" w:rsidR="003C261E" w:rsidRDefault="006C4A3B">
            <w:pPr>
              <w:spacing w:after="0" w:line="240" w:lineRule="auto"/>
            </w:pPr>
            <w:proofErr w:type="spellStart"/>
            <w:r>
              <w:t>артериальное</w:t>
            </w:r>
            <w:proofErr w:type="spellEnd"/>
            <w:r>
              <w:t xml:space="preserve"> </w:t>
            </w:r>
            <w:proofErr w:type="spellStart"/>
            <w:r>
              <w:t>давление</w:t>
            </w:r>
            <w:proofErr w:type="spellEnd"/>
          </w:p>
        </w:tc>
      </w:tr>
      <w:tr w:rsidR="003C261E" w14:paraId="54539AE9" w14:textId="77777777">
        <w:tc>
          <w:tcPr>
            <w:tcW w:w="2880" w:type="dxa"/>
          </w:tcPr>
          <w:p w14:paraId="7BEA718A" w14:textId="77777777" w:rsidR="003C261E" w:rsidRDefault="006C4A3B">
            <w:pPr>
              <w:spacing w:after="0" w:line="240" w:lineRule="auto"/>
            </w:pPr>
            <w:r>
              <w:t>heart rate</w:t>
            </w:r>
          </w:p>
        </w:tc>
        <w:tc>
          <w:tcPr>
            <w:tcW w:w="2880" w:type="dxa"/>
          </w:tcPr>
          <w:p w14:paraId="6C12C539" w14:textId="77777777" w:rsidR="003C261E" w:rsidRDefault="006C4A3B">
            <w:pPr>
              <w:spacing w:after="0" w:line="240" w:lineRule="auto"/>
            </w:pPr>
            <w:proofErr w:type="spellStart"/>
            <w:r>
              <w:t>yurak</w:t>
            </w:r>
            <w:proofErr w:type="spellEnd"/>
            <w:r>
              <w:t xml:space="preserve"> </w:t>
            </w:r>
            <w:proofErr w:type="spellStart"/>
            <w:r>
              <w:t>urish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</w:p>
        </w:tc>
        <w:tc>
          <w:tcPr>
            <w:tcW w:w="2880" w:type="dxa"/>
          </w:tcPr>
          <w:p w14:paraId="272512EB" w14:textId="77777777" w:rsidR="003C261E" w:rsidRDefault="006C4A3B">
            <w:pPr>
              <w:spacing w:after="0" w:line="240" w:lineRule="auto"/>
            </w:pPr>
            <w:proofErr w:type="spellStart"/>
            <w:r>
              <w:t>частота</w:t>
            </w:r>
            <w:proofErr w:type="spellEnd"/>
            <w:r>
              <w:t xml:space="preserve"> </w:t>
            </w:r>
            <w:proofErr w:type="spellStart"/>
            <w:r>
              <w:t>сердечных</w:t>
            </w:r>
            <w:proofErr w:type="spellEnd"/>
            <w:r>
              <w:t xml:space="preserve"> </w:t>
            </w:r>
            <w:proofErr w:type="spellStart"/>
            <w:r>
              <w:t>сокращений</w:t>
            </w:r>
            <w:proofErr w:type="spellEnd"/>
          </w:p>
        </w:tc>
      </w:tr>
      <w:tr w:rsidR="003C261E" w14:paraId="13456250" w14:textId="77777777">
        <w:tc>
          <w:tcPr>
            <w:tcW w:w="2880" w:type="dxa"/>
          </w:tcPr>
          <w:p w14:paraId="266AB8CF" w14:textId="77777777" w:rsidR="003C261E" w:rsidRDefault="006C4A3B">
            <w:pPr>
              <w:spacing w:after="0" w:line="240" w:lineRule="auto"/>
            </w:pPr>
            <w:r>
              <w:t>oxygen level</w:t>
            </w:r>
          </w:p>
        </w:tc>
        <w:tc>
          <w:tcPr>
            <w:tcW w:w="2880" w:type="dxa"/>
          </w:tcPr>
          <w:p w14:paraId="6740A0B5" w14:textId="77777777" w:rsidR="003C261E" w:rsidRDefault="006C4A3B">
            <w:pPr>
              <w:spacing w:after="0" w:line="240" w:lineRule="auto"/>
            </w:pPr>
            <w:proofErr w:type="spellStart"/>
            <w:r>
              <w:t>kislorod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</w:p>
        </w:tc>
        <w:tc>
          <w:tcPr>
            <w:tcW w:w="2880" w:type="dxa"/>
          </w:tcPr>
          <w:p w14:paraId="356232D8" w14:textId="77777777" w:rsidR="003C261E" w:rsidRDefault="006C4A3B">
            <w:pPr>
              <w:spacing w:after="0" w:line="240" w:lineRule="auto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кислорода</w:t>
            </w:r>
            <w:proofErr w:type="spellEnd"/>
          </w:p>
        </w:tc>
      </w:tr>
      <w:tr w:rsidR="003C261E" w14:paraId="1FE75A32" w14:textId="77777777">
        <w:tc>
          <w:tcPr>
            <w:tcW w:w="2880" w:type="dxa"/>
          </w:tcPr>
          <w:p w14:paraId="67D9425E" w14:textId="77777777" w:rsidR="003C261E" w:rsidRDefault="006C4A3B">
            <w:pPr>
              <w:spacing w:after="0" w:line="240" w:lineRule="auto"/>
            </w:pPr>
            <w:r>
              <w:t>vital signs</w:t>
            </w:r>
          </w:p>
        </w:tc>
        <w:tc>
          <w:tcPr>
            <w:tcW w:w="2880" w:type="dxa"/>
          </w:tcPr>
          <w:p w14:paraId="14D40FE7" w14:textId="77777777" w:rsidR="003C261E" w:rsidRDefault="006C4A3B">
            <w:pPr>
              <w:spacing w:after="0" w:line="240" w:lineRule="auto"/>
            </w:pP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rsatkichlar</w:t>
            </w:r>
            <w:proofErr w:type="spellEnd"/>
          </w:p>
        </w:tc>
        <w:tc>
          <w:tcPr>
            <w:tcW w:w="2880" w:type="dxa"/>
          </w:tcPr>
          <w:p w14:paraId="2672DF25" w14:textId="77777777" w:rsidR="003C261E" w:rsidRDefault="006C4A3B">
            <w:pPr>
              <w:spacing w:after="0" w:line="240" w:lineRule="auto"/>
            </w:pPr>
            <w:proofErr w:type="spellStart"/>
            <w:r>
              <w:t>жизненно</w:t>
            </w:r>
            <w:proofErr w:type="spellEnd"/>
            <w:r>
              <w:t xml:space="preserve"> </w:t>
            </w:r>
            <w:proofErr w:type="spellStart"/>
            <w:r>
              <w:t>важные</w:t>
            </w:r>
            <w:proofErr w:type="spellEnd"/>
            <w:r>
              <w:t xml:space="preserve"> </w:t>
            </w:r>
            <w:proofErr w:type="spellStart"/>
            <w:r>
              <w:t>показатели</w:t>
            </w:r>
            <w:proofErr w:type="spellEnd"/>
          </w:p>
        </w:tc>
      </w:tr>
      <w:tr w:rsidR="003C261E" w14:paraId="5617401B" w14:textId="77777777">
        <w:tc>
          <w:tcPr>
            <w:tcW w:w="2880" w:type="dxa"/>
          </w:tcPr>
          <w:p w14:paraId="097BFC25" w14:textId="77777777" w:rsidR="003C261E" w:rsidRDefault="006C4A3B">
            <w:pPr>
              <w:spacing w:after="0" w:line="240" w:lineRule="auto"/>
            </w:pPr>
            <w:r>
              <w:t>blood sample</w:t>
            </w:r>
          </w:p>
        </w:tc>
        <w:tc>
          <w:tcPr>
            <w:tcW w:w="2880" w:type="dxa"/>
          </w:tcPr>
          <w:p w14:paraId="7484D1F5" w14:textId="77777777" w:rsidR="003C261E" w:rsidRDefault="006C4A3B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namunasi</w:t>
            </w:r>
            <w:proofErr w:type="spellEnd"/>
          </w:p>
        </w:tc>
        <w:tc>
          <w:tcPr>
            <w:tcW w:w="2880" w:type="dxa"/>
          </w:tcPr>
          <w:p w14:paraId="26779EE3" w14:textId="77777777" w:rsidR="003C261E" w:rsidRDefault="006C4A3B">
            <w:pPr>
              <w:spacing w:after="0" w:line="240" w:lineRule="auto"/>
            </w:pPr>
            <w:proofErr w:type="spellStart"/>
            <w:r>
              <w:t>образец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</w:tr>
      <w:tr w:rsidR="003C261E" w14:paraId="535F57B7" w14:textId="77777777">
        <w:tc>
          <w:tcPr>
            <w:tcW w:w="2880" w:type="dxa"/>
          </w:tcPr>
          <w:p w14:paraId="55033D40" w14:textId="77777777" w:rsidR="003C261E" w:rsidRDefault="006C4A3B">
            <w:pPr>
              <w:spacing w:after="0" w:line="240" w:lineRule="auto"/>
            </w:pPr>
            <w:r>
              <w:t>laboratory</w:t>
            </w:r>
          </w:p>
        </w:tc>
        <w:tc>
          <w:tcPr>
            <w:tcW w:w="2880" w:type="dxa"/>
          </w:tcPr>
          <w:p w14:paraId="78519A3C" w14:textId="77777777" w:rsidR="003C261E" w:rsidRDefault="006C4A3B">
            <w:pPr>
              <w:spacing w:after="0" w:line="240" w:lineRule="auto"/>
            </w:pPr>
            <w:proofErr w:type="spellStart"/>
            <w:r>
              <w:t>laboratoriya</w:t>
            </w:r>
            <w:proofErr w:type="spellEnd"/>
          </w:p>
        </w:tc>
        <w:tc>
          <w:tcPr>
            <w:tcW w:w="2880" w:type="dxa"/>
          </w:tcPr>
          <w:p w14:paraId="6D96F5C4" w14:textId="77777777" w:rsidR="003C261E" w:rsidRDefault="006C4A3B">
            <w:pPr>
              <w:spacing w:after="0" w:line="240" w:lineRule="auto"/>
            </w:pPr>
            <w:proofErr w:type="spellStart"/>
            <w:r>
              <w:t>лаборатория</w:t>
            </w:r>
            <w:proofErr w:type="spellEnd"/>
          </w:p>
        </w:tc>
      </w:tr>
      <w:tr w:rsidR="003C261E" w14:paraId="14669502" w14:textId="77777777">
        <w:tc>
          <w:tcPr>
            <w:tcW w:w="2880" w:type="dxa"/>
          </w:tcPr>
          <w:p w14:paraId="0BB4D689" w14:textId="77777777" w:rsidR="003C261E" w:rsidRDefault="006C4A3B">
            <w:pPr>
              <w:spacing w:after="0" w:line="240" w:lineRule="auto"/>
            </w:pPr>
            <w:r>
              <w:t>intravenous fluids</w:t>
            </w:r>
          </w:p>
        </w:tc>
        <w:tc>
          <w:tcPr>
            <w:tcW w:w="2880" w:type="dxa"/>
          </w:tcPr>
          <w:p w14:paraId="3396EB16" w14:textId="77777777" w:rsidR="003C261E" w:rsidRDefault="006C4A3B">
            <w:pPr>
              <w:spacing w:after="0" w:line="240" w:lineRule="auto"/>
            </w:pPr>
            <w:r>
              <w:t xml:space="preserve">vena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suyuqliklar</w:t>
            </w:r>
            <w:proofErr w:type="spellEnd"/>
          </w:p>
        </w:tc>
        <w:tc>
          <w:tcPr>
            <w:tcW w:w="2880" w:type="dxa"/>
          </w:tcPr>
          <w:p w14:paraId="3FC57000" w14:textId="77777777" w:rsidR="003C261E" w:rsidRDefault="006C4A3B">
            <w:pPr>
              <w:spacing w:after="0" w:line="240" w:lineRule="auto"/>
            </w:pPr>
            <w:proofErr w:type="spellStart"/>
            <w:r>
              <w:t>внутривенные</w:t>
            </w:r>
            <w:proofErr w:type="spellEnd"/>
            <w:r>
              <w:t xml:space="preserve"> </w:t>
            </w:r>
            <w:proofErr w:type="spellStart"/>
            <w:r>
              <w:t>жидкости</w:t>
            </w:r>
            <w:proofErr w:type="spellEnd"/>
          </w:p>
        </w:tc>
      </w:tr>
      <w:tr w:rsidR="003C261E" w14:paraId="337DB235" w14:textId="77777777">
        <w:tc>
          <w:tcPr>
            <w:tcW w:w="2880" w:type="dxa"/>
          </w:tcPr>
          <w:p w14:paraId="3E6F1B82" w14:textId="77777777" w:rsidR="003C261E" w:rsidRDefault="006C4A3B">
            <w:pPr>
              <w:spacing w:after="0" w:line="240" w:lineRule="auto"/>
            </w:pPr>
            <w:r>
              <w:t>antibiotics</w:t>
            </w:r>
          </w:p>
        </w:tc>
        <w:tc>
          <w:tcPr>
            <w:tcW w:w="2880" w:type="dxa"/>
          </w:tcPr>
          <w:p w14:paraId="477F2364" w14:textId="77777777" w:rsidR="003C261E" w:rsidRDefault="006C4A3B">
            <w:pPr>
              <w:spacing w:after="0" w:line="240" w:lineRule="auto"/>
            </w:pPr>
            <w:proofErr w:type="spellStart"/>
            <w:r>
              <w:t>antibiotiklar</w:t>
            </w:r>
            <w:proofErr w:type="spellEnd"/>
          </w:p>
        </w:tc>
        <w:tc>
          <w:tcPr>
            <w:tcW w:w="2880" w:type="dxa"/>
          </w:tcPr>
          <w:p w14:paraId="737D9302" w14:textId="77777777" w:rsidR="003C261E" w:rsidRDefault="006C4A3B">
            <w:pPr>
              <w:spacing w:after="0" w:line="240" w:lineRule="auto"/>
            </w:pPr>
            <w:proofErr w:type="spellStart"/>
            <w:r>
              <w:t>антибиотики</w:t>
            </w:r>
            <w:proofErr w:type="spellEnd"/>
          </w:p>
        </w:tc>
      </w:tr>
      <w:tr w:rsidR="003C261E" w14:paraId="69AB5C41" w14:textId="77777777">
        <w:tc>
          <w:tcPr>
            <w:tcW w:w="2880" w:type="dxa"/>
          </w:tcPr>
          <w:p w14:paraId="782A661B" w14:textId="77777777" w:rsidR="003C261E" w:rsidRDefault="006C4A3B">
            <w:pPr>
              <w:spacing w:after="0" w:line="240" w:lineRule="auto"/>
            </w:pPr>
            <w:r>
              <w:t>infected tissue</w:t>
            </w:r>
          </w:p>
        </w:tc>
        <w:tc>
          <w:tcPr>
            <w:tcW w:w="2880" w:type="dxa"/>
          </w:tcPr>
          <w:p w14:paraId="0D9C0542" w14:textId="77777777" w:rsidR="003C261E" w:rsidRDefault="006C4A3B">
            <w:pPr>
              <w:spacing w:after="0" w:line="240" w:lineRule="auto"/>
            </w:pP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</w:p>
        </w:tc>
        <w:tc>
          <w:tcPr>
            <w:tcW w:w="2880" w:type="dxa"/>
          </w:tcPr>
          <w:p w14:paraId="35827ABC" w14:textId="77777777" w:rsidR="003C261E" w:rsidRDefault="006C4A3B">
            <w:pPr>
              <w:spacing w:after="0" w:line="240" w:lineRule="auto"/>
            </w:pPr>
            <w:proofErr w:type="spellStart"/>
            <w:r>
              <w:t>инфицированная</w:t>
            </w:r>
            <w:proofErr w:type="spellEnd"/>
            <w:r>
              <w:t xml:space="preserve"> </w:t>
            </w:r>
            <w:proofErr w:type="spellStart"/>
            <w:r>
              <w:t>ткань</w:t>
            </w:r>
            <w:proofErr w:type="spellEnd"/>
          </w:p>
        </w:tc>
      </w:tr>
      <w:tr w:rsidR="003C261E" w14:paraId="201B9DA5" w14:textId="77777777">
        <w:tc>
          <w:tcPr>
            <w:tcW w:w="2880" w:type="dxa"/>
          </w:tcPr>
          <w:p w14:paraId="6DFF2145" w14:textId="77777777" w:rsidR="003C261E" w:rsidRDefault="006C4A3B">
            <w:pPr>
              <w:spacing w:after="0" w:line="240" w:lineRule="auto"/>
            </w:pPr>
            <w:r>
              <w:t>treatment</w:t>
            </w:r>
          </w:p>
        </w:tc>
        <w:tc>
          <w:tcPr>
            <w:tcW w:w="2880" w:type="dxa"/>
          </w:tcPr>
          <w:p w14:paraId="6FAC5757" w14:textId="77777777" w:rsidR="003C261E" w:rsidRDefault="006C4A3B">
            <w:pPr>
              <w:spacing w:after="0" w:line="240" w:lineRule="auto"/>
            </w:pPr>
            <w:proofErr w:type="spellStart"/>
            <w:r>
              <w:t>davolash</w:t>
            </w:r>
            <w:proofErr w:type="spellEnd"/>
          </w:p>
        </w:tc>
        <w:tc>
          <w:tcPr>
            <w:tcW w:w="2880" w:type="dxa"/>
          </w:tcPr>
          <w:p w14:paraId="419F8770" w14:textId="77777777" w:rsidR="003C261E" w:rsidRDefault="006C4A3B">
            <w:pPr>
              <w:spacing w:after="0" w:line="240" w:lineRule="auto"/>
            </w:pPr>
            <w:proofErr w:type="spellStart"/>
            <w:r>
              <w:t>лечение</w:t>
            </w:r>
            <w:proofErr w:type="spellEnd"/>
          </w:p>
        </w:tc>
      </w:tr>
      <w:tr w:rsidR="003C261E" w14:paraId="18EBF0B0" w14:textId="77777777">
        <w:tc>
          <w:tcPr>
            <w:tcW w:w="2880" w:type="dxa"/>
          </w:tcPr>
          <w:p w14:paraId="5E7B8121" w14:textId="77777777" w:rsidR="003C261E" w:rsidRDefault="006C4A3B">
            <w:pPr>
              <w:spacing w:after="0" w:line="240" w:lineRule="auto"/>
            </w:pPr>
            <w:r>
              <w:t>intensive care unit</w:t>
            </w:r>
          </w:p>
        </w:tc>
        <w:tc>
          <w:tcPr>
            <w:tcW w:w="2880" w:type="dxa"/>
          </w:tcPr>
          <w:p w14:paraId="4315C60D" w14:textId="77777777" w:rsidR="003C261E" w:rsidRDefault="006C4A3B">
            <w:pPr>
              <w:spacing w:after="0" w:line="240" w:lineRule="auto"/>
            </w:pPr>
            <w:proofErr w:type="spellStart"/>
            <w:r>
              <w:t>intensiv</w:t>
            </w:r>
            <w:proofErr w:type="spellEnd"/>
            <w:r>
              <w:t xml:space="preserve"> </w:t>
            </w:r>
            <w:proofErr w:type="spellStart"/>
            <w:r>
              <w:t>terapiya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limi</w:t>
            </w:r>
            <w:proofErr w:type="spellEnd"/>
          </w:p>
        </w:tc>
        <w:tc>
          <w:tcPr>
            <w:tcW w:w="2880" w:type="dxa"/>
          </w:tcPr>
          <w:p w14:paraId="355BAC40" w14:textId="77777777" w:rsidR="003C261E" w:rsidRDefault="006C4A3B">
            <w:pPr>
              <w:spacing w:after="0" w:line="240" w:lineRule="auto"/>
            </w:pPr>
            <w:proofErr w:type="spellStart"/>
            <w:r>
              <w:t>отделение</w:t>
            </w:r>
            <w:proofErr w:type="spellEnd"/>
            <w:r>
              <w:t xml:space="preserve"> </w:t>
            </w:r>
            <w:proofErr w:type="spellStart"/>
            <w:r>
              <w:t>интенсивной</w:t>
            </w:r>
            <w:proofErr w:type="spellEnd"/>
            <w:r>
              <w:t xml:space="preserve"> </w:t>
            </w:r>
            <w:proofErr w:type="spellStart"/>
            <w:r>
              <w:t>терапии</w:t>
            </w:r>
            <w:proofErr w:type="spellEnd"/>
          </w:p>
        </w:tc>
      </w:tr>
      <w:tr w:rsidR="003C261E" w14:paraId="79DD812F" w14:textId="77777777">
        <w:tc>
          <w:tcPr>
            <w:tcW w:w="2880" w:type="dxa"/>
          </w:tcPr>
          <w:p w14:paraId="2E7D56D2" w14:textId="77777777" w:rsidR="003C261E" w:rsidRDefault="006C4A3B">
            <w:pPr>
              <w:spacing w:after="0" w:line="240" w:lineRule="auto"/>
            </w:pPr>
            <w:r>
              <w:t>monitoring</w:t>
            </w:r>
          </w:p>
        </w:tc>
        <w:tc>
          <w:tcPr>
            <w:tcW w:w="2880" w:type="dxa"/>
          </w:tcPr>
          <w:p w14:paraId="197889B0" w14:textId="77777777" w:rsidR="003C261E" w:rsidRDefault="006C4A3B">
            <w:pPr>
              <w:spacing w:after="0" w:line="240" w:lineRule="auto"/>
            </w:pPr>
            <w:proofErr w:type="spellStart"/>
            <w:r>
              <w:t>kuzatuv</w:t>
            </w:r>
            <w:proofErr w:type="spellEnd"/>
          </w:p>
        </w:tc>
        <w:tc>
          <w:tcPr>
            <w:tcW w:w="2880" w:type="dxa"/>
          </w:tcPr>
          <w:p w14:paraId="4046DEC8" w14:textId="77777777" w:rsidR="003C261E" w:rsidRDefault="006C4A3B">
            <w:pPr>
              <w:spacing w:after="0" w:line="240" w:lineRule="auto"/>
            </w:pPr>
            <w:proofErr w:type="spellStart"/>
            <w:r>
              <w:t>наблюдение</w:t>
            </w:r>
            <w:proofErr w:type="spellEnd"/>
          </w:p>
        </w:tc>
      </w:tr>
      <w:tr w:rsidR="003C261E" w14:paraId="4E6D31F7" w14:textId="77777777">
        <w:tc>
          <w:tcPr>
            <w:tcW w:w="2880" w:type="dxa"/>
          </w:tcPr>
          <w:p w14:paraId="41B1E2CF" w14:textId="77777777" w:rsidR="003C261E" w:rsidRDefault="006C4A3B">
            <w:pPr>
              <w:spacing w:after="0" w:line="240" w:lineRule="auto"/>
            </w:pPr>
            <w:r>
              <w:t>breathlessness</w:t>
            </w:r>
          </w:p>
        </w:tc>
        <w:tc>
          <w:tcPr>
            <w:tcW w:w="2880" w:type="dxa"/>
          </w:tcPr>
          <w:p w14:paraId="6056E70E" w14:textId="77777777" w:rsidR="003C261E" w:rsidRDefault="006C4A3B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qisishi</w:t>
            </w:r>
            <w:proofErr w:type="spellEnd"/>
          </w:p>
        </w:tc>
        <w:tc>
          <w:tcPr>
            <w:tcW w:w="2880" w:type="dxa"/>
          </w:tcPr>
          <w:p w14:paraId="00EAE559" w14:textId="77777777" w:rsidR="003C261E" w:rsidRDefault="006C4A3B">
            <w:pPr>
              <w:spacing w:after="0" w:line="240" w:lineRule="auto"/>
            </w:pPr>
            <w:proofErr w:type="spellStart"/>
            <w:r>
              <w:t>одышка</w:t>
            </w:r>
            <w:proofErr w:type="spellEnd"/>
          </w:p>
        </w:tc>
      </w:tr>
      <w:tr w:rsidR="003C261E" w14:paraId="1D7C9E6D" w14:textId="77777777">
        <w:tc>
          <w:tcPr>
            <w:tcW w:w="2880" w:type="dxa"/>
          </w:tcPr>
          <w:p w14:paraId="4E22B822" w14:textId="77777777" w:rsidR="003C261E" w:rsidRDefault="006C4A3B">
            <w:pPr>
              <w:spacing w:after="0" w:line="240" w:lineRule="auto"/>
            </w:pPr>
            <w:r>
              <w:t>dizziness</w:t>
            </w:r>
          </w:p>
        </w:tc>
        <w:tc>
          <w:tcPr>
            <w:tcW w:w="2880" w:type="dxa"/>
          </w:tcPr>
          <w:p w14:paraId="24FEC8C5" w14:textId="77777777" w:rsidR="003C261E" w:rsidRDefault="006C4A3B">
            <w:pPr>
              <w:spacing w:after="0" w:line="240" w:lineRule="auto"/>
            </w:pPr>
            <w:r>
              <w:t xml:space="preserve">bosh </w:t>
            </w:r>
            <w:proofErr w:type="spellStart"/>
            <w:r>
              <w:t>aylanishi</w:t>
            </w:r>
            <w:proofErr w:type="spellEnd"/>
          </w:p>
        </w:tc>
        <w:tc>
          <w:tcPr>
            <w:tcW w:w="2880" w:type="dxa"/>
          </w:tcPr>
          <w:p w14:paraId="5D68EDEE" w14:textId="77777777" w:rsidR="003C261E" w:rsidRDefault="006C4A3B">
            <w:pPr>
              <w:spacing w:after="0" w:line="240" w:lineRule="auto"/>
            </w:pPr>
            <w:proofErr w:type="spellStart"/>
            <w:r>
              <w:t>головокружение</w:t>
            </w:r>
            <w:proofErr w:type="spellEnd"/>
          </w:p>
        </w:tc>
      </w:tr>
      <w:tr w:rsidR="003C261E" w14:paraId="41E75419" w14:textId="77777777">
        <w:tc>
          <w:tcPr>
            <w:tcW w:w="2880" w:type="dxa"/>
          </w:tcPr>
          <w:p w14:paraId="50D682B4" w14:textId="77777777" w:rsidR="003C261E" w:rsidRDefault="006C4A3B">
            <w:pPr>
              <w:spacing w:after="0" w:line="240" w:lineRule="auto"/>
            </w:pPr>
            <w:r>
              <w:t>recovery</w:t>
            </w:r>
          </w:p>
        </w:tc>
        <w:tc>
          <w:tcPr>
            <w:tcW w:w="2880" w:type="dxa"/>
          </w:tcPr>
          <w:p w14:paraId="50611BB1" w14:textId="77777777" w:rsidR="003C261E" w:rsidRDefault="006C4A3B">
            <w:pPr>
              <w:spacing w:after="0" w:line="240" w:lineRule="auto"/>
            </w:pPr>
            <w:proofErr w:type="spellStart"/>
            <w:r>
              <w:t>tuzalish</w:t>
            </w:r>
            <w:proofErr w:type="spellEnd"/>
          </w:p>
        </w:tc>
        <w:tc>
          <w:tcPr>
            <w:tcW w:w="2880" w:type="dxa"/>
          </w:tcPr>
          <w:p w14:paraId="38702925" w14:textId="77777777" w:rsidR="003C261E" w:rsidRDefault="006C4A3B">
            <w:pPr>
              <w:spacing w:after="0" w:line="240" w:lineRule="auto"/>
            </w:pPr>
            <w:proofErr w:type="spellStart"/>
            <w:r>
              <w:t>выздоровление</w:t>
            </w:r>
            <w:proofErr w:type="spellEnd"/>
          </w:p>
        </w:tc>
      </w:tr>
    </w:tbl>
    <w:p w14:paraId="62920CE2" w14:textId="77777777" w:rsidR="003C261E" w:rsidRDefault="006C4A3B">
      <w:pPr>
        <w:pStyle w:val="21"/>
      </w:pPr>
      <w:r>
        <w:t>2. Symptoms &amp; Clinical Findings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C261E" w14:paraId="0C4CD668" w14:textId="77777777">
        <w:tc>
          <w:tcPr>
            <w:tcW w:w="2880" w:type="dxa"/>
          </w:tcPr>
          <w:p w14:paraId="18053716" w14:textId="77777777" w:rsidR="003C261E" w:rsidRDefault="006C4A3B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1B1EF992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0E5920D2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14:paraId="78BCDBFA" w14:textId="77777777">
        <w:tc>
          <w:tcPr>
            <w:tcW w:w="2880" w:type="dxa"/>
          </w:tcPr>
          <w:p w14:paraId="7ACA1D82" w14:textId="77777777" w:rsidR="003C261E" w:rsidRDefault="006C4A3B">
            <w:pPr>
              <w:spacing w:after="0" w:line="240" w:lineRule="auto"/>
            </w:pPr>
            <w:r>
              <w:t>high temperature</w:t>
            </w:r>
          </w:p>
        </w:tc>
        <w:tc>
          <w:tcPr>
            <w:tcW w:w="2880" w:type="dxa"/>
          </w:tcPr>
          <w:p w14:paraId="36DAFA3D" w14:textId="77777777" w:rsidR="003C261E" w:rsidRDefault="006C4A3B">
            <w:pPr>
              <w:spacing w:after="0" w:line="240" w:lineRule="auto"/>
            </w:pPr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harorat</w:t>
            </w:r>
            <w:proofErr w:type="spellEnd"/>
          </w:p>
        </w:tc>
        <w:tc>
          <w:tcPr>
            <w:tcW w:w="2880" w:type="dxa"/>
          </w:tcPr>
          <w:p w14:paraId="09BED34D" w14:textId="77777777" w:rsidR="003C261E" w:rsidRDefault="006C4A3B">
            <w:pPr>
              <w:spacing w:after="0" w:line="240" w:lineRule="auto"/>
            </w:pPr>
            <w:proofErr w:type="spellStart"/>
            <w:r>
              <w:t>высокая</w:t>
            </w:r>
            <w:proofErr w:type="spellEnd"/>
            <w:r>
              <w:t xml:space="preserve"> </w:t>
            </w:r>
            <w:proofErr w:type="spellStart"/>
            <w:r>
              <w:t>температура</w:t>
            </w:r>
            <w:proofErr w:type="spellEnd"/>
          </w:p>
        </w:tc>
      </w:tr>
      <w:tr w:rsidR="003C261E" w14:paraId="439C7D25" w14:textId="77777777">
        <w:tc>
          <w:tcPr>
            <w:tcW w:w="2880" w:type="dxa"/>
          </w:tcPr>
          <w:p w14:paraId="00501011" w14:textId="77777777" w:rsidR="003C261E" w:rsidRDefault="006C4A3B">
            <w:pPr>
              <w:spacing w:after="0" w:line="240" w:lineRule="auto"/>
            </w:pPr>
            <w:r>
              <w:t>fast heart rate</w:t>
            </w:r>
          </w:p>
        </w:tc>
        <w:tc>
          <w:tcPr>
            <w:tcW w:w="2880" w:type="dxa"/>
          </w:tcPr>
          <w:p w14:paraId="1A851499" w14:textId="77777777" w:rsidR="003C261E" w:rsidRDefault="006C4A3B">
            <w:pPr>
              <w:spacing w:after="0" w:line="240" w:lineRule="auto"/>
            </w:pPr>
            <w:proofErr w:type="spellStart"/>
            <w:r>
              <w:t>tez</w:t>
            </w:r>
            <w:proofErr w:type="spellEnd"/>
            <w:r>
              <w:t xml:space="preserve"> </w:t>
            </w:r>
            <w:proofErr w:type="spellStart"/>
            <w:r>
              <w:t>yurak</w:t>
            </w:r>
            <w:proofErr w:type="spellEnd"/>
            <w:r>
              <w:t xml:space="preserve"> </w:t>
            </w:r>
            <w:proofErr w:type="spellStart"/>
            <w:r>
              <w:t>urishi</w:t>
            </w:r>
            <w:proofErr w:type="spellEnd"/>
          </w:p>
        </w:tc>
        <w:tc>
          <w:tcPr>
            <w:tcW w:w="2880" w:type="dxa"/>
          </w:tcPr>
          <w:p w14:paraId="7E7402CD" w14:textId="77777777" w:rsidR="003C261E" w:rsidRDefault="006C4A3B">
            <w:pPr>
              <w:spacing w:after="0" w:line="240" w:lineRule="auto"/>
            </w:pPr>
            <w:proofErr w:type="spellStart"/>
            <w:r>
              <w:t>учащённое</w:t>
            </w:r>
            <w:proofErr w:type="spellEnd"/>
            <w:r>
              <w:t xml:space="preserve"> </w:t>
            </w:r>
            <w:proofErr w:type="spellStart"/>
            <w:r>
              <w:t>сердцебиение</w:t>
            </w:r>
            <w:proofErr w:type="spellEnd"/>
          </w:p>
        </w:tc>
      </w:tr>
      <w:tr w:rsidR="003C261E" w14:paraId="28722ECE" w14:textId="77777777">
        <w:tc>
          <w:tcPr>
            <w:tcW w:w="2880" w:type="dxa"/>
          </w:tcPr>
          <w:p w14:paraId="6579DE77" w14:textId="77777777" w:rsidR="003C261E" w:rsidRDefault="006C4A3B">
            <w:pPr>
              <w:spacing w:after="0" w:line="240" w:lineRule="auto"/>
            </w:pPr>
            <w:r>
              <w:t>low blood pressure</w:t>
            </w:r>
          </w:p>
        </w:tc>
        <w:tc>
          <w:tcPr>
            <w:tcW w:w="2880" w:type="dxa"/>
          </w:tcPr>
          <w:p w14:paraId="0F5855E6" w14:textId="77777777" w:rsidR="003C261E" w:rsidRDefault="006C4A3B">
            <w:pPr>
              <w:spacing w:after="0" w:line="240" w:lineRule="auto"/>
            </w:pPr>
            <w:r>
              <w:t xml:space="preserve">past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bosimi</w:t>
            </w:r>
            <w:proofErr w:type="spellEnd"/>
          </w:p>
        </w:tc>
        <w:tc>
          <w:tcPr>
            <w:tcW w:w="2880" w:type="dxa"/>
          </w:tcPr>
          <w:p w14:paraId="4AE403CA" w14:textId="77777777" w:rsidR="003C261E" w:rsidRDefault="006C4A3B">
            <w:pPr>
              <w:spacing w:after="0" w:line="240" w:lineRule="auto"/>
            </w:pPr>
            <w:proofErr w:type="spellStart"/>
            <w:r>
              <w:t>низкое</w:t>
            </w:r>
            <w:proofErr w:type="spellEnd"/>
            <w:r>
              <w:t xml:space="preserve"> </w:t>
            </w:r>
            <w:proofErr w:type="spellStart"/>
            <w:r>
              <w:t>артериальное</w:t>
            </w:r>
            <w:proofErr w:type="spellEnd"/>
            <w:r>
              <w:t xml:space="preserve"> </w:t>
            </w:r>
            <w:proofErr w:type="spellStart"/>
            <w:r>
              <w:t>давление</w:t>
            </w:r>
            <w:proofErr w:type="spellEnd"/>
          </w:p>
        </w:tc>
      </w:tr>
      <w:tr w:rsidR="003C261E" w14:paraId="44D038B4" w14:textId="77777777">
        <w:tc>
          <w:tcPr>
            <w:tcW w:w="2880" w:type="dxa"/>
          </w:tcPr>
          <w:p w14:paraId="3F7A672F" w14:textId="77777777" w:rsidR="003C261E" w:rsidRDefault="006C4A3B">
            <w:pPr>
              <w:spacing w:after="0" w:line="240" w:lineRule="auto"/>
            </w:pPr>
            <w:r>
              <w:t>feeling extremely weak</w:t>
            </w:r>
          </w:p>
        </w:tc>
        <w:tc>
          <w:tcPr>
            <w:tcW w:w="2880" w:type="dxa"/>
          </w:tcPr>
          <w:p w14:paraId="55D54173" w14:textId="77777777" w:rsidR="003C261E" w:rsidRDefault="006C4A3B">
            <w:pPr>
              <w:spacing w:after="0" w:line="240" w:lineRule="auto"/>
            </w:pPr>
            <w:proofErr w:type="spellStart"/>
            <w:r>
              <w:t>juda</w:t>
            </w:r>
            <w:proofErr w:type="spellEnd"/>
            <w:r>
              <w:t xml:space="preserve"> </w:t>
            </w:r>
            <w:proofErr w:type="spellStart"/>
            <w:r>
              <w:t>holsiz</w:t>
            </w:r>
            <w:proofErr w:type="spellEnd"/>
            <w:r>
              <w:t xml:space="preserve"> his </w:t>
            </w:r>
            <w:proofErr w:type="spellStart"/>
            <w:r>
              <w:t>qilish</w:t>
            </w:r>
            <w:proofErr w:type="spellEnd"/>
          </w:p>
        </w:tc>
        <w:tc>
          <w:tcPr>
            <w:tcW w:w="2880" w:type="dxa"/>
          </w:tcPr>
          <w:p w14:paraId="713CCEA3" w14:textId="77777777" w:rsidR="003C261E" w:rsidRDefault="006C4A3B">
            <w:pPr>
              <w:spacing w:after="0" w:line="240" w:lineRule="auto"/>
            </w:pPr>
            <w:proofErr w:type="spellStart"/>
            <w:r>
              <w:t>чувствовать</w:t>
            </w:r>
            <w:proofErr w:type="spellEnd"/>
            <w:r>
              <w:t xml:space="preserve"> </w:t>
            </w:r>
            <w:proofErr w:type="spellStart"/>
            <w:r>
              <w:t>сильную</w:t>
            </w:r>
            <w:proofErr w:type="spellEnd"/>
            <w:r>
              <w:t xml:space="preserve"> </w:t>
            </w:r>
            <w:proofErr w:type="spellStart"/>
            <w:r>
              <w:t>слабость</w:t>
            </w:r>
            <w:proofErr w:type="spellEnd"/>
          </w:p>
        </w:tc>
      </w:tr>
      <w:tr w:rsidR="003C261E" w14:paraId="10832F4B" w14:textId="77777777">
        <w:tc>
          <w:tcPr>
            <w:tcW w:w="2880" w:type="dxa"/>
          </w:tcPr>
          <w:p w14:paraId="031C240A" w14:textId="77777777" w:rsidR="003C261E" w:rsidRDefault="006C4A3B">
            <w:pPr>
              <w:spacing w:after="0" w:line="240" w:lineRule="auto"/>
            </w:pPr>
            <w:r>
              <w:t>become confused</w:t>
            </w:r>
          </w:p>
        </w:tc>
        <w:tc>
          <w:tcPr>
            <w:tcW w:w="2880" w:type="dxa"/>
          </w:tcPr>
          <w:p w14:paraId="699F5485" w14:textId="77777777" w:rsidR="003C261E" w:rsidRDefault="006C4A3B">
            <w:pPr>
              <w:spacing w:after="0" w:line="240" w:lineRule="auto"/>
            </w:pPr>
            <w:proofErr w:type="spellStart"/>
            <w:r>
              <w:t>chalkash</w:t>
            </w:r>
            <w:proofErr w:type="spellEnd"/>
            <w:r>
              <w:t xml:space="preserve"> </w:t>
            </w:r>
            <w:proofErr w:type="spellStart"/>
            <w:r>
              <w:t>holatga</w:t>
            </w:r>
            <w:proofErr w:type="spellEnd"/>
            <w:r>
              <w:t xml:space="preserve"> </w:t>
            </w:r>
            <w:proofErr w:type="spellStart"/>
            <w:r>
              <w:t>tushmoq</w:t>
            </w:r>
            <w:proofErr w:type="spellEnd"/>
          </w:p>
        </w:tc>
        <w:tc>
          <w:tcPr>
            <w:tcW w:w="2880" w:type="dxa"/>
          </w:tcPr>
          <w:p w14:paraId="207A57B3" w14:textId="77777777" w:rsidR="003C261E" w:rsidRDefault="006C4A3B">
            <w:pPr>
              <w:spacing w:after="0" w:line="240" w:lineRule="auto"/>
            </w:pPr>
            <w:proofErr w:type="spellStart"/>
            <w:r>
              <w:t>становиться</w:t>
            </w:r>
            <w:proofErr w:type="spellEnd"/>
            <w:r>
              <w:t xml:space="preserve"> </w:t>
            </w:r>
            <w:proofErr w:type="spellStart"/>
            <w:r>
              <w:t>спутанным</w:t>
            </w:r>
            <w:proofErr w:type="spellEnd"/>
          </w:p>
        </w:tc>
      </w:tr>
      <w:tr w:rsidR="003C261E" w14:paraId="2A185BE9" w14:textId="77777777">
        <w:tc>
          <w:tcPr>
            <w:tcW w:w="2880" w:type="dxa"/>
          </w:tcPr>
          <w:p w14:paraId="13BA0BBE" w14:textId="77777777" w:rsidR="003C261E" w:rsidRDefault="006C4A3B">
            <w:pPr>
              <w:spacing w:after="0" w:line="240" w:lineRule="auto"/>
            </w:pPr>
            <w:r>
              <w:t>feel short of breath</w:t>
            </w:r>
          </w:p>
        </w:tc>
        <w:tc>
          <w:tcPr>
            <w:tcW w:w="2880" w:type="dxa"/>
          </w:tcPr>
          <w:p w14:paraId="6361340A" w14:textId="77777777" w:rsidR="003C261E" w:rsidRDefault="006C4A3B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qisishini</w:t>
            </w:r>
            <w:proofErr w:type="spellEnd"/>
            <w:r>
              <w:t xml:space="preserve"> his </w:t>
            </w:r>
            <w:proofErr w:type="spellStart"/>
            <w:r>
              <w:t>qilmoq</w:t>
            </w:r>
            <w:proofErr w:type="spellEnd"/>
          </w:p>
        </w:tc>
        <w:tc>
          <w:tcPr>
            <w:tcW w:w="2880" w:type="dxa"/>
          </w:tcPr>
          <w:p w14:paraId="2316506E" w14:textId="77777777" w:rsidR="003C261E" w:rsidRDefault="006C4A3B">
            <w:pPr>
              <w:spacing w:after="0" w:line="240" w:lineRule="auto"/>
            </w:pPr>
            <w:proofErr w:type="spellStart"/>
            <w:r>
              <w:t>чувствовать</w:t>
            </w:r>
            <w:proofErr w:type="spellEnd"/>
            <w:r>
              <w:t xml:space="preserve"> </w:t>
            </w:r>
            <w:proofErr w:type="spellStart"/>
            <w:r>
              <w:t>одышку</w:t>
            </w:r>
            <w:proofErr w:type="spellEnd"/>
          </w:p>
        </w:tc>
      </w:tr>
      <w:tr w:rsidR="003C261E" w14:paraId="3C65D95B" w14:textId="77777777">
        <w:tc>
          <w:tcPr>
            <w:tcW w:w="2880" w:type="dxa"/>
          </w:tcPr>
          <w:p w14:paraId="038ACC38" w14:textId="77777777" w:rsidR="003C261E" w:rsidRDefault="006C4A3B">
            <w:pPr>
              <w:spacing w:after="0" w:line="240" w:lineRule="auto"/>
            </w:pPr>
            <w:r>
              <w:lastRenderedPageBreak/>
              <w:t xml:space="preserve">wound </w:t>
            </w:r>
            <w:r>
              <w:t>getting worse</w:t>
            </w:r>
          </w:p>
        </w:tc>
        <w:tc>
          <w:tcPr>
            <w:tcW w:w="2880" w:type="dxa"/>
          </w:tcPr>
          <w:p w14:paraId="7EC93A43" w14:textId="77777777" w:rsidR="003C261E" w:rsidRDefault="006C4A3B">
            <w:pPr>
              <w:spacing w:after="0" w:line="240" w:lineRule="auto"/>
            </w:pPr>
            <w:proofErr w:type="spellStart"/>
            <w:r>
              <w:t>yaraning</w:t>
            </w:r>
            <w:proofErr w:type="spellEnd"/>
            <w:r>
              <w:t xml:space="preserve"> </w:t>
            </w:r>
            <w:proofErr w:type="spellStart"/>
            <w:r>
              <w:t>yomonlashishi</w:t>
            </w:r>
            <w:proofErr w:type="spellEnd"/>
          </w:p>
        </w:tc>
        <w:tc>
          <w:tcPr>
            <w:tcW w:w="2880" w:type="dxa"/>
          </w:tcPr>
          <w:p w14:paraId="08CD05D8" w14:textId="77777777" w:rsidR="003C261E" w:rsidRDefault="006C4A3B">
            <w:pPr>
              <w:spacing w:after="0" w:line="240" w:lineRule="auto"/>
            </w:pPr>
            <w:proofErr w:type="spellStart"/>
            <w:r>
              <w:t>ухудшение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  <w:r>
              <w:t xml:space="preserve"> </w:t>
            </w:r>
            <w:proofErr w:type="spellStart"/>
            <w:r>
              <w:t>раны</w:t>
            </w:r>
            <w:proofErr w:type="spellEnd"/>
          </w:p>
        </w:tc>
      </w:tr>
      <w:tr w:rsidR="003C261E" w14:paraId="24A6450A" w14:textId="77777777">
        <w:tc>
          <w:tcPr>
            <w:tcW w:w="2880" w:type="dxa"/>
          </w:tcPr>
          <w:p w14:paraId="2A504024" w14:textId="77777777" w:rsidR="003C261E" w:rsidRDefault="006C4A3B">
            <w:pPr>
              <w:spacing w:after="0" w:line="240" w:lineRule="auto"/>
            </w:pPr>
            <w:r>
              <w:t>redness spreading</w:t>
            </w:r>
          </w:p>
        </w:tc>
        <w:tc>
          <w:tcPr>
            <w:tcW w:w="2880" w:type="dxa"/>
          </w:tcPr>
          <w:p w14:paraId="63B974E0" w14:textId="77777777" w:rsidR="003C261E" w:rsidRDefault="006C4A3B">
            <w:pPr>
              <w:spacing w:after="0" w:line="240" w:lineRule="auto"/>
            </w:pPr>
            <w:proofErr w:type="spellStart"/>
            <w:r>
              <w:t>qizarishning</w:t>
            </w:r>
            <w:proofErr w:type="spellEnd"/>
            <w:r>
              <w:t xml:space="preserve"> </w:t>
            </w:r>
            <w:proofErr w:type="spellStart"/>
            <w:r>
              <w:t>tarqalishi</w:t>
            </w:r>
            <w:proofErr w:type="spellEnd"/>
          </w:p>
        </w:tc>
        <w:tc>
          <w:tcPr>
            <w:tcW w:w="2880" w:type="dxa"/>
          </w:tcPr>
          <w:p w14:paraId="5CC5A05F" w14:textId="77777777" w:rsidR="003C261E" w:rsidRDefault="006C4A3B">
            <w:pPr>
              <w:spacing w:after="0" w:line="240" w:lineRule="auto"/>
            </w:pPr>
            <w:proofErr w:type="spellStart"/>
            <w:r>
              <w:t>распространение</w:t>
            </w:r>
            <w:proofErr w:type="spellEnd"/>
            <w:r>
              <w:t xml:space="preserve"> </w:t>
            </w:r>
            <w:proofErr w:type="spellStart"/>
            <w:r>
              <w:t>покраснения</w:t>
            </w:r>
            <w:proofErr w:type="spellEnd"/>
          </w:p>
        </w:tc>
      </w:tr>
      <w:tr w:rsidR="003C261E" w14:paraId="6749C87F" w14:textId="77777777">
        <w:tc>
          <w:tcPr>
            <w:tcW w:w="2880" w:type="dxa"/>
          </w:tcPr>
          <w:p w14:paraId="19B35306" w14:textId="77777777" w:rsidR="003C261E" w:rsidRDefault="006C4A3B">
            <w:pPr>
              <w:spacing w:after="0" w:line="240" w:lineRule="auto"/>
            </w:pPr>
            <w:r>
              <w:t>fluid coming from the wound</w:t>
            </w:r>
          </w:p>
        </w:tc>
        <w:tc>
          <w:tcPr>
            <w:tcW w:w="2880" w:type="dxa"/>
          </w:tcPr>
          <w:p w14:paraId="0F84BE1C" w14:textId="77777777" w:rsidR="003C261E" w:rsidRDefault="006C4A3B">
            <w:pPr>
              <w:spacing w:after="0" w:line="240" w:lineRule="auto"/>
            </w:pPr>
            <w:proofErr w:type="spellStart"/>
            <w:r>
              <w:t>yaradan</w:t>
            </w:r>
            <w:proofErr w:type="spellEnd"/>
            <w:r>
              <w:t xml:space="preserve"> </w:t>
            </w:r>
            <w:proofErr w:type="spellStart"/>
            <w:r>
              <w:t>suyuqlik</w:t>
            </w:r>
            <w:proofErr w:type="spellEnd"/>
            <w:r>
              <w:t xml:space="preserve"> </w:t>
            </w:r>
            <w:proofErr w:type="spellStart"/>
            <w:r>
              <w:t>chiqishi</w:t>
            </w:r>
            <w:proofErr w:type="spellEnd"/>
          </w:p>
        </w:tc>
        <w:tc>
          <w:tcPr>
            <w:tcW w:w="2880" w:type="dxa"/>
          </w:tcPr>
          <w:p w14:paraId="727E0319" w14:textId="77777777" w:rsidR="003C261E" w:rsidRDefault="006C4A3B">
            <w:pPr>
              <w:spacing w:after="0" w:line="240" w:lineRule="auto"/>
            </w:pPr>
            <w:proofErr w:type="spellStart"/>
            <w:r>
              <w:t>выделение</w:t>
            </w:r>
            <w:proofErr w:type="spellEnd"/>
            <w:r>
              <w:t xml:space="preserve"> </w:t>
            </w:r>
            <w:proofErr w:type="spellStart"/>
            <w:r>
              <w:t>жидкости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раны</w:t>
            </w:r>
            <w:proofErr w:type="spellEnd"/>
          </w:p>
        </w:tc>
      </w:tr>
    </w:tbl>
    <w:p w14:paraId="149D9811" w14:textId="77777777" w:rsidR="003C261E" w:rsidRDefault="006C4A3B">
      <w:pPr>
        <w:pStyle w:val="21"/>
      </w:pPr>
      <w:r>
        <w:t xml:space="preserve">3. Smart Phrase Book — Initial </w:t>
      </w:r>
      <w:r>
        <w:t>Assessment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C261E" w14:paraId="61D6930A" w14:textId="77777777">
        <w:tc>
          <w:tcPr>
            <w:tcW w:w="2880" w:type="dxa"/>
          </w:tcPr>
          <w:p w14:paraId="7CDF752D" w14:textId="77777777" w:rsidR="003C261E" w:rsidRDefault="006C4A3B">
            <w:pPr>
              <w:spacing w:after="0" w:line="240" w:lineRule="auto"/>
            </w:pPr>
            <w:r>
              <w:t>English Smart Phrase</w:t>
            </w:r>
          </w:p>
        </w:tc>
        <w:tc>
          <w:tcPr>
            <w:tcW w:w="2880" w:type="dxa"/>
          </w:tcPr>
          <w:p w14:paraId="239F379C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2E2523AE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:rsidRPr="00687520" w14:paraId="3C183F5E" w14:textId="77777777">
        <w:tc>
          <w:tcPr>
            <w:tcW w:w="2880" w:type="dxa"/>
          </w:tcPr>
          <w:p w14:paraId="7FD3D5BF" w14:textId="77777777" w:rsidR="003C261E" w:rsidRDefault="006C4A3B">
            <w:pPr>
              <w:spacing w:after="0" w:line="240" w:lineRule="auto"/>
            </w:pPr>
            <w:r>
              <w:t>Can you tell me what has been happening?</w:t>
            </w:r>
          </w:p>
        </w:tc>
        <w:tc>
          <w:tcPr>
            <w:tcW w:w="2880" w:type="dxa"/>
          </w:tcPr>
          <w:p w14:paraId="7CBC0EE6" w14:textId="77777777" w:rsidR="003C261E" w:rsidRDefault="006C4A3B">
            <w:pPr>
              <w:spacing w:after="0" w:line="240" w:lineRule="auto"/>
            </w:pPr>
            <w:proofErr w:type="spellStart"/>
            <w:r>
              <w:t>Sizda</w:t>
            </w:r>
            <w:proofErr w:type="spellEnd"/>
            <w:r>
              <w:t xml:space="preserve"> </w:t>
            </w:r>
            <w:proofErr w:type="spellStart"/>
            <w:r>
              <w:t>nimalar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layotganini</w:t>
            </w:r>
            <w:proofErr w:type="spellEnd"/>
            <w:r>
              <w:t xml:space="preserve"> </w:t>
            </w:r>
            <w:proofErr w:type="spellStart"/>
            <w:r>
              <w:t>aytib</w:t>
            </w:r>
            <w:proofErr w:type="spellEnd"/>
            <w:r>
              <w:t xml:space="preserve"> </w:t>
            </w:r>
            <w:proofErr w:type="spellStart"/>
            <w:r>
              <w:t>bera</w:t>
            </w:r>
            <w:proofErr w:type="spellEnd"/>
            <w:r>
              <w:t xml:space="preserve"> </w:t>
            </w:r>
            <w:proofErr w:type="spellStart"/>
            <w:r>
              <w:t>olasizmi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559479FA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Можете рассказать, что с вами происходит?</w:t>
            </w:r>
          </w:p>
        </w:tc>
      </w:tr>
      <w:tr w:rsidR="003C261E" w:rsidRPr="00687520" w14:paraId="290581AD" w14:textId="77777777">
        <w:tc>
          <w:tcPr>
            <w:tcW w:w="2880" w:type="dxa"/>
          </w:tcPr>
          <w:p w14:paraId="0943C0EF" w14:textId="77777777" w:rsidR="003C261E" w:rsidRDefault="006C4A3B">
            <w:pPr>
              <w:spacing w:after="0" w:line="240" w:lineRule="auto"/>
            </w:pPr>
            <w:r>
              <w:t>Have you noticed anything else?</w:t>
            </w:r>
          </w:p>
        </w:tc>
        <w:tc>
          <w:tcPr>
            <w:tcW w:w="2880" w:type="dxa"/>
          </w:tcPr>
          <w:p w14:paraId="074D44C1" w14:textId="77777777" w:rsidR="003C261E" w:rsidRDefault="006C4A3B">
            <w:pPr>
              <w:spacing w:after="0" w:line="240" w:lineRule="auto"/>
            </w:pPr>
            <w:r>
              <w:t xml:space="preserve">Yana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narsa</w:t>
            </w:r>
            <w:proofErr w:type="spellEnd"/>
            <w:r>
              <w:t xml:space="preserve"> </w:t>
            </w:r>
            <w:proofErr w:type="spellStart"/>
            <w:r>
              <w:t>sezdingizmi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3A534EDF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Вы заметили ч</w:t>
            </w:r>
            <w:r w:rsidRPr="00687520">
              <w:rPr>
                <w:lang w:val="ru-RU"/>
              </w:rPr>
              <w:t>то-нибудь ещё?</w:t>
            </w:r>
          </w:p>
        </w:tc>
      </w:tr>
      <w:tr w:rsidR="003C261E" w14:paraId="645AC4B1" w14:textId="77777777">
        <w:tc>
          <w:tcPr>
            <w:tcW w:w="2880" w:type="dxa"/>
          </w:tcPr>
          <w:p w14:paraId="534C9A52" w14:textId="77777777" w:rsidR="003C261E" w:rsidRDefault="006C4A3B">
            <w:pPr>
              <w:spacing w:after="0" w:line="240" w:lineRule="auto"/>
            </w:pPr>
            <w:r>
              <w:t>When did the symptoms start?</w:t>
            </w:r>
          </w:p>
        </w:tc>
        <w:tc>
          <w:tcPr>
            <w:tcW w:w="2880" w:type="dxa"/>
          </w:tcPr>
          <w:p w14:paraId="3CC918C7" w14:textId="77777777" w:rsidR="003C261E" w:rsidRDefault="006C4A3B">
            <w:pPr>
              <w:spacing w:after="0" w:line="240" w:lineRule="auto"/>
            </w:pPr>
            <w:proofErr w:type="spellStart"/>
            <w:r>
              <w:t>Alomatlar</w:t>
            </w:r>
            <w:proofErr w:type="spellEnd"/>
            <w:r>
              <w:t xml:space="preserve"> </w:t>
            </w:r>
            <w:proofErr w:type="spellStart"/>
            <w:r>
              <w:t>qachon</w:t>
            </w:r>
            <w:proofErr w:type="spellEnd"/>
            <w:r>
              <w:t xml:space="preserve"> </w:t>
            </w:r>
            <w:proofErr w:type="spellStart"/>
            <w:r>
              <w:t>boshlandi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09C84DBB" w14:textId="77777777" w:rsidR="003C261E" w:rsidRDefault="006C4A3B">
            <w:pPr>
              <w:spacing w:after="0" w:line="240" w:lineRule="auto"/>
            </w:pPr>
            <w:proofErr w:type="spellStart"/>
            <w:r>
              <w:t>Когда</w:t>
            </w:r>
            <w:proofErr w:type="spellEnd"/>
            <w:r>
              <w:t xml:space="preserve"> </w:t>
            </w:r>
            <w:proofErr w:type="spellStart"/>
            <w:r>
              <w:t>начались</w:t>
            </w:r>
            <w:proofErr w:type="spellEnd"/>
            <w:r>
              <w:t xml:space="preserve"> </w:t>
            </w:r>
            <w:proofErr w:type="spellStart"/>
            <w:r>
              <w:t>симптомы</w:t>
            </w:r>
            <w:proofErr w:type="spellEnd"/>
            <w:r>
              <w:t>?</w:t>
            </w:r>
          </w:p>
        </w:tc>
      </w:tr>
      <w:tr w:rsidR="003C261E" w:rsidRPr="00687520" w14:paraId="37157B75" w14:textId="77777777">
        <w:tc>
          <w:tcPr>
            <w:tcW w:w="2880" w:type="dxa"/>
          </w:tcPr>
          <w:p w14:paraId="09389844" w14:textId="77777777" w:rsidR="003C261E" w:rsidRDefault="006C4A3B">
            <w:pPr>
              <w:spacing w:after="0" w:line="240" w:lineRule="auto"/>
            </w:pPr>
            <w:r>
              <w:t>Have you had any recent infections or illnesses?</w:t>
            </w:r>
          </w:p>
        </w:tc>
        <w:tc>
          <w:tcPr>
            <w:tcW w:w="2880" w:type="dxa"/>
          </w:tcPr>
          <w:p w14:paraId="5B3613A3" w14:textId="77777777" w:rsidR="003C261E" w:rsidRDefault="006C4A3B">
            <w:pPr>
              <w:spacing w:after="0" w:line="240" w:lineRule="auto"/>
            </w:pPr>
            <w:proofErr w:type="spellStart"/>
            <w:r>
              <w:t>Yaqinda</w:t>
            </w:r>
            <w:proofErr w:type="spellEnd"/>
            <w:r>
              <w:t xml:space="preserve"> </w:t>
            </w:r>
            <w:proofErr w:type="spellStart"/>
            <w:r>
              <w:t>infeksiya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kasallik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lganmi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449C3120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У вас недавно были инфекции или заболевания?</w:t>
            </w:r>
          </w:p>
        </w:tc>
      </w:tr>
      <w:tr w:rsidR="003C261E" w14:paraId="07A99722" w14:textId="77777777">
        <w:tc>
          <w:tcPr>
            <w:tcW w:w="2880" w:type="dxa"/>
          </w:tcPr>
          <w:p w14:paraId="4E2E0162" w14:textId="77777777" w:rsidR="003C261E" w:rsidRDefault="006C4A3B">
            <w:pPr>
              <w:spacing w:after="0" w:line="240" w:lineRule="auto"/>
            </w:pPr>
            <w:r>
              <w:t xml:space="preserve">Has the wound been </w:t>
            </w:r>
            <w:r>
              <w:t>getting worse?</w:t>
            </w:r>
          </w:p>
        </w:tc>
        <w:tc>
          <w:tcPr>
            <w:tcW w:w="2880" w:type="dxa"/>
          </w:tcPr>
          <w:p w14:paraId="55F7EA30" w14:textId="77777777" w:rsidR="003C261E" w:rsidRDefault="006C4A3B">
            <w:pPr>
              <w:spacing w:after="0" w:line="240" w:lineRule="auto"/>
            </w:pPr>
            <w:proofErr w:type="spellStart"/>
            <w:r>
              <w:t>Yaraning</w:t>
            </w:r>
            <w:proofErr w:type="spellEnd"/>
            <w:r>
              <w:t xml:space="preserve"> </w:t>
            </w:r>
            <w:proofErr w:type="spellStart"/>
            <w:r>
              <w:t>holati</w:t>
            </w:r>
            <w:proofErr w:type="spellEnd"/>
            <w:r>
              <w:t xml:space="preserve"> </w:t>
            </w:r>
            <w:proofErr w:type="spellStart"/>
            <w:r>
              <w:t>yomonlashib</w:t>
            </w:r>
            <w:proofErr w:type="spellEnd"/>
            <w:r>
              <w:t xml:space="preserve"> </w:t>
            </w:r>
            <w:proofErr w:type="spellStart"/>
            <w:r>
              <w:t>boryaptimi</w:t>
            </w:r>
            <w:proofErr w:type="spellEnd"/>
            <w:r>
              <w:t>?</w:t>
            </w:r>
          </w:p>
        </w:tc>
        <w:tc>
          <w:tcPr>
            <w:tcW w:w="2880" w:type="dxa"/>
          </w:tcPr>
          <w:p w14:paraId="22E00842" w14:textId="77777777" w:rsidR="003C261E" w:rsidRDefault="006C4A3B">
            <w:pPr>
              <w:spacing w:after="0" w:line="240" w:lineRule="auto"/>
            </w:pPr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раны</w:t>
            </w:r>
            <w:proofErr w:type="spellEnd"/>
            <w:r>
              <w:t xml:space="preserve"> </w:t>
            </w:r>
            <w:proofErr w:type="spellStart"/>
            <w:r>
              <w:t>ухудшается</w:t>
            </w:r>
            <w:proofErr w:type="spellEnd"/>
            <w:r>
              <w:t>?</w:t>
            </w:r>
          </w:p>
        </w:tc>
      </w:tr>
    </w:tbl>
    <w:p w14:paraId="1017ADF3" w14:textId="77777777" w:rsidR="003C261E" w:rsidRDefault="006C4A3B">
      <w:pPr>
        <w:pStyle w:val="21"/>
      </w:pPr>
      <w:r>
        <w:t>4. Smart Phrase Book — Clinical Assessment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3C261E" w14:paraId="61F2B9E7" w14:textId="77777777">
        <w:tc>
          <w:tcPr>
            <w:tcW w:w="2880" w:type="dxa"/>
          </w:tcPr>
          <w:p w14:paraId="7778F866" w14:textId="77777777" w:rsidR="003C261E" w:rsidRDefault="006C4A3B">
            <w:pPr>
              <w:spacing w:after="0" w:line="240" w:lineRule="auto"/>
            </w:pPr>
            <w:r>
              <w:t>English Smart Phrase</w:t>
            </w:r>
          </w:p>
        </w:tc>
        <w:tc>
          <w:tcPr>
            <w:tcW w:w="2880" w:type="dxa"/>
          </w:tcPr>
          <w:p w14:paraId="76DE58F0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4B06E101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14:paraId="3E7BADEA" w14:textId="77777777">
        <w:tc>
          <w:tcPr>
            <w:tcW w:w="2880" w:type="dxa"/>
          </w:tcPr>
          <w:p w14:paraId="37D2CB41" w14:textId="77777777" w:rsidR="003C261E" w:rsidRDefault="006C4A3B">
            <w:pPr>
              <w:spacing w:after="0" w:line="240" w:lineRule="auto"/>
            </w:pPr>
            <w:r>
              <w:t>Your condition is concerning.</w:t>
            </w:r>
          </w:p>
        </w:tc>
        <w:tc>
          <w:tcPr>
            <w:tcW w:w="2880" w:type="dxa"/>
          </w:tcPr>
          <w:p w14:paraId="2CCC4B84" w14:textId="77777777" w:rsidR="003C261E" w:rsidRDefault="006C4A3B">
            <w:pPr>
              <w:spacing w:after="0" w:line="240" w:lineRule="auto"/>
            </w:pPr>
            <w:proofErr w:type="spellStart"/>
            <w:r>
              <w:t>Sizning</w:t>
            </w:r>
            <w:proofErr w:type="spellEnd"/>
            <w:r>
              <w:t xml:space="preserve"> </w:t>
            </w:r>
            <w:proofErr w:type="spellStart"/>
            <w:r>
              <w:t>holatingiz</w:t>
            </w:r>
            <w:proofErr w:type="spellEnd"/>
            <w:r>
              <w:t xml:space="preserve"> </w:t>
            </w:r>
            <w:proofErr w:type="spellStart"/>
            <w:r>
              <w:t>xavotirli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479C4B2" w14:textId="77777777" w:rsidR="003C261E" w:rsidRDefault="006C4A3B">
            <w:pPr>
              <w:spacing w:after="0" w:line="240" w:lineRule="auto"/>
            </w:pPr>
            <w:proofErr w:type="spellStart"/>
            <w:r>
              <w:t>Ваше</w:t>
            </w:r>
            <w:proofErr w:type="spellEnd"/>
            <w:r>
              <w:t xml:space="preserve"> </w:t>
            </w:r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вызывает</w:t>
            </w:r>
            <w:proofErr w:type="spellEnd"/>
            <w:r>
              <w:t xml:space="preserve"> </w:t>
            </w:r>
            <w:proofErr w:type="spellStart"/>
            <w:r>
              <w:t>беспокойство</w:t>
            </w:r>
            <w:proofErr w:type="spellEnd"/>
            <w:r>
              <w:t>.</w:t>
            </w:r>
          </w:p>
        </w:tc>
      </w:tr>
      <w:tr w:rsidR="003C261E" w:rsidRPr="00687520" w14:paraId="3A742306" w14:textId="77777777">
        <w:tc>
          <w:tcPr>
            <w:tcW w:w="2880" w:type="dxa"/>
          </w:tcPr>
          <w:p w14:paraId="29CBCE43" w14:textId="77777777" w:rsidR="003C261E" w:rsidRDefault="006C4A3B">
            <w:pPr>
              <w:spacing w:after="0" w:line="240" w:lineRule="auto"/>
            </w:pPr>
            <w:r>
              <w:t>These findings could indicate sepsis.</w:t>
            </w:r>
          </w:p>
        </w:tc>
        <w:tc>
          <w:tcPr>
            <w:tcW w:w="2880" w:type="dxa"/>
          </w:tcPr>
          <w:p w14:paraId="0AB4BB88" w14:textId="77777777" w:rsidR="003C261E" w:rsidRDefault="006C4A3B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belgilar</w:t>
            </w:r>
            <w:proofErr w:type="spellEnd"/>
            <w:r>
              <w:t xml:space="preserve"> </w:t>
            </w:r>
            <w:proofErr w:type="spellStart"/>
            <w:r>
              <w:t>sepsisni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28B060E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Эти признаки могут указывать на сепсис.</w:t>
            </w:r>
          </w:p>
        </w:tc>
      </w:tr>
      <w:tr w:rsidR="003C261E" w14:paraId="181A1985" w14:textId="77777777">
        <w:tc>
          <w:tcPr>
            <w:tcW w:w="2880" w:type="dxa"/>
          </w:tcPr>
          <w:p w14:paraId="14707227" w14:textId="77777777" w:rsidR="003C261E" w:rsidRDefault="006C4A3B">
            <w:pPr>
              <w:spacing w:after="0" w:line="240" w:lineRule="auto"/>
            </w:pPr>
            <w:r>
              <w:t>We need to act quickly.</w:t>
            </w:r>
          </w:p>
        </w:tc>
        <w:tc>
          <w:tcPr>
            <w:tcW w:w="2880" w:type="dxa"/>
          </w:tcPr>
          <w:p w14:paraId="38D7F4E5" w14:textId="77777777" w:rsidR="003C261E" w:rsidRDefault="006C4A3B">
            <w:pPr>
              <w:spacing w:after="0" w:line="240" w:lineRule="auto"/>
            </w:pPr>
            <w:r>
              <w:t xml:space="preserve">Biz </w:t>
            </w:r>
            <w:proofErr w:type="spellStart"/>
            <w:r>
              <w:t>tezda</w:t>
            </w:r>
            <w:proofErr w:type="spellEnd"/>
            <w:r>
              <w:t xml:space="preserve"> harakat </w:t>
            </w:r>
            <w:proofErr w:type="spellStart"/>
            <w:r>
              <w:t>qilishimiz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FDACDE8" w14:textId="77777777" w:rsidR="003C261E" w:rsidRDefault="006C4A3B">
            <w:pPr>
              <w:spacing w:after="0" w:line="240" w:lineRule="auto"/>
            </w:pPr>
            <w:proofErr w:type="spellStart"/>
            <w:r>
              <w:t>Нам</w:t>
            </w:r>
            <w:proofErr w:type="spellEnd"/>
            <w:r>
              <w:t xml:space="preserve"> </w:t>
            </w: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действовать</w:t>
            </w:r>
            <w:proofErr w:type="spellEnd"/>
            <w:r>
              <w:t xml:space="preserve"> </w:t>
            </w:r>
            <w:proofErr w:type="spellStart"/>
            <w:r>
              <w:t>быстро</w:t>
            </w:r>
            <w:proofErr w:type="spellEnd"/>
            <w:r>
              <w:t>.</w:t>
            </w:r>
          </w:p>
        </w:tc>
      </w:tr>
      <w:tr w:rsidR="003C261E" w:rsidRPr="00687520" w14:paraId="7C6993D0" w14:textId="77777777">
        <w:tc>
          <w:tcPr>
            <w:tcW w:w="2880" w:type="dxa"/>
          </w:tcPr>
          <w:p w14:paraId="3C51CDCC" w14:textId="77777777" w:rsidR="003C261E" w:rsidRDefault="006C4A3B">
            <w:pPr>
              <w:spacing w:after="0" w:line="240" w:lineRule="auto"/>
            </w:pPr>
            <w:r>
              <w:t>We'll check your vital signs c</w:t>
            </w:r>
            <w:r>
              <w:t>losely.</w:t>
            </w:r>
          </w:p>
        </w:tc>
        <w:tc>
          <w:tcPr>
            <w:tcW w:w="2880" w:type="dxa"/>
          </w:tcPr>
          <w:p w14:paraId="2950D3B7" w14:textId="77777777" w:rsidR="003C261E" w:rsidRDefault="006C4A3B">
            <w:pPr>
              <w:spacing w:after="0" w:line="240" w:lineRule="auto"/>
            </w:pP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rsatkichlaringizni</w:t>
            </w:r>
            <w:proofErr w:type="spellEnd"/>
            <w:r>
              <w:t xml:space="preserve"> </w:t>
            </w: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tekshiramiz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CD6EDB2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Мы будем внимательно контролировать ваши жизненно важные показатели.</w:t>
            </w:r>
          </w:p>
        </w:tc>
      </w:tr>
      <w:tr w:rsidR="003C261E" w:rsidRPr="00687520" w14:paraId="4CE8E41A" w14:textId="77777777">
        <w:tc>
          <w:tcPr>
            <w:tcW w:w="2880" w:type="dxa"/>
          </w:tcPr>
          <w:p w14:paraId="79587DB5" w14:textId="77777777" w:rsidR="003C261E" w:rsidRDefault="006C4A3B">
            <w:pPr>
              <w:spacing w:after="0" w:line="240" w:lineRule="auto"/>
            </w:pPr>
            <w:r>
              <w:t>Your blood pressure is low.</w:t>
            </w:r>
          </w:p>
        </w:tc>
        <w:tc>
          <w:tcPr>
            <w:tcW w:w="2880" w:type="dxa"/>
          </w:tcPr>
          <w:p w14:paraId="52DB7F5D" w14:textId="77777777" w:rsidR="003C261E" w:rsidRDefault="006C4A3B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bosimingiz</w:t>
            </w:r>
            <w:proofErr w:type="spellEnd"/>
            <w:r>
              <w:t xml:space="preserve"> past.</w:t>
            </w:r>
          </w:p>
        </w:tc>
        <w:tc>
          <w:tcPr>
            <w:tcW w:w="2880" w:type="dxa"/>
          </w:tcPr>
          <w:p w14:paraId="49B2014E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У вас низкое артериальное давление.</w:t>
            </w:r>
          </w:p>
        </w:tc>
      </w:tr>
      <w:tr w:rsidR="003C261E" w14:paraId="43D9A74F" w14:textId="77777777">
        <w:tc>
          <w:tcPr>
            <w:tcW w:w="2880" w:type="dxa"/>
          </w:tcPr>
          <w:p w14:paraId="1D83A053" w14:textId="77777777" w:rsidR="003C261E" w:rsidRDefault="006C4A3B">
            <w:pPr>
              <w:spacing w:after="0" w:line="240" w:lineRule="auto"/>
            </w:pPr>
            <w:r>
              <w:t>Your heart rate is fast.</w:t>
            </w:r>
          </w:p>
        </w:tc>
        <w:tc>
          <w:tcPr>
            <w:tcW w:w="2880" w:type="dxa"/>
          </w:tcPr>
          <w:p w14:paraId="5DAA52B0" w14:textId="77777777" w:rsidR="003C261E" w:rsidRDefault="006C4A3B">
            <w:pPr>
              <w:spacing w:after="0" w:line="240" w:lineRule="auto"/>
            </w:pPr>
            <w:proofErr w:type="spellStart"/>
            <w:r>
              <w:t>Yurak</w:t>
            </w:r>
            <w:proofErr w:type="spellEnd"/>
            <w:r>
              <w:t xml:space="preserve"> </w:t>
            </w:r>
            <w:proofErr w:type="spellStart"/>
            <w:r>
              <w:t>urishingiz</w:t>
            </w:r>
            <w:proofErr w:type="spellEnd"/>
            <w:r>
              <w:t xml:space="preserve"> </w:t>
            </w:r>
            <w:proofErr w:type="spellStart"/>
            <w:r>
              <w:t>tez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A330F2A" w14:textId="77777777" w:rsidR="003C261E" w:rsidRDefault="006C4A3B">
            <w:pPr>
              <w:spacing w:after="0" w:line="240" w:lineRule="auto"/>
            </w:pPr>
            <w:r>
              <w:t xml:space="preserve">У </w:t>
            </w:r>
            <w:proofErr w:type="spellStart"/>
            <w:r>
              <w:t>вас</w:t>
            </w:r>
            <w:proofErr w:type="spellEnd"/>
            <w:r>
              <w:t xml:space="preserve"> </w:t>
            </w:r>
            <w:proofErr w:type="spellStart"/>
            <w:r>
              <w:t>учащённое</w:t>
            </w:r>
            <w:proofErr w:type="spellEnd"/>
            <w:r>
              <w:t xml:space="preserve"> </w:t>
            </w:r>
            <w:proofErr w:type="spellStart"/>
            <w:r>
              <w:t>сердцебиение</w:t>
            </w:r>
            <w:proofErr w:type="spellEnd"/>
            <w:r>
              <w:t>.</w:t>
            </w:r>
          </w:p>
        </w:tc>
      </w:tr>
    </w:tbl>
    <w:p w14:paraId="0FF44E81" w14:textId="77777777" w:rsidR="003C261E" w:rsidRDefault="006C4A3B">
      <w:pPr>
        <w:pStyle w:val="21"/>
      </w:pPr>
      <w:r>
        <w:t>5. Smart Phrase Book — Investigations &amp; Management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C261E" w14:paraId="1C952E29" w14:textId="77777777">
        <w:tc>
          <w:tcPr>
            <w:tcW w:w="2880" w:type="dxa"/>
          </w:tcPr>
          <w:p w14:paraId="2A74654F" w14:textId="77777777" w:rsidR="003C261E" w:rsidRDefault="006C4A3B">
            <w:pPr>
              <w:spacing w:after="0" w:line="240" w:lineRule="auto"/>
            </w:pPr>
            <w:r>
              <w:t>English Smart Phrase</w:t>
            </w:r>
          </w:p>
        </w:tc>
        <w:tc>
          <w:tcPr>
            <w:tcW w:w="2880" w:type="dxa"/>
          </w:tcPr>
          <w:p w14:paraId="4E5F5540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3A565204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:rsidRPr="00687520" w14:paraId="1DCA9565" w14:textId="77777777">
        <w:tc>
          <w:tcPr>
            <w:tcW w:w="2880" w:type="dxa"/>
          </w:tcPr>
          <w:p w14:paraId="2218920B" w14:textId="77777777" w:rsidR="003C261E" w:rsidRDefault="006C4A3B">
            <w:pPr>
              <w:spacing w:after="0" w:line="240" w:lineRule="auto"/>
            </w:pPr>
            <w:r>
              <w:t>Blood samples taken immediately will be sent to the laboratory.</w:t>
            </w:r>
          </w:p>
        </w:tc>
        <w:tc>
          <w:tcPr>
            <w:tcW w:w="2880" w:type="dxa"/>
          </w:tcPr>
          <w:p w14:paraId="23A77DD9" w14:textId="77777777" w:rsidR="003C261E" w:rsidRDefault="006C4A3B">
            <w:pPr>
              <w:spacing w:after="0" w:line="240" w:lineRule="auto"/>
            </w:pP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namunalari</w:t>
            </w:r>
            <w:proofErr w:type="spellEnd"/>
            <w:r>
              <w:t xml:space="preserve"> </w:t>
            </w:r>
            <w:proofErr w:type="spellStart"/>
            <w:r>
              <w:t>laboratoriyaga</w:t>
            </w:r>
            <w:proofErr w:type="spellEnd"/>
            <w:r>
              <w:t xml:space="preserve"> </w:t>
            </w:r>
            <w:proofErr w:type="spellStart"/>
            <w:r>
              <w:t>yuboriladi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B93BD1B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О</w:t>
            </w:r>
            <w:r w:rsidRPr="00687520">
              <w:rPr>
                <w:lang w:val="ru-RU"/>
              </w:rPr>
              <w:t>бразцы крови, взятые немедленно, будут отправлены в лабораторию.</w:t>
            </w:r>
          </w:p>
        </w:tc>
      </w:tr>
      <w:tr w:rsidR="003C261E" w:rsidRPr="00687520" w14:paraId="01AF95A3" w14:textId="77777777">
        <w:tc>
          <w:tcPr>
            <w:tcW w:w="2880" w:type="dxa"/>
          </w:tcPr>
          <w:p w14:paraId="7FD1FC69" w14:textId="77777777" w:rsidR="003C261E" w:rsidRDefault="006C4A3B">
            <w:pPr>
              <w:spacing w:after="0" w:line="240" w:lineRule="auto"/>
            </w:pPr>
            <w:r>
              <w:t>You will be given antibiotics as soon as possible.</w:t>
            </w:r>
          </w:p>
        </w:tc>
        <w:tc>
          <w:tcPr>
            <w:tcW w:w="2880" w:type="dxa"/>
          </w:tcPr>
          <w:p w14:paraId="35CD353E" w14:textId="77777777" w:rsidR="003C261E" w:rsidRDefault="006C4A3B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imkon</w:t>
            </w:r>
            <w:proofErr w:type="spellEnd"/>
            <w:r>
              <w:t xml:space="preserve"> </w:t>
            </w:r>
            <w:proofErr w:type="spellStart"/>
            <w:r>
              <w:t>qadar</w:t>
            </w:r>
            <w:proofErr w:type="spellEnd"/>
            <w:r>
              <w:t xml:space="preserve"> </w:t>
            </w:r>
            <w:proofErr w:type="spellStart"/>
            <w:r>
              <w:t>tez</w:t>
            </w:r>
            <w:proofErr w:type="spellEnd"/>
            <w:r>
              <w:t xml:space="preserve"> </w:t>
            </w:r>
            <w:proofErr w:type="spellStart"/>
            <w:r>
              <w:t>antibiotiklar</w:t>
            </w:r>
            <w:proofErr w:type="spellEnd"/>
            <w:r>
              <w:t xml:space="preserve"> </w:t>
            </w:r>
            <w:proofErr w:type="spellStart"/>
            <w:r>
              <w:t>beriladi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C8050FC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Вам как можно скорее введут антибиотики.</w:t>
            </w:r>
          </w:p>
        </w:tc>
      </w:tr>
      <w:tr w:rsidR="003C261E" w:rsidRPr="00687520" w14:paraId="23AB79D9" w14:textId="77777777">
        <w:tc>
          <w:tcPr>
            <w:tcW w:w="2880" w:type="dxa"/>
          </w:tcPr>
          <w:p w14:paraId="480C49A2" w14:textId="77777777" w:rsidR="003C261E" w:rsidRDefault="006C4A3B">
            <w:pPr>
              <w:spacing w:after="0" w:line="240" w:lineRule="auto"/>
            </w:pPr>
            <w:r>
              <w:t>You may need intravenous fluids.</w:t>
            </w:r>
          </w:p>
        </w:tc>
        <w:tc>
          <w:tcPr>
            <w:tcW w:w="2880" w:type="dxa"/>
          </w:tcPr>
          <w:p w14:paraId="1A71A745" w14:textId="77777777" w:rsidR="003C261E" w:rsidRDefault="006C4A3B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vena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suyuqlik</w:t>
            </w:r>
            <w:proofErr w:type="spellEnd"/>
            <w:r>
              <w:t xml:space="preserve"> </w:t>
            </w:r>
            <w:proofErr w:type="spellStart"/>
            <w:r>
              <w:t>berilishi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52ABD43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Вам может понадобиться внутривенное введение жидкости.</w:t>
            </w:r>
          </w:p>
        </w:tc>
      </w:tr>
      <w:tr w:rsidR="003C261E" w14:paraId="23D7060E" w14:textId="77777777">
        <w:tc>
          <w:tcPr>
            <w:tcW w:w="2880" w:type="dxa"/>
          </w:tcPr>
          <w:p w14:paraId="046E50C1" w14:textId="77777777" w:rsidR="003C261E" w:rsidRDefault="006C4A3B">
            <w:pPr>
              <w:spacing w:after="0" w:line="240" w:lineRule="auto"/>
            </w:pPr>
            <w:r>
              <w:t>The wound will be examined carefully.</w:t>
            </w:r>
          </w:p>
        </w:tc>
        <w:tc>
          <w:tcPr>
            <w:tcW w:w="2880" w:type="dxa"/>
          </w:tcPr>
          <w:p w14:paraId="171CA434" w14:textId="77777777" w:rsidR="003C261E" w:rsidRDefault="006C4A3B">
            <w:pPr>
              <w:spacing w:after="0" w:line="240" w:lineRule="auto"/>
            </w:pPr>
            <w:r>
              <w:t xml:space="preserve">Yara </w:t>
            </w:r>
            <w:proofErr w:type="spellStart"/>
            <w:r>
              <w:t>ehtiyotkorlik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tekshiriladi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0D4192F" w14:textId="77777777" w:rsidR="003C261E" w:rsidRDefault="006C4A3B">
            <w:pPr>
              <w:spacing w:after="0" w:line="240" w:lineRule="auto"/>
            </w:pPr>
            <w:proofErr w:type="spellStart"/>
            <w:r>
              <w:t>Рана</w:t>
            </w:r>
            <w:proofErr w:type="spellEnd"/>
            <w:r>
              <w:t xml:space="preserve"> </w:t>
            </w:r>
            <w:proofErr w:type="spellStart"/>
            <w:r>
              <w:t>будет</w:t>
            </w:r>
            <w:proofErr w:type="spellEnd"/>
            <w:r>
              <w:t xml:space="preserve"> </w:t>
            </w:r>
            <w:proofErr w:type="spellStart"/>
            <w:r>
              <w:t>тщательно</w:t>
            </w:r>
            <w:proofErr w:type="spellEnd"/>
            <w:r>
              <w:t xml:space="preserve"> </w:t>
            </w:r>
            <w:proofErr w:type="spellStart"/>
            <w:r>
              <w:t>осмотрена</w:t>
            </w:r>
            <w:proofErr w:type="spellEnd"/>
            <w:r>
              <w:t>.</w:t>
            </w:r>
          </w:p>
        </w:tc>
      </w:tr>
      <w:tr w:rsidR="003C261E" w:rsidRPr="00687520" w14:paraId="356BC684" w14:textId="77777777">
        <w:tc>
          <w:tcPr>
            <w:tcW w:w="2880" w:type="dxa"/>
          </w:tcPr>
          <w:p w14:paraId="0B1002BB" w14:textId="77777777" w:rsidR="003C261E" w:rsidRDefault="006C4A3B">
            <w:pPr>
              <w:spacing w:after="0" w:line="240" w:lineRule="auto"/>
            </w:pPr>
            <w:r>
              <w:t xml:space="preserve">Any infected tissue requiring treatment may need to be </w:t>
            </w:r>
            <w:r>
              <w:t>cleaned or removed.</w:t>
            </w:r>
          </w:p>
        </w:tc>
        <w:tc>
          <w:tcPr>
            <w:tcW w:w="2880" w:type="dxa"/>
          </w:tcPr>
          <w:p w14:paraId="004589E4" w14:textId="77777777" w:rsidR="003C261E" w:rsidRDefault="006C4A3B">
            <w:pPr>
              <w:spacing w:after="0" w:line="240" w:lineRule="auto"/>
            </w:pPr>
            <w:proofErr w:type="spellStart"/>
            <w:r>
              <w:t>Davolashni</w:t>
            </w:r>
            <w:proofErr w:type="spellEnd"/>
            <w:r>
              <w:t xml:space="preserve"> talab </w:t>
            </w:r>
            <w:proofErr w:type="spellStart"/>
            <w:r>
              <w:t>qiladigan</w:t>
            </w:r>
            <w:proofErr w:type="spellEnd"/>
            <w:r>
              <w:t xml:space="preserve"> </w:t>
            </w:r>
            <w:proofErr w:type="spellStart"/>
            <w:r>
              <w:t>infeksiyalangan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qima</w:t>
            </w:r>
            <w:proofErr w:type="spellEnd"/>
            <w:r>
              <w:t xml:space="preserve"> </w:t>
            </w:r>
            <w:proofErr w:type="spellStart"/>
            <w:r>
              <w:t>tozalanishi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tashlanishi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6C7AE06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Инфицированную ткань, требующую лечения, возможно, придётся очистить или удалить.</w:t>
            </w:r>
          </w:p>
        </w:tc>
      </w:tr>
      <w:tr w:rsidR="003C261E" w:rsidRPr="00687520" w14:paraId="7DB71806" w14:textId="77777777">
        <w:tc>
          <w:tcPr>
            <w:tcW w:w="2880" w:type="dxa"/>
          </w:tcPr>
          <w:p w14:paraId="02AB8FDD" w14:textId="77777777" w:rsidR="003C261E" w:rsidRDefault="006C4A3B">
            <w:pPr>
              <w:spacing w:after="0" w:line="240" w:lineRule="auto"/>
            </w:pPr>
            <w:r>
              <w:lastRenderedPageBreak/>
              <w:t>You will need close monitoring in hospital.</w:t>
            </w:r>
          </w:p>
        </w:tc>
        <w:tc>
          <w:tcPr>
            <w:tcW w:w="2880" w:type="dxa"/>
          </w:tcPr>
          <w:p w14:paraId="0ABAB448" w14:textId="77777777" w:rsidR="003C261E" w:rsidRDefault="006C4A3B">
            <w:pPr>
              <w:spacing w:after="0" w:line="240" w:lineRule="auto"/>
            </w:pPr>
            <w:proofErr w:type="spellStart"/>
            <w:r>
              <w:t>Kasalxonada</w:t>
            </w:r>
            <w:proofErr w:type="spellEnd"/>
            <w:r>
              <w:t xml:space="preserve"> </w:t>
            </w:r>
            <w:proofErr w:type="spellStart"/>
            <w:r>
              <w:t>yaqi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>
              <w:t>kuzatuv</w:t>
            </w:r>
            <w:proofErr w:type="spellEnd"/>
            <w:r>
              <w:t xml:space="preserve"> </w:t>
            </w:r>
            <w:proofErr w:type="spellStart"/>
            <w:r>
              <w:t>ostida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lishingiz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7A2DAF7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Вам потребуется тщательное наблюдение в больнице.</w:t>
            </w:r>
          </w:p>
        </w:tc>
      </w:tr>
      <w:tr w:rsidR="003C261E" w:rsidRPr="00687520" w14:paraId="5E83645A" w14:textId="77777777">
        <w:tc>
          <w:tcPr>
            <w:tcW w:w="2880" w:type="dxa"/>
          </w:tcPr>
          <w:p w14:paraId="74219B15" w14:textId="77777777" w:rsidR="003C261E" w:rsidRDefault="006C4A3B">
            <w:pPr>
              <w:spacing w:after="0" w:line="240" w:lineRule="auto"/>
            </w:pPr>
            <w:r>
              <w:t>You may need care in an intensive care unit.</w:t>
            </w:r>
          </w:p>
        </w:tc>
        <w:tc>
          <w:tcPr>
            <w:tcW w:w="2880" w:type="dxa"/>
          </w:tcPr>
          <w:p w14:paraId="48476D0A" w14:textId="77777777" w:rsidR="003C261E" w:rsidRDefault="006C4A3B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intensiv</w:t>
            </w:r>
            <w:proofErr w:type="spellEnd"/>
            <w:r>
              <w:t xml:space="preserve"> </w:t>
            </w:r>
            <w:proofErr w:type="spellStart"/>
            <w:r>
              <w:t>terapiya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limida</w:t>
            </w:r>
            <w:proofErr w:type="spellEnd"/>
            <w:r>
              <w:t xml:space="preserve"> </w:t>
            </w:r>
            <w:proofErr w:type="spellStart"/>
            <w:r>
              <w:t>davolanish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r>
              <w:t>bo‘lishi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72EEE93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Вам может потребоваться лечение в отделении интенсив</w:t>
            </w:r>
            <w:r w:rsidRPr="00687520">
              <w:rPr>
                <w:lang w:val="ru-RU"/>
              </w:rPr>
              <w:t>ной терапии.</w:t>
            </w:r>
          </w:p>
        </w:tc>
      </w:tr>
    </w:tbl>
    <w:p w14:paraId="71ADC0B6" w14:textId="77777777" w:rsidR="003C261E" w:rsidRDefault="006C4A3B">
      <w:pPr>
        <w:pStyle w:val="21"/>
      </w:pPr>
      <w:r>
        <w:t>6. Safety-Netting Smart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C261E" w14:paraId="42DF808D" w14:textId="77777777">
        <w:tc>
          <w:tcPr>
            <w:tcW w:w="2880" w:type="dxa"/>
          </w:tcPr>
          <w:p w14:paraId="31C6F52A" w14:textId="77777777" w:rsidR="003C261E" w:rsidRDefault="006C4A3B">
            <w:pPr>
              <w:spacing w:after="0" w:line="240" w:lineRule="auto"/>
            </w:pPr>
            <w:r>
              <w:t>English Smart Phrase</w:t>
            </w:r>
          </w:p>
        </w:tc>
        <w:tc>
          <w:tcPr>
            <w:tcW w:w="2880" w:type="dxa"/>
          </w:tcPr>
          <w:p w14:paraId="38B8073A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06FA140A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:rsidRPr="00687520" w14:paraId="765AD10D" w14:textId="77777777">
        <w:tc>
          <w:tcPr>
            <w:tcW w:w="2880" w:type="dxa"/>
          </w:tcPr>
          <w:p w14:paraId="13536E8D" w14:textId="77777777" w:rsidR="003C261E" w:rsidRDefault="006C4A3B">
            <w:pPr>
              <w:spacing w:after="0" w:line="240" w:lineRule="auto"/>
            </w:pPr>
            <w:r>
              <w:t>Let us know immediately if your breathing gets worse.</w:t>
            </w:r>
          </w:p>
        </w:tc>
        <w:tc>
          <w:tcPr>
            <w:tcW w:w="2880" w:type="dxa"/>
          </w:tcPr>
          <w:p w14:paraId="02C4DC16" w14:textId="77777777" w:rsidR="003C261E" w:rsidRDefault="006C4A3B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olishingiz</w:t>
            </w:r>
            <w:proofErr w:type="spellEnd"/>
            <w:r>
              <w:t xml:space="preserve"> </w:t>
            </w:r>
            <w:proofErr w:type="spellStart"/>
            <w:r>
              <w:t>yomonlashsa</w:t>
            </w:r>
            <w:proofErr w:type="spellEnd"/>
            <w:r>
              <w:t xml:space="preserve">, </w:t>
            </w: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53BE8B2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Немедленно сообщите нам, если ваше дыхание ухудшится.</w:t>
            </w:r>
          </w:p>
        </w:tc>
      </w:tr>
      <w:tr w:rsidR="003C261E" w:rsidRPr="00687520" w14:paraId="3653FFB3" w14:textId="77777777">
        <w:tc>
          <w:tcPr>
            <w:tcW w:w="2880" w:type="dxa"/>
          </w:tcPr>
          <w:p w14:paraId="1512CF25" w14:textId="77777777" w:rsidR="003C261E" w:rsidRDefault="006C4A3B">
            <w:pPr>
              <w:spacing w:after="0" w:line="240" w:lineRule="auto"/>
            </w:pPr>
            <w:r>
              <w:t xml:space="preserve">Let us </w:t>
            </w:r>
            <w:r>
              <w:t>know if you develop chest pain.</w:t>
            </w:r>
          </w:p>
        </w:tc>
        <w:tc>
          <w:tcPr>
            <w:tcW w:w="2880" w:type="dxa"/>
          </w:tcPr>
          <w:p w14:paraId="0DA175D1" w14:textId="77777777" w:rsidR="003C261E" w:rsidRDefault="006C4A3B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krak</w:t>
            </w:r>
            <w:proofErr w:type="spellEnd"/>
            <w:r>
              <w:t xml:space="preserve"> </w:t>
            </w:r>
            <w:proofErr w:type="spellStart"/>
            <w:r>
              <w:t>og‘rig‘i</w:t>
            </w:r>
            <w:proofErr w:type="spellEnd"/>
            <w:r>
              <w:t xml:space="preserve"> </w:t>
            </w:r>
            <w:proofErr w:type="spellStart"/>
            <w:r>
              <w:t>paydo</w:t>
            </w:r>
            <w:proofErr w:type="spellEnd"/>
            <w:r>
              <w:t xml:space="preserve"> </w:t>
            </w:r>
            <w:proofErr w:type="spellStart"/>
            <w:r>
              <w:t>bo‘lsa</w:t>
            </w:r>
            <w:proofErr w:type="spellEnd"/>
            <w:r>
              <w:t xml:space="preserve">,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6318F52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Сообщите нам, если у вас появится боль в груди.</w:t>
            </w:r>
          </w:p>
        </w:tc>
      </w:tr>
      <w:tr w:rsidR="003C261E" w:rsidRPr="00687520" w14:paraId="2074203B" w14:textId="77777777">
        <w:tc>
          <w:tcPr>
            <w:tcW w:w="2880" w:type="dxa"/>
          </w:tcPr>
          <w:p w14:paraId="4F8557BC" w14:textId="77777777" w:rsidR="003C261E" w:rsidRDefault="006C4A3B">
            <w:pPr>
              <w:spacing w:after="0" w:line="240" w:lineRule="auto"/>
            </w:pPr>
            <w:r>
              <w:t>Let us know if you develop severe dizziness.</w:t>
            </w:r>
          </w:p>
        </w:tc>
        <w:tc>
          <w:tcPr>
            <w:tcW w:w="2880" w:type="dxa"/>
          </w:tcPr>
          <w:p w14:paraId="49839BBE" w14:textId="77777777" w:rsidR="003C261E" w:rsidRDefault="006C4A3B">
            <w:pPr>
              <w:spacing w:after="0" w:line="240" w:lineRule="auto"/>
            </w:pPr>
            <w:proofErr w:type="spellStart"/>
            <w:r>
              <w:t>Kuchli</w:t>
            </w:r>
            <w:proofErr w:type="spellEnd"/>
            <w:r>
              <w:t xml:space="preserve"> bosh </w:t>
            </w:r>
            <w:proofErr w:type="spellStart"/>
            <w:r>
              <w:t>aylanishi</w:t>
            </w:r>
            <w:proofErr w:type="spellEnd"/>
            <w:r>
              <w:t xml:space="preserve"> </w:t>
            </w:r>
            <w:proofErr w:type="spellStart"/>
            <w:r>
              <w:t>paydo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lsa</w:t>
            </w:r>
            <w:proofErr w:type="spellEnd"/>
            <w:r>
              <w:t xml:space="preserve">,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8FA96B2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Сообщите нам, если у ва</w:t>
            </w:r>
            <w:r w:rsidRPr="00687520">
              <w:rPr>
                <w:lang w:val="ru-RU"/>
              </w:rPr>
              <w:t>с появится сильное головокружение.</w:t>
            </w:r>
          </w:p>
        </w:tc>
      </w:tr>
      <w:tr w:rsidR="003C261E" w:rsidRPr="00687520" w14:paraId="49F3298B" w14:textId="77777777">
        <w:tc>
          <w:tcPr>
            <w:tcW w:w="2880" w:type="dxa"/>
          </w:tcPr>
          <w:p w14:paraId="22052AB0" w14:textId="77777777" w:rsidR="003C261E" w:rsidRDefault="006C4A3B">
            <w:pPr>
              <w:spacing w:after="0" w:line="240" w:lineRule="auto"/>
            </w:pPr>
            <w:r>
              <w:t>Let us know if you become more confused.</w:t>
            </w:r>
          </w:p>
        </w:tc>
        <w:tc>
          <w:tcPr>
            <w:tcW w:w="2880" w:type="dxa"/>
          </w:tcPr>
          <w:p w14:paraId="3B435EB4" w14:textId="77777777" w:rsidR="003C261E" w:rsidRDefault="006C4A3B">
            <w:pPr>
              <w:spacing w:after="0" w:line="240" w:lineRule="auto"/>
            </w:pPr>
            <w:proofErr w:type="spellStart"/>
            <w:r>
              <w:t>Chalkashligingiz</w:t>
            </w:r>
            <w:proofErr w:type="spellEnd"/>
            <w:r>
              <w:t xml:space="preserve"> </w:t>
            </w:r>
            <w:proofErr w:type="spellStart"/>
            <w:r>
              <w:t>kuchaysa</w:t>
            </w:r>
            <w:proofErr w:type="spellEnd"/>
            <w:r>
              <w:t xml:space="preserve">,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2950525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Сообщите нам, если вы станете более дезориентированным.</w:t>
            </w:r>
          </w:p>
        </w:tc>
      </w:tr>
      <w:tr w:rsidR="003C261E" w:rsidRPr="00687520" w14:paraId="20EB92C1" w14:textId="77777777">
        <w:tc>
          <w:tcPr>
            <w:tcW w:w="2880" w:type="dxa"/>
          </w:tcPr>
          <w:p w14:paraId="108D8FD1" w14:textId="77777777" w:rsidR="003C261E" w:rsidRDefault="006C4A3B">
            <w:pPr>
              <w:spacing w:after="0" w:line="240" w:lineRule="auto"/>
            </w:pPr>
            <w:r>
              <w:t>We'll continue monitoring you closely.</w:t>
            </w:r>
          </w:p>
        </w:tc>
        <w:tc>
          <w:tcPr>
            <w:tcW w:w="2880" w:type="dxa"/>
          </w:tcPr>
          <w:p w14:paraId="21D301FF" w14:textId="77777777" w:rsidR="003C261E" w:rsidRDefault="006C4A3B">
            <w:pPr>
              <w:spacing w:after="0" w:line="240" w:lineRule="auto"/>
            </w:pPr>
            <w:proofErr w:type="spellStart"/>
            <w:r>
              <w:t>Sizni</w:t>
            </w:r>
            <w:proofErr w:type="spellEnd"/>
            <w:r>
              <w:t xml:space="preserve"> </w:t>
            </w: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kuzatishda</w:t>
            </w:r>
            <w:proofErr w:type="spellEnd"/>
            <w:r>
              <w:t xml:space="preserve">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etam</w:t>
            </w:r>
            <w:r>
              <w:t>iz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7004889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Мы продолжим внимательно наблюдать за вами.</w:t>
            </w:r>
          </w:p>
        </w:tc>
      </w:tr>
    </w:tbl>
    <w:p w14:paraId="0869A792" w14:textId="77777777" w:rsidR="003C261E" w:rsidRDefault="006C4A3B">
      <w:pPr>
        <w:pStyle w:val="21"/>
      </w:pPr>
      <w:r>
        <w:t>7. Patient Smart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C261E" w14:paraId="753CCD02" w14:textId="77777777">
        <w:tc>
          <w:tcPr>
            <w:tcW w:w="2880" w:type="dxa"/>
          </w:tcPr>
          <w:p w14:paraId="584E3B05" w14:textId="77777777" w:rsidR="003C261E" w:rsidRDefault="006C4A3B">
            <w:pPr>
              <w:spacing w:after="0" w:line="240" w:lineRule="auto"/>
            </w:pPr>
            <w:r>
              <w:t>English</w:t>
            </w:r>
          </w:p>
        </w:tc>
        <w:tc>
          <w:tcPr>
            <w:tcW w:w="2880" w:type="dxa"/>
          </w:tcPr>
          <w:p w14:paraId="4C3B0462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880" w:type="dxa"/>
          </w:tcPr>
          <w:p w14:paraId="0F240E14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:rsidRPr="00687520" w14:paraId="7A8F01BC" w14:textId="77777777">
        <w:tc>
          <w:tcPr>
            <w:tcW w:w="2880" w:type="dxa"/>
          </w:tcPr>
          <w:p w14:paraId="3891CB53" w14:textId="77777777" w:rsidR="003C261E" w:rsidRDefault="006C4A3B">
            <w:pPr>
              <w:spacing w:after="0" w:line="240" w:lineRule="auto"/>
            </w:pPr>
            <w:r>
              <w:t>I've been feeling very unwell since yesterday.</w:t>
            </w:r>
          </w:p>
        </w:tc>
        <w:tc>
          <w:tcPr>
            <w:tcW w:w="2880" w:type="dxa"/>
          </w:tcPr>
          <w:p w14:paraId="4C3203E5" w14:textId="77777777" w:rsidR="003C261E" w:rsidRDefault="006C4A3B">
            <w:pPr>
              <w:spacing w:after="0" w:line="240" w:lineRule="auto"/>
            </w:pPr>
            <w:proofErr w:type="spellStart"/>
            <w:r>
              <w:t>Kecha</w:t>
            </w:r>
            <w:proofErr w:type="spellEnd"/>
            <w:r>
              <w:t xml:space="preserve"> </w:t>
            </w:r>
            <w:proofErr w:type="spellStart"/>
            <w:r>
              <w:t>kunidan</w:t>
            </w:r>
            <w:proofErr w:type="spellEnd"/>
            <w:r>
              <w:t xml:space="preserve">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zimni</w:t>
            </w:r>
            <w:proofErr w:type="spellEnd"/>
            <w:r>
              <w:t xml:space="preserve"> </w:t>
            </w:r>
            <w:proofErr w:type="spellStart"/>
            <w:r>
              <w:t>juda</w:t>
            </w:r>
            <w:proofErr w:type="spellEnd"/>
            <w:r>
              <w:t xml:space="preserve"> </w:t>
            </w:r>
            <w:proofErr w:type="spellStart"/>
            <w:r>
              <w:t>yomon</w:t>
            </w:r>
            <w:proofErr w:type="spellEnd"/>
            <w:r>
              <w:t xml:space="preserve"> his </w:t>
            </w:r>
            <w:proofErr w:type="spellStart"/>
            <w:r>
              <w:t>qilyapman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5CC52BE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Со вчерашнего дня я чувствую себя очень плохо.</w:t>
            </w:r>
          </w:p>
        </w:tc>
      </w:tr>
      <w:tr w:rsidR="003C261E" w14:paraId="26773E8D" w14:textId="77777777">
        <w:tc>
          <w:tcPr>
            <w:tcW w:w="2880" w:type="dxa"/>
          </w:tcPr>
          <w:p w14:paraId="5B428AC6" w14:textId="77777777" w:rsidR="003C261E" w:rsidRDefault="006C4A3B">
            <w:pPr>
              <w:spacing w:after="0" w:line="240" w:lineRule="auto"/>
            </w:pPr>
            <w:r>
              <w:t xml:space="preserve">I've </w:t>
            </w:r>
            <w:r>
              <w:t>been shivering a lot.</w:t>
            </w:r>
          </w:p>
        </w:tc>
        <w:tc>
          <w:tcPr>
            <w:tcW w:w="2880" w:type="dxa"/>
          </w:tcPr>
          <w:p w14:paraId="22D2A2FA" w14:textId="77777777" w:rsidR="003C261E" w:rsidRDefault="006C4A3B">
            <w:pPr>
              <w:spacing w:after="0" w:line="240" w:lineRule="auto"/>
            </w:pPr>
            <w:r>
              <w:t xml:space="preserve">Juda </w:t>
            </w:r>
            <w:proofErr w:type="spellStart"/>
            <w:proofErr w:type="gramStart"/>
            <w:r>
              <w:t>ko‘</w:t>
            </w:r>
            <w:proofErr w:type="gramEnd"/>
            <w:r>
              <w:t>p</w:t>
            </w:r>
            <w:proofErr w:type="spellEnd"/>
            <w:r>
              <w:t xml:space="preserve"> </w:t>
            </w:r>
            <w:proofErr w:type="spellStart"/>
            <w:r>
              <w:t>titrayapman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5C30A85" w14:textId="77777777" w:rsidR="003C261E" w:rsidRDefault="006C4A3B">
            <w:pPr>
              <w:spacing w:after="0" w:line="240" w:lineRule="auto"/>
            </w:pPr>
            <w:proofErr w:type="spellStart"/>
            <w:r>
              <w:t>Меня</w:t>
            </w:r>
            <w:proofErr w:type="spellEnd"/>
            <w:r>
              <w:t xml:space="preserve"> </w:t>
            </w:r>
            <w:proofErr w:type="spellStart"/>
            <w:r>
              <w:t>сильно</w:t>
            </w:r>
            <w:proofErr w:type="spellEnd"/>
            <w:r>
              <w:t xml:space="preserve"> </w:t>
            </w:r>
            <w:proofErr w:type="spellStart"/>
            <w:r>
              <w:t>знобит</w:t>
            </w:r>
            <w:proofErr w:type="spellEnd"/>
            <w:r>
              <w:t>.</w:t>
            </w:r>
          </w:p>
        </w:tc>
      </w:tr>
      <w:tr w:rsidR="003C261E" w:rsidRPr="00687520" w14:paraId="1ADE70C0" w14:textId="77777777">
        <w:tc>
          <w:tcPr>
            <w:tcW w:w="2880" w:type="dxa"/>
          </w:tcPr>
          <w:p w14:paraId="47A75D78" w14:textId="77777777" w:rsidR="003C261E" w:rsidRDefault="006C4A3B">
            <w:pPr>
              <w:spacing w:after="0" w:line="240" w:lineRule="auto"/>
            </w:pPr>
            <w:r>
              <w:t>I became confused earlier today.</w:t>
            </w:r>
          </w:p>
        </w:tc>
        <w:tc>
          <w:tcPr>
            <w:tcW w:w="2880" w:type="dxa"/>
          </w:tcPr>
          <w:p w14:paraId="7AB9B1E9" w14:textId="77777777" w:rsidR="003C261E" w:rsidRDefault="006C4A3B">
            <w:pPr>
              <w:spacing w:after="0" w:line="240" w:lineRule="auto"/>
            </w:pPr>
            <w:proofErr w:type="spellStart"/>
            <w:r>
              <w:t>Bugun</w:t>
            </w:r>
            <w:proofErr w:type="spellEnd"/>
            <w:r>
              <w:t xml:space="preserve"> </w:t>
            </w:r>
            <w:proofErr w:type="spellStart"/>
            <w:r>
              <w:t>ertalab</w:t>
            </w:r>
            <w:proofErr w:type="spellEnd"/>
            <w:r>
              <w:t xml:space="preserve"> </w:t>
            </w:r>
            <w:proofErr w:type="spellStart"/>
            <w:r>
              <w:t>chalkash</w:t>
            </w:r>
            <w:proofErr w:type="spellEnd"/>
            <w:r>
              <w:t xml:space="preserve"> </w:t>
            </w:r>
            <w:proofErr w:type="spellStart"/>
            <w:r>
              <w:t>holatga</w:t>
            </w:r>
            <w:proofErr w:type="spellEnd"/>
            <w:r>
              <w:t xml:space="preserve"> </w:t>
            </w:r>
            <w:proofErr w:type="spellStart"/>
            <w:r>
              <w:t>tushdim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0EB385F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Сегодня утром я стал дезориентированным.</w:t>
            </w:r>
          </w:p>
        </w:tc>
      </w:tr>
      <w:tr w:rsidR="003C261E" w14:paraId="4AAD87FB" w14:textId="77777777">
        <w:tc>
          <w:tcPr>
            <w:tcW w:w="2880" w:type="dxa"/>
          </w:tcPr>
          <w:p w14:paraId="6298403A" w14:textId="77777777" w:rsidR="003C261E" w:rsidRDefault="006C4A3B">
            <w:pPr>
              <w:spacing w:after="0" w:line="240" w:lineRule="auto"/>
            </w:pPr>
            <w:r>
              <w:t>I feel short of breath.</w:t>
            </w:r>
          </w:p>
        </w:tc>
        <w:tc>
          <w:tcPr>
            <w:tcW w:w="2880" w:type="dxa"/>
          </w:tcPr>
          <w:p w14:paraId="05E4E00B" w14:textId="77777777" w:rsidR="003C261E" w:rsidRDefault="006C4A3B">
            <w:pPr>
              <w:spacing w:after="0" w:line="240" w:lineRule="auto"/>
            </w:pPr>
            <w:proofErr w:type="spellStart"/>
            <w:r>
              <w:t>Nafasim</w:t>
            </w:r>
            <w:proofErr w:type="spellEnd"/>
            <w:r>
              <w:t xml:space="preserve"> </w:t>
            </w:r>
            <w:proofErr w:type="spellStart"/>
            <w:r>
              <w:t>qisilyapti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873B9D9" w14:textId="77777777" w:rsidR="003C261E" w:rsidRDefault="006C4A3B">
            <w:pPr>
              <w:spacing w:after="0" w:line="240" w:lineRule="auto"/>
            </w:pPr>
            <w:r>
              <w:t xml:space="preserve">Я </w:t>
            </w:r>
            <w:proofErr w:type="spellStart"/>
            <w:r>
              <w:t>чувствую</w:t>
            </w:r>
            <w:proofErr w:type="spellEnd"/>
            <w:r>
              <w:t xml:space="preserve"> </w:t>
            </w:r>
            <w:proofErr w:type="spellStart"/>
            <w:r>
              <w:t>одышку</w:t>
            </w:r>
            <w:proofErr w:type="spellEnd"/>
            <w:r>
              <w:t>.</w:t>
            </w:r>
          </w:p>
        </w:tc>
      </w:tr>
      <w:tr w:rsidR="003C261E" w:rsidRPr="00687520" w14:paraId="4FF3B480" w14:textId="77777777">
        <w:tc>
          <w:tcPr>
            <w:tcW w:w="2880" w:type="dxa"/>
          </w:tcPr>
          <w:p w14:paraId="7E469354" w14:textId="77777777" w:rsidR="003C261E" w:rsidRDefault="006C4A3B">
            <w:pPr>
              <w:spacing w:after="0" w:line="240" w:lineRule="auto"/>
            </w:pPr>
            <w:r>
              <w:t xml:space="preserve">I've had a </w:t>
            </w:r>
            <w:r>
              <w:t>painful wound on my leg for several days.</w:t>
            </w:r>
          </w:p>
        </w:tc>
        <w:tc>
          <w:tcPr>
            <w:tcW w:w="2880" w:type="dxa"/>
          </w:tcPr>
          <w:p w14:paraId="748EF3F9" w14:textId="77777777" w:rsidR="003C261E" w:rsidRDefault="006C4A3B">
            <w:pPr>
              <w:spacing w:after="0" w:line="240" w:lineRule="auto"/>
            </w:pPr>
            <w:r>
              <w:t xml:space="preserve">Bir </w:t>
            </w:r>
            <w:proofErr w:type="spellStart"/>
            <w:r>
              <w:t>necha</w:t>
            </w:r>
            <w:proofErr w:type="spellEnd"/>
            <w:r>
              <w:t xml:space="preserve"> </w:t>
            </w:r>
            <w:proofErr w:type="spellStart"/>
            <w:r>
              <w:t>kundan</w:t>
            </w:r>
            <w:proofErr w:type="spellEnd"/>
            <w:r>
              <w:t xml:space="preserve">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oyog‘</w:t>
            </w:r>
            <w:proofErr w:type="gramEnd"/>
            <w:r>
              <w:t>imda</w:t>
            </w:r>
            <w:proofErr w:type="spellEnd"/>
            <w:r>
              <w:t xml:space="preserve"> </w:t>
            </w:r>
            <w:proofErr w:type="spellStart"/>
            <w:r>
              <w:t>og‘riqli</w:t>
            </w:r>
            <w:proofErr w:type="spellEnd"/>
            <w:r>
              <w:t xml:space="preserve"> </w:t>
            </w:r>
            <w:proofErr w:type="spellStart"/>
            <w:r>
              <w:t>yara</w:t>
            </w:r>
            <w:proofErr w:type="spellEnd"/>
            <w:r>
              <w:t xml:space="preserve"> bor.</w:t>
            </w:r>
          </w:p>
        </w:tc>
        <w:tc>
          <w:tcPr>
            <w:tcW w:w="2880" w:type="dxa"/>
          </w:tcPr>
          <w:p w14:paraId="2B329E68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У меня уже несколько дней болезненная рана на ноге.</w:t>
            </w:r>
          </w:p>
        </w:tc>
      </w:tr>
      <w:tr w:rsidR="003C261E" w14:paraId="7B04D568" w14:textId="77777777">
        <w:tc>
          <w:tcPr>
            <w:tcW w:w="2880" w:type="dxa"/>
          </w:tcPr>
          <w:p w14:paraId="53607F98" w14:textId="77777777" w:rsidR="003C261E" w:rsidRDefault="006C4A3B">
            <w:pPr>
              <w:spacing w:after="0" w:line="240" w:lineRule="auto"/>
            </w:pPr>
            <w:r>
              <w:t>The redness has been spreading.</w:t>
            </w:r>
          </w:p>
        </w:tc>
        <w:tc>
          <w:tcPr>
            <w:tcW w:w="2880" w:type="dxa"/>
          </w:tcPr>
          <w:p w14:paraId="380BD60B" w14:textId="77777777" w:rsidR="003C261E" w:rsidRDefault="006C4A3B">
            <w:pPr>
              <w:spacing w:after="0" w:line="240" w:lineRule="auto"/>
            </w:pPr>
            <w:proofErr w:type="spellStart"/>
            <w:r>
              <w:t>Qizarish</w:t>
            </w:r>
            <w:proofErr w:type="spellEnd"/>
            <w:r>
              <w:t xml:space="preserve"> </w:t>
            </w:r>
            <w:proofErr w:type="spellStart"/>
            <w:r>
              <w:t>kengayib</w:t>
            </w:r>
            <w:proofErr w:type="spellEnd"/>
            <w:r>
              <w:t xml:space="preserve"> </w:t>
            </w:r>
            <w:proofErr w:type="spellStart"/>
            <w:r>
              <w:t>boryapti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91F2615" w14:textId="77777777" w:rsidR="003C261E" w:rsidRDefault="006C4A3B">
            <w:pPr>
              <w:spacing w:after="0" w:line="240" w:lineRule="auto"/>
            </w:pPr>
            <w:proofErr w:type="spellStart"/>
            <w:r>
              <w:t>Покраснение</w:t>
            </w:r>
            <w:proofErr w:type="spellEnd"/>
            <w:r>
              <w:t xml:space="preserve"> </w:t>
            </w:r>
            <w:proofErr w:type="spellStart"/>
            <w:r>
              <w:t>распространяется</w:t>
            </w:r>
            <w:proofErr w:type="spellEnd"/>
            <w:r>
              <w:t>.</w:t>
            </w:r>
          </w:p>
        </w:tc>
      </w:tr>
      <w:tr w:rsidR="003C261E" w:rsidRPr="00687520" w14:paraId="678482C7" w14:textId="77777777">
        <w:tc>
          <w:tcPr>
            <w:tcW w:w="2880" w:type="dxa"/>
          </w:tcPr>
          <w:p w14:paraId="037BF890" w14:textId="77777777" w:rsidR="003C261E" w:rsidRDefault="006C4A3B">
            <w:pPr>
              <w:spacing w:after="0" w:line="240" w:lineRule="auto"/>
            </w:pPr>
            <w:r>
              <w:t>I've noticed some f</w:t>
            </w:r>
            <w:r>
              <w:t>luid coming from the wound.</w:t>
            </w:r>
          </w:p>
        </w:tc>
        <w:tc>
          <w:tcPr>
            <w:tcW w:w="2880" w:type="dxa"/>
          </w:tcPr>
          <w:p w14:paraId="45FB5081" w14:textId="77777777" w:rsidR="003C261E" w:rsidRDefault="006C4A3B">
            <w:pPr>
              <w:spacing w:after="0" w:line="240" w:lineRule="auto"/>
            </w:pPr>
            <w:proofErr w:type="spellStart"/>
            <w:r>
              <w:t>Yaradan</w:t>
            </w:r>
            <w:proofErr w:type="spellEnd"/>
            <w:r>
              <w:t xml:space="preserve"> </w:t>
            </w:r>
            <w:proofErr w:type="spellStart"/>
            <w:r>
              <w:t>suyuqlik</w:t>
            </w:r>
            <w:proofErr w:type="spellEnd"/>
            <w:r>
              <w:t xml:space="preserve"> </w:t>
            </w:r>
            <w:proofErr w:type="spellStart"/>
            <w:r>
              <w:t>chiqayotganini</w:t>
            </w:r>
            <w:proofErr w:type="spellEnd"/>
            <w:r>
              <w:t xml:space="preserve"> </w:t>
            </w:r>
            <w:proofErr w:type="spellStart"/>
            <w:r>
              <w:t>sezdim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54C3470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Я заметил, что из раны выходит жидкость.</w:t>
            </w:r>
          </w:p>
        </w:tc>
      </w:tr>
      <w:tr w:rsidR="003C261E" w14:paraId="669C639C" w14:textId="77777777">
        <w:tc>
          <w:tcPr>
            <w:tcW w:w="2880" w:type="dxa"/>
          </w:tcPr>
          <w:p w14:paraId="619A012E" w14:textId="77777777" w:rsidR="003C261E" w:rsidRDefault="006C4A3B">
            <w:pPr>
              <w:spacing w:after="0" w:line="240" w:lineRule="auto"/>
            </w:pPr>
            <w:r>
              <w:t>I'm quite worried.</w:t>
            </w:r>
          </w:p>
        </w:tc>
        <w:tc>
          <w:tcPr>
            <w:tcW w:w="2880" w:type="dxa"/>
          </w:tcPr>
          <w:p w14:paraId="6C2C2956" w14:textId="77777777" w:rsidR="003C261E" w:rsidRDefault="006C4A3B">
            <w:pPr>
              <w:spacing w:after="0" w:line="240" w:lineRule="auto"/>
            </w:pPr>
            <w:r>
              <w:t xml:space="preserve">Men </w:t>
            </w:r>
            <w:proofErr w:type="spellStart"/>
            <w:r>
              <w:t>juda</w:t>
            </w:r>
            <w:proofErr w:type="spellEnd"/>
            <w:r>
              <w:t xml:space="preserve"> </w:t>
            </w:r>
            <w:proofErr w:type="spellStart"/>
            <w:r>
              <w:t>xavotirdaman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53AAA18" w14:textId="77777777" w:rsidR="003C261E" w:rsidRDefault="006C4A3B">
            <w:pPr>
              <w:spacing w:after="0" w:line="240" w:lineRule="auto"/>
            </w:pPr>
            <w:r>
              <w:t xml:space="preserve">Я </w:t>
            </w:r>
            <w:proofErr w:type="spellStart"/>
            <w:r>
              <w:t>очень</w:t>
            </w:r>
            <w:proofErr w:type="spellEnd"/>
            <w:r>
              <w:t xml:space="preserve"> </w:t>
            </w:r>
            <w:proofErr w:type="spellStart"/>
            <w:r>
              <w:t>переживаю</w:t>
            </w:r>
            <w:proofErr w:type="spellEnd"/>
            <w:r>
              <w:t>.</w:t>
            </w:r>
          </w:p>
        </w:tc>
      </w:tr>
    </w:tbl>
    <w:p w14:paraId="18A6527B" w14:textId="77777777" w:rsidR="003C261E" w:rsidRDefault="006C4A3B">
      <w:pPr>
        <w:pStyle w:val="21"/>
      </w:pPr>
      <w:r>
        <w:t>8. B2 Phrasal Verbs &amp; Useful Expressions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3C261E" w14:paraId="1560FE1E" w14:textId="77777777">
        <w:tc>
          <w:tcPr>
            <w:tcW w:w="2160" w:type="dxa"/>
          </w:tcPr>
          <w:p w14:paraId="3FB7075C" w14:textId="77777777" w:rsidR="003C261E" w:rsidRDefault="006C4A3B">
            <w:pPr>
              <w:spacing w:after="0" w:line="240" w:lineRule="auto"/>
            </w:pPr>
            <w:r>
              <w:t>Expression</w:t>
            </w:r>
          </w:p>
        </w:tc>
        <w:tc>
          <w:tcPr>
            <w:tcW w:w="2160" w:type="dxa"/>
          </w:tcPr>
          <w:p w14:paraId="6BA2239E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463D6460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  <w:tc>
          <w:tcPr>
            <w:tcW w:w="2160" w:type="dxa"/>
          </w:tcPr>
          <w:p w14:paraId="3C409A01" w14:textId="77777777" w:rsidR="003C261E" w:rsidRDefault="006C4A3B">
            <w:pPr>
              <w:spacing w:after="0" w:line="240" w:lineRule="auto"/>
            </w:pPr>
            <w:r>
              <w:t>Example</w:t>
            </w:r>
          </w:p>
        </w:tc>
      </w:tr>
      <w:tr w:rsidR="003C261E" w14:paraId="24D5ED45" w14:textId="77777777">
        <w:tc>
          <w:tcPr>
            <w:tcW w:w="2160" w:type="dxa"/>
          </w:tcPr>
          <w:p w14:paraId="45019200" w14:textId="77777777" w:rsidR="003C261E" w:rsidRDefault="006C4A3B">
            <w:pPr>
              <w:spacing w:after="0" w:line="240" w:lineRule="auto"/>
            </w:pPr>
            <w:r>
              <w:t>come in</w:t>
            </w:r>
          </w:p>
        </w:tc>
        <w:tc>
          <w:tcPr>
            <w:tcW w:w="2160" w:type="dxa"/>
          </w:tcPr>
          <w:p w14:paraId="684AE051" w14:textId="77777777" w:rsidR="003C261E" w:rsidRDefault="006C4A3B">
            <w:pPr>
              <w:spacing w:after="0" w:line="240" w:lineRule="auto"/>
            </w:pPr>
            <w:proofErr w:type="spellStart"/>
            <w:r>
              <w:t>shifoxonaga</w:t>
            </w:r>
            <w:proofErr w:type="spellEnd"/>
            <w:r>
              <w:t xml:space="preserve"> </w:t>
            </w:r>
            <w:proofErr w:type="spellStart"/>
            <w:r>
              <w:t>kelmoq</w:t>
            </w:r>
            <w:proofErr w:type="spellEnd"/>
          </w:p>
        </w:tc>
        <w:tc>
          <w:tcPr>
            <w:tcW w:w="2160" w:type="dxa"/>
          </w:tcPr>
          <w:p w14:paraId="1B8C66DC" w14:textId="77777777" w:rsidR="003C261E" w:rsidRDefault="006C4A3B">
            <w:pPr>
              <w:spacing w:after="0" w:line="240" w:lineRule="auto"/>
            </w:pPr>
            <w:proofErr w:type="spellStart"/>
            <w:r>
              <w:t>прийти</w:t>
            </w:r>
            <w:proofErr w:type="spellEnd"/>
            <w:r>
              <w:t xml:space="preserve"> в </w:t>
            </w:r>
            <w:proofErr w:type="spellStart"/>
            <w:r>
              <w:t>больницу</w:t>
            </w:r>
            <w:proofErr w:type="spellEnd"/>
          </w:p>
        </w:tc>
        <w:tc>
          <w:tcPr>
            <w:tcW w:w="2160" w:type="dxa"/>
          </w:tcPr>
          <w:p w14:paraId="7452BAD2" w14:textId="77777777" w:rsidR="003C261E" w:rsidRDefault="006C4A3B">
            <w:pPr>
              <w:spacing w:after="0" w:line="240" w:lineRule="auto"/>
            </w:pPr>
            <w:r>
              <w:t>The patient came in with a high fever.</w:t>
            </w:r>
          </w:p>
        </w:tc>
      </w:tr>
      <w:tr w:rsidR="003C261E" w14:paraId="01B31D84" w14:textId="77777777">
        <w:tc>
          <w:tcPr>
            <w:tcW w:w="2160" w:type="dxa"/>
          </w:tcPr>
          <w:p w14:paraId="3DFC47F5" w14:textId="77777777" w:rsidR="003C261E" w:rsidRDefault="006C4A3B">
            <w:pPr>
              <w:spacing w:after="0" w:line="240" w:lineRule="auto"/>
            </w:pPr>
            <w:r>
              <w:t>get worse</w:t>
            </w:r>
          </w:p>
        </w:tc>
        <w:tc>
          <w:tcPr>
            <w:tcW w:w="2160" w:type="dxa"/>
          </w:tcPr>
          <w:p w14:paraId="12615E52" w14:textId="77777777" w:rsidR="003C261E" w:rsidRDefault="006C4A3B">
            <w:pPr>
              <w:spacing w:after="0" w:line="240" w:lineRule="auto"/>
            </w:pPr>
            <w:proofErr w:type="spellStart"/>
            <w:r>
              <w:t>yomonlashmoq</w:t>
            </w:r>
            <w:proofErr w:type="spellEnd"/>
          </w:p>
        </w:tc>
        <w:tc>
          <w:tcPr>
            <w:tcW w:w="2160" w:type="dxa"/>
          </w:tcPr>
          <w:p w14:paraId="3C6C1AE0" w14:textId="77777777" w:rsidR="003C261E" w:rsidRDefault="006C4A3B">
            <w:pPr>
              <w:spacing w:after="0" w:line="240" w:lineRule="auto"/>
            </w:pPr>
            <w:proofErr w:type="spellStart"/>
            <w:r>
              <w:t>ухудшаться</w:t>
            </w:r>
            <w:proofErr w:type="spellEnd"/>
          </w:p>
        </w:tc>
        <w:tc>
          <w:tcPr>
            <w:tcW w:w="2160" w:type="dxa"/>
          </w:tcPr>
          <w:p w14:paraId="1A4FC7DD" w14:textId="77777777" w:rsidR="003C261E" w:rsidRDefault="006C4A3B">
            <w:pPr>
              <w:spacing w:after="0" w:line="240" w:lineRule="auto"/>
            </w:pPr>
            <w:r>
              <w:t>The wound is getting worse.</w:t>
            </w:r>
          </w:p>
        </w:tc>
      </w:tr>
      <w:tr w:rsidR="003C261E" w14:paraId="1B4942E7" w14:textId="77777777">
        <w:tc>
          <w:tcPr>
            <w:tcW w:w="2160" w:type="dxa"/>
          </w:tcPr>
          <w:p w14:paraId="4F7FF538" w14:textId="77777777" w:rsidR="003C261E" w:rsidRDefault="006C4A3B">
            <w:pPr>
              <w:spacing w:after="0" w:line="240" w:lineRule="auto"/>
            </w:pPr>
            <w:r>
              <w:t>carry on</w:t>
            </w:r>
          </w:p>
        </w:tc>
        <w:tc>
          <w:tcPr>
            <w:tcW w:w="2160" w:type="dxa"/>
          </w:tcPr>
          <w:p w14:paraId="7AEF3BE3" w14:textId="77777777" w:rsidR="003C261E" w:rsidRDefault="006C4A3B">
            <w:pPr>
              <w:spacing w:after="0" w:line="240" w:lineRule="auto"/>
            </w:pP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ettirmoq</w:t>
            </w:r>
            <w:proofErr w:type="spellEnd"/>
          </w:p>
        </w:tc>
        <w:tc>
          <w:tcPr>
            <w:tcW w:w="2160" w:type="dxa"/>
          </w:tcPr>
          <w:p w14:paraId="46D95C70" w14:textId="77777777" w:rsidR="003C261E" w:rsidRDefault="006C4A3B">
            <w:pPr>
              <w:spacing w:after="0" w:line="240" w:lineRule="auto"/>
            </w:pPr>
            <w:proofErr w:type="spellStart"/>
            <w:r>
              <w:t>продолжать</w:t>
            </w:r>
            <w:proofErr w:type="spellEnd"/>
          </w:p>
        </w:tc>
        <w:tc>
          <w:tcPr>
            <w:tcW w:w="2160" w:type="dxa"/>
          </w:tcPr>
          <w:p w14:paraId="1BBC20F6" w14:textId="77777777" w:rsidR="003C261E" w:rsidRDefault="006C4A3B">
            <w:pPr>
              <w:spacing w:after="0" w:line="240" w:lineRule="auto"/>
            </w:pPr>
            <w:r>
              <w:t>We'll carry on monitoring you.</w:t>
            </w:r>
          </w:p>
        </w:tc>
      </w:tr>
      <w:tr w:rsidR="003C261E" w14:paraId="1311C96E" w14:textId="77777777">
        <w:tc>
          <w:tcPr>
            <w:tcW w:w="2160" w:type="dxa"/>
          </w:tcPr>
          <w:p w14:paraId="649860F9" w14:textId="77777777" w:rsidR="003C261E" w:rsidRDefault="006C4A3B">
            <w:pPr>
              <w:spacing w:after="0" w:line="240" w:lineRule="auto"/>
            </w:pPr>
            <w:r>
              <w:t>lead to</w:t>
            </w:r>
          </w:p>
        </w:tc>
        <w:tc>
          <w:tcPr>
            <w:tcW w:w="2160" w:type="dxa"/>
          </w:tcPr>
          <w:p w14:paraId="44CD0E1E" w14:textId="77777777" w:rsidR="003C261E" w:rsidRDefault="006C4A3B">
            <w:pPr>
              <w:spacing w:after="0" w:line="240" w:lineRule="auto"/>
            </w:pP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kelmoq</w:t>
            </w:r>
            <w:proofErr w:type="spellEnd"/>
          </w:p>
        </w:tc>
        <w:tc>
          <w:tcPr>
            <w:tcW w:w="2160" w:type="dxa"/>
          </w:tcPr>
          <w:p w14:paraId="09A370B0" w14:textId="77777777" w:rsidR="003C261E" w:rsidRDefault="006C4A3B">
            <w:pPr>
              <w:spacing w:after="0" w:line="240" w:lineRule="auto"/>
            </w:pPr>
            <w:proofErr w:type="spellStart"/>
            <w:r>
              <w:t>приводить</w:t>
            </w:r>
            <w:proofErr w:type="spellEnd"/>
            <w:r>
              <w:t xml:space="preserve"> к</w:t>
            </w:r>
          </w:p>
        </w:tc>
        <w:tc>
          <w:tcPr>
            <w:tcW w:w="2160" w:type="dxa"/>
          </w:tcPr>
          <w:p w14:paraId="5E26D6F8" w14:textId="77777777" w:rsidR="003C261E" w:rsidRDefault="006C4A3B">
            <w:pPr>
              <w:spacing w:after="0" w:line="240" w:lineRule="auto"/>
            </w:pPr>
            <w:r>
              <w:t xml:space="preserve">Severe </w:t>
            </w:r>
            <w:r>
              <w:t>sepsis can lead to septic shock.</w:t>
            </w:r>
          </w:p>
        </w:tc>
      </w:tr>
      <w:tr w:rsidR="003C261E" w14:paraId="569C25FC" w14:textId="77777777">
        <w:tc>
          <w:tcPr>
            <w:tcW w:w="2160" w:type="dxa"/>
          </w:tcPr>
          <w:p w14:paraId="2C693291" w14:textId="77777777" w:rsidR="003C261E" w:rsidRDefault="006C4A3B">
            <w:pPr>
              <w:spacing w:after="0" w:line="240" w:lineRule="auto"/>
            </w:pPr>
            <w:r>
              <w:t>find out</w:t>
            </w:r>
          </w:p>
        </w:tc>
        <w:tc>
          <w:tcPr>
            <w:tcW w:w="2160" w:type="dxa"/>
          </w:tcPr>
          <w:p w14:paraId="5AC5A197" w14:textId="77777777" w:rsidR="003C261E" w:rsidRDefault="006C4A3B">
            <w:pPr>
              <w:spacing w:after="0" w:line="240" w:lineRule="auto"/>
            </w:pPr>
            <w:proofErr w:type="spellStart"/>
            <w:r>
              <w:t>aniqlamoq</w:t>
            </w:r>
            <w:proofErr w:type="spellEnd"/>
          </w:p>
        </w:tc>
        <w:tc>
          <w:tcPr>
            <w:tcW w:w="2160" w:type="dxa"/>
          </w:tcPr>
          <w:p w14:paraId="6AD5118B" w14:textId="77777777" w:rsidR="003C261E" w:rsidRDefault="006C4A3B">
            <w:pPr>
              <w:spacing w:after="0" w:line="240" w:lineRule="auto"/>
            </w:pPr>
            <w:proofErr w:type="spellStart"/>
            <w:r>
              <w:t>выяснить</w:t>
            </w:r>
            <w:proofErr w:type="spellEnd"/>
          </w:p>
        </w:tc>
        <w:tc>
          <w:tcPr>
            <w:tcW w:w="2160" w:type="dxa"/>
          </w:tcPr>
          <w:p w14:paraId="0B0EECB9" w14:textId="77777777" w:rsidR="003C261E" w:rsidRDefault="006C4A3B">
            <w:pPr>
              <w:spacing w:after="0" w:line="240" w:lineRule="auto"/>
            </w:pPr>
            <w:r>
              <w:t>We need to find out the source of the infection.</w:t>
            </w:r>
          </w:p>
        </w:tc>
      </w:tr>
      <w:tr w:rsidR="003C261E" w14:paraId="215EBA63" w14:textId="77777777">
        <w:tc>
          <w:tcPr>
            <w:tcW w:w="2160" w:type="dxa"/>
          </w:tcPr>
          <w:p w14:paraId="3F6A17E7" w14:textId="77777777" w:rsidR="003C261E" w:rsidRDefault="006C4A3B">
            <w:pPr>
              <w:spacing w:after="0" w:line="240" w:lineRule="auto"/>
            </w:pPr>
            <w:r>
              <w:lastRenderedPageBreak/>
              <w:t>stay in hospital</w:t>
            </w:r>
          </w:p>
        </w:tc>
        <w:tc>
          <w:tcPr>
            <w:tcW w:w="2160" w:type="dxa"/>
          </w:tcPr>
          <w:p w14:paraId="6423CD36" w14:textId="77777777" w:rsidR="003C261E" w:rsidRDefault="006C4A3B">
            <w:pPr>
              <w:spacing w:after="0" w:line="240" w:lineRule="auto"/>
            </w:pPr>
            <w:proofErr w:type="spellStart"/>
            <w:r>
              <w:t>kasalxonada</w:t>
            </w:r>
            <w:proofErr w:type="spellEnd"/>
            <w:r>
              <w:t xml:space="preserve"> </w:t>
            </w:r>
            <w:proofErr w:type="spellStart"/>
            <w:r>
              <w:t>qolmoq</w:t>
            </w:r>
            <w:proofErr w:type="spellEnd"/>
          </w:p>
        </w:tc>
        <w:tc>
          <w:tcPr>
            <w:tcW w:w="2160" w:type="dxa"/>
          </w:tcPr>
          <w:p w14:paraId="4C8477B8" w14:textId="77777777" w:rsidR="003C261E" w:rsidRDefault="006C4A3B">
            <w:pPr>
              <w:spacing w:after="0" w:line="240" w:lineRule="auto"/>
            </w:pPr>
            <w:proofErr w:type="spellStart"/>
            <w:r>
              <w:t>оставаться</w:t>
            </w:r>
            <w:proofErr w:type="spellEnd"/>
            <w:r>
              <w:t xml:space="preserve"> в </w:t>
            </w:r>
            <w:proofErr w:type="spellStart"/>
            <w:r>
              <w:t>больнице</w:t>
            </w:r>
            <w:proofErr w:type="spellEnd"/>
          </w:p>
        </w:tc>
        <w:tc>
          <w:tcPr>
            <w:tcW w:w="2160" w:type="dxa"/>
          </w:tcPr>
          <w:p w14:paraId="10F1A54A" w14:textId="77777777" w:rsidR="003C261E" w:rsidRDefault="006C4A3B">
            <w:pPr>
              <w:spacing w:after="0" w:line="240" w:lineRule="auto"/>
            </w:pPr>
            <w:r>
              <w:t>You'll need to stay in hospital.</w:t>
            </w:r>
          </w:p>
        </w:tc>
      </w:tr>
    </w:tbl>
    <w:p w14:paraId="4A212BC6" w14:textId="77777777" w:rsidR="003C261E" w:rsidRDefault="006C4A3B">
      <w:pPr>
        <w:pStyle w:val="21"/>
      </w:pPr>
      <w:r>
        <w:t>9. Most Useful Smart Phrases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47"/>
        <w:gridCol w:w="3867"/>
        <w:gridCol w:w="2158"/>
        <w:gridCol w:w="2158"/>
      </w:tblGrid>
      <w:tr w:rsidR="003C261E" w14:paraId="3B52BC1D" w14:textId="77777777">
        <w:tc>
          <w:tcPr>
            <w:tcW w:w="447" w:type="dxa"/>
          </w:tcPr>
          <w:p w14:paraId="75993387" w14:textId="77777777" w:rsidR="003C261E" w:rsidRDefault="006C4A3B">
            <w:pPr>
              <w:spacing w:after="0" w:line="240" w:lineRule="auto"/>
            </w:pPr>
            <w:r>
              <w:t>#</w:t>
            </w:r>
          </w:p>
        </w:tc>
        <w:tc>
          <w:tcPr>
            <w:tcW w:w="3873" w:type="dxa"/>
          </w:tcPr>
          <w:p w14:paraId="115AB1C4" w14:textId="77777777" w:rsidR="003C261E" w:rsidRDefault="006C4A3B">
            <w:pPr>
              <w:spacing w:after="0" w:line="240" w:lineRule="auto"/>
            </w:pPr>
            <w:r>
              <w:t>English</w:t>
            </w:r>
          </w:p>
        </w:tc>
        <w:tc>
          <w:tcPr>
            <w:tcW w:w="2160" w:type="dxa"/>
          </w:tcPr>
          <w:p w14:paraId="5F625915" w14:textId="77777777" w:rsidR="003C261E" w:rsidRDefault="006C4A3B">
            <w:pPr>
              <w:spacing w:after="0" w:line="240" w:lineRule="auto"/>
            </w:pPr>
            <w:r>
              <w:t>Uzbek</w:t>
            </w:r>
          </w:p>
        </w:tc>
        <w:tc>
          <w:tcPr>
            <w:tcW w:w="2160" w:type="dxa"/>
          </w:tcPr>
          <w:p w14:paraId="5B007343" w14:textId="77777777" w:rsidR="003C261E" w:rsidRDefault="006C4A3B">
            <w:pPr>
              <w:spacing w:after="0" w:line="240" w:lineRule="auto"/>
            </w:pPr>
            <w:r>
              <w:t>Russian</w:t>
            </w:r>
          </w:p>
        </w:tc>
      </w:tr>
      <w:tr w:rsidR="003C261E" w14:paraId="5E6BB156" w14:textId="77777777">
        <w:tc>
          <w:tcPr>
            <w:tcW w:w="447" w:type="dxa"/>
          </w:tcPr>
          <w:p w14:paraId="70077827" w14:textId="77777777" w:rsidR="003C261E" w:rsidRDefault="006C4A3B">
            <w:pPr>
              <w:spacing w:after="0" w:line="240" w:lineRule="auto"/>
            </w:pPr>
            <w:r>
              <w:t>1</w:t>
            </w:r>
          </w:p>
        </w:tc>
        <w:tc>
          <w:tcPr>
            <w:tcW w:w="3873" w:type="dxa"/>
          </w:tcPr>
          <w:p w14:paraId="69996547" w14:textId="77777777" w:rsidR="003C261E" w:rsidRDefault="006C4A3B">
            <w:pPr>
              <w:spacing w:after="0" w:line="240" w:lineRule="auto"/>
            </w:pPr>
            <w:r>
              <w:t>Your condition is concerning.</w:t>
            </w:r>
          </w:p>
        </w:tc>
        <w:tc>
          <w:tcPr>
            <w:tcW w:w="2160" w:type="dxa"/>
          </w:tcPr>
          <w:p w14:paraId="3CCF5166" w14:textId="77777777" w:rsidR="003C261E" w:rsidRDefault="006C4A3B">
            <w:pPr>
              <w:spacing w:after="0" w:line="240" w:lineRule="auto"/>
            </w:pPr>
            <w:proofErr w:type="spellStart"/>
            <w:r>
              <w:t>Sizning</w:t>
            </w:r>
            <w:proofErr w:type="spellEnd"/>
            <w:r>
              <w:t xml:space="preserve"> </w:t>
            </w:r>
            <w:proofErr w:type="spellStart"/>
            <w:r>
              <w:t>holatingiz</w:t>
            </w:r>
            <w:proofErr w:type="spellEnd"/>
            <w:r>
              <w:t xml:space="preserve"> </w:t>
            </w:r>
            <w:proofErr w:type="spellStart"/>
            <w:r>
              <w:t>xavotirli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8729283" w14:textId="77777777" w:rsidR="003C261E" w:rsidRDefault="006C4A3B">
            <w:pPr>
              <w:spacing w:after="0" w:line="240" w:lineRule="auto"/>
            </w:pPr>
            <w:proofErr w:type="spellStart"/>
            <w:r>
              <w:t>Ваше</w:t>
            </w:r>
            <w:proofErr w:type="spellEnd"/>
            <w:r>
              <w:t xml:space="preserve"> </w:t>
            </w:r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вызывает</w:t>
            </w:r>
            <w:proofErr w:type="spellEnd"/>
            <w:r>
              <w:t xml:space="preserve"> </w:t>
            </w:r>
            <w:proofErr w:type="spellStart"/>
            <w:r>
              <w:t>беспокойство</w:t>
            </w:r>
            <w:proofErr w:type="spellEnd"/>
            <w:r>
              <w:t>.</w:t>
            </w:r>
          </w:p>
        </w:tc>
      </w:tr>
      <w:tr w:rsidR="003C261E" w14:paraId="1C602242" w14:textId="77777777">
        <w:tc>
          <w:tcPr>
            <w:tcW w:w="447" w:type="dxa"/>
          </w:tcPr>
          <w:p w14:paraId="647F12EC" w14:textId="77777777" w:rsidR="003C261E" w:rsidRDefault="006C4A3B">
            <w:pPr>
              <w:spacing w:after="0" w:line="240" w:lineRule="auto"/>
            </w:pPr>
            <w:r>
              <w:t>2</w:t>
            </w:r>
          </w:p>
        </w:tc>
        <w:tc>
          <w:tcPr>
            <w:tcW w:w="3873" w:type="dxa"/>
          </w:tcPr>
          <w:p w14:paraId="7A05CA09" w14:textId="77777777" w:rsidR="003C261E" w:rsidRDefault="006C4A3B">
            <w:pPr>
              <w:spacing w:after="0" w:line="240" w:lineRule="auto"/>
            </w:pPr>
            <w:r>
              <w:t>We need to act quickly.</w:t>
            </w:r>
          </w:p>
        </w:tc>
        <w:tc>
          <w:tcPr>
            <w:tcW w:w="2160" w:type="dxa"/>
          </w:tcPr>
          <w:p w14:paraId="4B24C776" w14:textId="77777777" w:rsidR="003C261E" w:rsidRDefault="006C4A3B">
            <w:pPr>
              <w:spacing w:after="0" w:line="240" w:lineRule="auto"/>
            </w:pPr>
            <w:r>
              <w:t xml:space="preserve">Biz </w:t>
            </w:r>
            <w:proofErr w:type="spellStart"/>
            <w:r>
              <w:t>tezda</w:t>
            </w:r>
            <w:proofErr w:type="spellEnd"/>
            <w:r>
              <w:t xml:space="preserve"> harakat </w:t>
            </w:r>
            <w:proofErr w:type="spellStart"/>
            <w:r>
              <w:t>qilishimiz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D04CE03" w14:textId="77777777" w:rsidR="003C261E" w:rsidRDefault="006C4A3B">
            <w:pPr>
              <w:spacing w:after="0" w:line="240" w:lineRule="auto"/>
            </w:pPr>
            <w:proofErr w:type="spellStart"/>
            <w:r>
              <w:t>Нам</w:t>
            </w:r>
            <w:proofErr w:type="spellEnd"/>
            <w:r>
              <w:t xml:space="preserve"> </w:t>
            </w: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действовать</w:t>
            </w:r>
            <w:proofErr w:type="spellEnd"/>
            <w:r>
              <w:t xml:space="preserve"> </w:t>
            </w:r>
            <w:proofErr w:type="spellStart"/>
            <w:r>
              <w:t>быстро</w:t>
            </w:r>
            <w:proofErr w:type="spellEnd"/>
            <w:r>
              <w:t>.</w:t>
            </w:r>
          </w:p>
        </w:tc>
      </w:tr>
      <w:tr w:rsidR="003C261E" w:rsidRPr="00687520" w14:paraId="5C31990D" w14:textId="77777777">
        <w:tc>
          <w:tcPr>
            <w:tcW w:w="447" w:type="dxa"/>
          </w:tcPr>
          <w:p w14:paraId="2F0EF74C" w14:textId="77777777" w:rsidR="003C261E" w:rsidRDefault="006C4A3B">
            <w:pPr>
              <w:spacing w:after="0" w:line="240" w:lineRule="auto"/>
            </w:pPr>
            <w:r>
              <w:t>3</w:t>
            </w:r>
          </w:p>
        </w:tc>
        <w:tc>
          <w:tcPr>
            <w:tcW w:w="3873" w:type="dxa"/>
          </w:tcPr>
          <w:p w14:paraId="6C31F6B9" w14:textId="77777777" w:rsidR="003C261E" w:rsidRDefault="006C4A3B">
            <w:pPr>
              <w:spacing w:after="0" w:line="240" w:lineRule="auto"/>
            </w:pPr>
            <w:r>
              <w:t>These findings could indicate sepsis.</w:t>
            </w:r>
          </w:p>
        </w:tc>
        <w:tc>
          <w:tcPr>
            <w:tcW w:w="2160" w:type="dxa"/>
          </w:tcPr>
          <w:p w14:paraId="53D3086C" w14:textId="77777777" w:rsidR="003C261E" w:rsidRDefault="006C4A3B">
            <w:pPr>
              <w:spacing w:after="0" w:line="240" w:lineRule="auto"/>
            </w:pPr>
            <w:r>
              <w:t xml:space="preserve">Bu </w:t>
            </w:r>
            <w:proofErr w:type="spellStart"/>
            <w:r>
              <w:t>belgilar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epsisni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61F702C1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Эти признаки могут указывать на сепсис.</w:t>
            </w:r>
          </w:p>
        </w:tc>
      </w:tr>
      <w:tr w:rsidR="003C261E" w:rsidRPr="00687520" w14:paraId="3AD0278E" w14:textId="77777777">
        <w:tc>
          <w:tcPr>
            <w:tcW w:w="447" w:type="dxa"/>
          </w:tcPr>
          <w:p w14:paraId="75C979FC" w14:textId="77777777" w:rsidR="003C261E" w:rsidRDefault="006C4A3B">
            <w:pPr>
              <w:spacing w:after="0" w:line="240" w:lineRule="auto"/>
            </w:pPr>
            <w:r>
              <w:t>4</w:t>
            </w:r>
          </w:p>
        </w:tc>
        <w:tc>
          <w:tcPr>
            <w:tcW w:w="3873" w:type="dxa"/>
          </w:tcPr>
          <w:p w14:paraId="4D59B8D3" w14:textId="77777777" w:rsidR="003C261E" w:rsidRDefault="006C4A3B">
            <w:pPr>
              <w:spacing w:after="0" w:line="240" w:lineRule="auto"/>
            </w:pPr>
            <w:r>
              <w:t>Blood samples taken immediately will be sent to the laboratory.</w:t>
            </w:r>
          </w:p>
        </w:tc>
        <w:tc>
          <w:tcPr>
            <w:tcW w:w="2160" w:type="dxa"/>
          </w:tcPr>
          <w:p w14:paraId="06144F4C" w14:textId="77777777" w:rsidR="003C261E" w:rsidRDefault="006C4A3B">
            <w:pPr>
              <w:spacing w:after="0" w:line="240" w:lineRule="auto"/>
            </w:pP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namunalari</w:t>
            </w:r>
            <w:proofErr w:type="spellEnd"/>
            <w:r>
              <w:t xml:space="preserve"> </w:t>
            </w:r>
            <w:proofErr w:type="spellStart"/>
            <w:r>
              <w:t>laboratoriyaga</w:t>
            </w:r>
            <w:proofErr w:type="spellEnd"/>
            <w:r>
              <w:t xml:space="preserve"> </w:t>
            </w:r>
            <w:proofErr w:type="spellStart"/>
            <w:r>
              <w:t>yuboriladi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432C583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 xml:space="preserve">Образцы крови, взятые немедленно, будут отправлены в </w:t>
            </w:r>
            <w:r w:rsidRPr="00687520">
              <w:rPr>
                <w:lang w:val="ru-RU"/>
              </w:rPr>
              <w:t>лабораторию.</w:t>
            </w:r>
          </w:p>
        </w:tc>
      </w:tr>
      <w:tr w:rsidR="003C261E" w:rsidRPr="00687520" w14:paraId="5A7C9AB6" w14:textId="77777777">
        <w:tc>
          <w:tcPr>
            <w:tcW w:w="447" w:type="dxa"/>
          </w:tcPr>
          <w:p w14:paraId="5E8A3AD1" w14:textId="77777777" w:rsidR="003C261E" w:rsidRDefault="006C4A3B">
            <w:pPr>
              <w:spacing w:after="0" w:line="240" w:lineRule="auto"/>
            </w:pPr>
            <w:r>
              <w:t>5</w:t>
            </w:r>
          </w:p>
        </w:tc>
        <w:tc>
          <w:tcPr>
            <w:tcW w:w="3873" w:type="dxa"/>
          </w:tcPr>
          <w:p w14:paraId="77FF41A8" w14:textId="77777777" w:rsidR="003C261E" w:rsidRDefault="006C4A3B">
            <w:pPr>
              <w:spacing w:after="0" w:line="240" w:lineRule="auto"/>
            </w:pPr>
            <w:r>
              <w:t>You will be given antibiotics as soon as possible.</w:t>
            </w:r>
          </w:p>
        </w:tc>
        <w:tc>
          <w:tcPr>
            <w:tcW w:w="2160" w:type="dxa"/>
          </w:tcPr>
          <w:p w14:paraId="1686D327" w14:textId="77777777" w:rsidR="003C261E" w:rsidRDefault="006C4A3B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</w:t>
            </w:r>
            <w:proofErr w:type="spellStart"/>
            <w:r>
              <w:t>imkon</w:t>
            </w:r>
            <w:proofErr w:type="spellEnd"/>
            <w:r>
              <w:t xml:space="preserve"> </w:t>
            </w:r>
            <w:proofErr w:type="spellStart"/>
            <w:r>
              <w:t>qadar</w:t>
            </w:r>
            <w:proofErr w:type="spellEnd"/>
            <w:r>
              <w:t xml:space="preserve"> </w:t>
            </w:r>
            <w:proofErr w:type="spellStart"/>
            <w:r>
              <w:t>tez</w:t>
            </w:r>
            <w:proofErr w:type="spellEnd"/>
            <w:r>
              <w:t xml:space="preserve"> </w:t>
            </w:r>
            <w:proofErr w:type="spellStart"/>
            <w:r>
              <w:t>antibiotiklar</w:t>
            </w:r>
            <w:proofErr w:type="spellEnd"/>
            <w:r>
              <w:t xml:space="preserve"> </w:t>
            </w:r>
            <w:proofErr w:type="spellStart"/>
            <w:r>
              <w:t>beriladi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D5F423A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Вам как можно скорее введут антибиотики.</w:t>
            </w:r>
          </w:p>
        </w:tc>
      </w:tr>
      <w:tr w:rsidR="003C261E" w:rsidRPr="00687520" w14:paraId="5FDA2A7C" w14:textId="77777777">
        <w:tc>
          <w:tcPr>
            <w:tcW w:w="447" w:type="dxa"/>
          </w:tcPr>
          <w:p w14:paraId="79482AAE" w14:textId="77777777" w:rsidR="003C261E" w:rsidRDefault="006C4A3B">
            <w:pPr>
              <w:spacing w:after="0" w:line="240" w:lineRule="auto"/>
            </w:pPr>
            <w:r>
              <w:t>6</w:t>
            </w:r>
          </w:p>
        </w:tc>
        <w:tc>
          <w:tcPr>
            <w:tcW w:w="3873" w:type="dxa"/>
          </w:tcPr>
          <w:p w14:paraId="609A4AFF" w14:textId="77777777" w:rsidR="003C261E" w:rsidRDefault="006C4A3B">
            <w:pPr>
              <w:spacing w:after="0" w:line="240" w:lineRule="auto"/>
            </w:pPr>
            <w:r>
              <w:t>You may need intravenous fluids.</w:t>
            </w:r>
          </w:p>
        </w:tc>
        <w:tc>
          <w:tcPr>
            <w:tcW w:w="2160" w:type="dxa"/>
          </w:tcPr>
          <w:p w14:paraId="1A3C0729" w14:textId="77777777" w:rsidR="003C261E" w:rsidRDefault="006C4A3B">
            <w:pPr>
              <w:spacing w:after="0" w:line="240" w:lineRule="auto"/>
            </w:pPr>
            <w:proofErr w:type="spellStart"/>
            <w:r>
              <w:t>Sizga</w:t>
            </w:r>
            <w:proofErr w:type="spellEnd"/>
            <w:r>
              <w:t xml:space="preserve"> vena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suyuqlik</w:t>
            </w:r>
            <w:proofErr w:type="spellEnd"/>
            <w:r>
              <w:t xml:space="preserve"> </w:t>
            </w:r>
            <w:proofErr w:type="spellStart"/>
            <w:r>
              <w:t>berilishi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BEB604D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Вам может понадобитьс</w:t>
            </w:r>
            <w:r w:rsidRPr="00687520">
              <w:rPr>
                <w:lang w:val="ru-RU"/>
              </w:rPr>
              <w:t>я внутривенное введение жидкости.</w:t>
            </w:r>
          </w:p>
        </w:tc>
      </w:tr>
      <w:tr w:rsidR="003C261E" w:rsidRPr="00687520" w14:paraId="34952631" w14:textId="77777777">
        <w:tc>
          <w:tcPr>
            <w:tcW w:w="447" w:type="dxa"/>
          </w:tcPr>
          <w:p w14:paraId="4F9CBFF2" w14:textId="77777777" w:rsidR="003C261E" w:rsidRDefault="006C4A3B">
            <w:pPr>
              <w:spacing w:after="0" w:line="240" w:lineRule="auto"/>
            </w:pPr>
            <w:r>
              <w:t>7</w:t>
            </w:r>
          </w:p>
        </w:tc>
        <w:tc>
          <w:tcPr>
            <w:tcW w:w="3873" w:type="dxa"/>
          </w:tcPr>
          <w:p w14:paraId="4B7C8C24" w14:textId="77777777" w:rsidR="003C261E" w:rsidRDefault="006C4A3B">
            <w:pPr>
              <w:spacing w:after="0" w:line="240" w:lineRule="auto"/>
            </w:pPr>
            <w:r>
              <w:t>You will need close monitoring in hospital.</w:t>
            </w:r>
          </w:p>
        </w:tc>
        <w:tc>
          <w:tcPr>
            <w:tcW w:w="2160" w:type="dxa"/>
          </w:tcPr>
          <w:p w14:paraId="04192A22" w14:textId="77777777" w:rsidR="003C261E" w:rsidRDefault="006C4A3B">
            <w:pPr>
              <w:spacing w:after="0" w:line="240" w:lineRule="auto"/>
            </w:pPr>
            <w:proofErr w:type="spellStart"/>
            <w:r>
              <w:t>Kasalxonada</w:t>
            </w:r>
            <w:proofErr w:type="spellEnd"/>
            <w:r>
              <w:t xml:space="preserve"> </w:t>
            </w:r>
            <w:proofErr w:type="spellStart"/>
            <w:r>
              <w:t>yaqindan</w:t>
            </w:r>
            <w:proofErr w:type="spellEnd"/>
            <w:r>
              <w:t xml:space="preserve"> </w:t>
            </w:r>
            <w:proofErr w:type="spellStart"/>
            <w:r>
              <w:t>kuzatuv</w:t>
            </w:r>
            <w:proofErr w:type="spellEnd"/>
            <w:r>
              <w:t xml:space="preserve"> </w:t>
            </w:r>
            <w:proofErr w:type="spellStart"/>
            <w:r>
              <w:t>ostida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lishingiz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47200CA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Вам потребуется тщательное наблюдение в больнице.</w:t>
            </w:r>
          </w:p>
        </w:tc>
      </w:tr>
      <w:tr w:rsidR="003C261E" w:rsidRPr="00687520" w14:paraId="0D3C0714" w14:textId="77777777">
        <w:tc>
          <w:tcPr>
            <w:tcW w:w="447" w:type="dxa"/>
          </w:tcPr>
          <w:p w14:paraId="58E6F35A" w14:textId="77777777" w:rsidR="003C261E" w:rsidRDefault="006C4A3B">
            <w:pPr>
              <w:spacing w:after="0" w:line="240" w:lineRule="auto"/>
            </w:pPr>
            <w:r>
              <w:t>8</w:t>
            </w:r>
          </w:p>
        </w:tc>
        <w:tc>
          <w:tcPr>
            <w:tcW w:w="3873" w:type="dxa"/>
          </w:tcPr>
          <w:p w14:paraId="2F129D76" w14:textId="77777777" w:rsidR="003C261E" w:rsidRDefault="006C4A3B">
            <w:pPr>
              <w:spacing w:after="0" w:line="240" w:lineRule="auto"/>
            </w:pPr>
            <w:r>
              <w:t>Let us know immediately if your breathing gets worse.</w:t>
            </w:r>
          </w:p>
        </w:tc>
        <w:tc>
          <w:tcPr>
            <w:tcW w:w="2160" w:type="dxa"/>
          </w:tcPr>
          <w:p w14:paraId="782F8291" w14:textId="77777777" w:rsidR="003C261E" w:rsidRDefault="006C4A3B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olishingiz</w:t>
            </w:r>
            <w:proofErr w:type="spellEnd"/>
            <w:r>
              <w:t xml:space="preserve"> </w:t>
            </w:r>
            <w:proofErr w:type="spellStart"/>
            <w:r>
              <w:t>yomonlashsa</w:t>
            </w:r>
            <w:proofErr w:type="spellEnd"/>
            <w:r>
              <w:t xml:space="preserve">, </w:t>
            </w:r>
            <w:proofErr w:type="spellStart"/>
            <w:r>
              <w:t>darhol</w:t>
            </w:r>
            <w:proofErr w:type="spellEnd"/>
            <w:r>
              <w:t xml:space="preserve"> </w:t>
            </w:r>
            <w:proofErr w:type="spellStart"/>
            <w:r>
              <w:t>bizga</w:t>
            </w:r>
            <w:proofErr w:type="spellEnd"/>
            <w:r>
              <w:t xml:space="preserve"> </w:t>
            </w:r>
            <w:proofErr w:type="spellStart"/>
            <w:r>
              <w:t>xabar</w:t>
            </w:r>
            <w:proofErr w:type="spellEnd"/>
            <w:r>
              <w:t xml:space="preserve"> </w:t>
            </w:r>
            <w:proofErr w:type="spellStart"/>
            <w:r>
              <w:t>bering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1B0F88C" w14:textId="77777777" w:rsidR="003C261E" w:rsidRPr="00687520" w:rsidRDefault="006C4A3B">
            <w:pPr>
              <w:spacing w:after="0" w:line="240" w:lineRule="auto"/>
              <w:rPr>
                <w:lang w:val="ru-RU"/>
              </w:rPr>
            </w:pPr>
            <w:r w:rsidRPr="00687520">
              <w:rPr>
                <w:lang w:val="ru-RU"/>
              </w:rPr>
              <w:t>Немедленно сообщите нам, если ваше дыхание ухудшится.</w:t>
            </w:r>
          </w:p>
        </w:tc>
      </w:tr>
    </w:tbl>
    <w:p w14:paraId="52E8332D" w14:textId="77777777" w:rsidR="003C261E" w:rsidRPr="00687520" w:rsidRDefault="003C261E">
      <w:pPr>
        <w:rPr>
          <w:lang w:val="ru-RU"/>
        </w:rPr>
      </w:pPr>
    </w:p>
    <w:sectPr w:rsidR="003C261E" w:rsidRPr="006875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691DD2" w14:textId="77777777" w:rsidR="006C4A3B" w:rsidRDefault="006C4A3B">
      <w:pPr>
        <w:spacing w:line="240" w:lineRule="auto"/>
      </w:pPr>
      <w:r>
        <w:separator/>
      </w:r>
    </w:p>
  </w:endnote>
  <w:endnote w:type="continuationSeparator" w:id="0">
    <w:p w14:paraId="48A3F780" w14:textId="77777777" w:rsidR="006C4A3B" w:rsidRDefault="006C4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A90169" w14:textId="77777777" w:rsidR="006C4A3B" w:rsidRDefault="006C4A3B">
      <w:pPr>
        <w:spacing w:after="0"/>
      </w:pPr>
      <w:r>
        <w:separator/>
      </w:r>
    </w:p>
  </w:footnote>
  <w:footnote w:type="continuationSeparator" w:id="0">
    <w:p w14:paraId="41F8BE80" w14:textId="77777777" w:rsidR="006C4A3B" w:rsidRDefault="006C4A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61E"/>
    <w:rsid w:val="00687520"/>
    <w:rsid w:val="006C4A3B"/>
    <w:rsid w:val="00AA1D8D"/>
    <w:rsid w:val="00B47730"/>
    <w:rsid w:val="00CB0664"/>
    <w:rsid w:val="00FC693F"/>
    <w:rsid w:val="7D4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B15D05"/>
  <w14:defaultImageDpi w14:val="300"/>
  <w15:docId w15:val="{A0B21079-E15B-4530-B7CD-4214EFBF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2026-08-18T05:14:00Z</dcterms:created>
  <dcterms:modified xsi:type="dcterms:W3CDTF">2026-08-18T05:14:00Z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56B6B9926A5C493FB3ECFA986AD9AC81_13</vt:lpwstr>
  </property>
</Properties>
</file>