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F4AC0" w14:textId="77777777" w:rsidR="006C7D2D" w:rsidRDefault="007615FB">
      <w:pPr>
        <w:jc w:val="center"/>
      </w:pPr>
      <w:r>
        <w:rPr>
          <w:b/>
          <w:sz w:val="32"/>
        </w:rPr>
        <w:t>MODULE 06 — GRAMMAR</w:t>
      </w:r>
    </w:p>
    <w:p w14:paraId="70B349FD" w14:textId="77777777" w:rsidR="006C7D2D" w:rsidRDefault="007615FB">
      <w:pPr>
        <w:jc w:val="center"/>
      </w:pPr>
      <w:r>
        <w:rPr>
          <w:b/>
          <w:sz w:val="32"/>
        </w:rPr>
        <w:t>Passive Voice + Present Perfect Continuous</w:t>
      </w:r>
    </w:p>
    <w:p w14:paraId="292A6F7D" w14:textId="77777777" w:rsidR="006C7D2D" w:rsidRDefault="007615FB">
      <w:pPr>
        <w:jc w:val="center"/>
      </w:pPr>
      <w:r>
        <w:rPr>
          <w:b/>
          <w:sz w:val="32"/>
        </w:rPr>
        <w:t>Severe Infection &amp; Sepsis Assessment</w:t>
      </w:r>
    </w:p>
    <w:p w14:paraId="5C03DC8F" w14:textId="77777777" w:rsidR="006C7D2D" w:rsidRDefault="007615FB">
      <w:r>
        <w:t>Grammar focus: Passive Voice + Present Perfect Continuous</w:t>
      </w:r>
    </w:p>
    <w:p w14:paraId="1B314519" w14:textId="77777777" w:rsidR="006C7D2D" w:rsidRDefault="007615FB">
      <w:r>
        <w:t xml:space="preserve">Dialogue purpose: history-taking → clinical assessment → differential diagnosis → </w:t>
      </w:r>
      <w:r>
        <w:t>investigations → management → safety-netting.</w:t>
      </w:r>
    </w:p>
    <w:p w14:paraId="4C34A02E" w14:textId="77777777" w:rsidR="006C7D2D" w:rsidRDefault="007615FB">
      <w:r>
        <w:rPr>
          <w:b/>
          <w:sz w:val="26"/>
        </w:rPr>
        <w:t>1. GRAMMAR FOCUS</w:t>
      </w:r>
    </w:p>
    <w:p w14:paraId="19F1E539" w14:textId="77777777" w:rsidR="006C7D2D" w:rsidRDefault="007615FB">
      <w:r>
        <w:t xml:space="preserve">Bu </w:t>
      </w:r>
      <w:proofErr w:type="spellStart"/>
      <w:r>
        <w:t>modulda</w:t>
      </w:r>
      <w:proofErr w:type="spellEnd"/>
      <w:r>
        <w:t xml:space="preserve"> Present Perfect Continuous </w:t>
      </w:r>
      <w:proofErr w:type="spellStart"/>
      <w:r>
        <w:t>bemorning</w:t>
      </w:r>
      <w:proofErr w:type="spellEnd"/>
      <w:r>
        <w:t xml:space="preserve"> </w:t>
      </w:r>
      <w:proofErr w:type="spellStart"/>
      <w:r>
        <w:t>ma’lum</w:t>
      </w:r>
      <w:proofErr w:type="spellEnd"/>
      <w:r>
        <w:t xml:space="preserve"> </w:t>
      </w:r>
      <w:proofErr w:type="spellStart"/>
      <w:r>
        <w:t>vaqt</w:t>
      </w:r>
      <w:proofErr w:type="spellEnd"/>
      <w:r>
        <w:t xml:space="preserve"> </w:t>
      </w:r>
      <w:proofErr w:type="spellStart"/>
      <w:r>
        <w:t>davomida</w:t>
      </w:r>
      <w:proofErr w:type="spellEnd"/>
      <w:r>
        <w:t xml:space="preserve"> </w:t>
      </w:r>
      <w:proofErr w:type="spellStart"/>
      <w:r>
        <w:t>davom</w:t>
      </w:r>
      <w:proofErr w:type="spellEnd"/>
      <w:r>
        <w:t xml:space="preserve"> </w:t>
      </w:r>
      <w:proofErr w:type="spellStart"/>
      <w:r>
        <w:t>etib</w:t>
      </w:r>
      <w:proofErr w:type="spellEnd"/>
      <w:r>
        <w:t xml:space="preserve"> </w:t>
      </w:r>
      <w:proofErr w:type="spellStart"/>
      <w:r>
        <w:t>kelayotgan</w:t>
      </w:r>
      <w:proofErr w:type="spellEnd"/>
      <w:r>
        <w:t xml:space="preserve"> </w:t>
      </w:r>
      <w:proofErr w:type="spellStart"/>
      <w:r>
        <w:t>simptomlari</w:t>
      </w:r>
      <w:proofErr w:type="spellEnd"/>
      <w:r>
        <w:t xml:space="preserve"> </w:t>
      </w:r>
      <w:proofErr w:type="spellStart"/>
      <w:r>
        <w:t>va</w:t>
      </w:r>
      <w:proofErr w:type="spellEnd"/>
      <w:r>
        <w:t xml:space="preserve"> </w:t>
      </w:r>
      <w:proofErr w:type="spellStart"/>
      <w:r>
        <w:t>holatini</w:t>
      </w:r>
      <w:proofErr w:type="spellEnd"/>
      <w:r>
        <w:t xml:space="preserve"> </w:t>
      </w:r>
      <w:proofErr w:type="spellStart"/>
      <w:r>
        <w:t>ifodalash</w:t>
      </w:r>
      <w:proofErr w:type="spellEnd"/>
      <w:r>
        <w:t xml:space="preserve"> </w:t>
      </w:r>
      <w:proofErr w:type="spellStart"/>
      <w:r>
        <w:t>uchun</w:t>
      </w:r>
      <w:proofErr w:type="spellEnd"/>
      <w:r>
        <w:t xml:space="preserve"> </w:t>
      </w:r>
      <w:proofErr w:type="spellStart"/>
      <w:r>
        <w:t>ishlatiladi</w:t>
      </w:r>
      <w:proofErr w:type="spellEnd"/>
      <w:r>
        <w:t xml:space="preserve">. Passive Voice </w:t>
      </w:r>
      <w:proofErr w:type="spellStart"/>
      <w:r>
        <w:t>esa</w:t>
      </w:r>
      <w:proofErr w:type="spellEnd"/>
      <w:r>
        <w:t xml:space="preserve"> </w:t>
      </w:r>
      <w:proofErr w:type="spellStart"/>
      <w:r>
        <w:t>klinik</w:t>
      </w:r>
      <w:proofErr w:type="spellEnd"/>
      <w:r>
        <w:t xml:space="preserve"> </w:t>
      </w:r>
      <w:proofErr w:type="spellStart"/>
      <w:r>
        <w:t>jarayonlarda</w:t>
      </w:r>
      <w:proofErr w:type="spellEnd"/>
      <w:r>
        <w:t xml:space="preserve"> </w:t>
      </w:r>
      <w:proofErr w:type="spellStart"/>
      <w:r>
        <w:t>kim</w:t>
      </w:r>
      <w:proofErr w:type="spellEnd"/>
      <w:r>
        <w:t xml:space="preserve"> </w:t>
      </w:r>
      <w:proofErr w:type="spellStart"/>
      <w:r>
        <w:t>ishni</w:t>
      </w:r>
      <w:proofErr w:type="spellEnd"/>
      <w:r>
        <w:t xml:space="preserve"> </w:t>
      </w:r>
      <w:proofErr w:type="spellStart"/>
      <w:r>
        <w:t>b</w:t>
      </w:r>
      <w:r>
        <w:t>ajarayotganidan</w:t>
      </w:r>
      <w:proofErr w:type="spellEnd"/>
      <w:r>
        <w:t xml:space="preserve"> </w:t>
      </w:r>
      <w:proofErr w:type="spellStart"/>
      <w:proofErr w:type="gramStart"/>
      <w:r>
        <w:t>ko‘</w:t>
      </w:r>
      <w:proofErr w:type="gramEnd"/>
      <w:r>
        <w:t>ra</w:t>
      </w:r>
      <w:proofErr w:type="spellEnd"/>
      <w:r>
        <w:t xml:space="preserve">, </w:t>
      </w:r>
      <w:proofErr w:type="spellStart"/>
      <w:r>
        <w:t>nima</w:t>
      </w:r>
      <w:proofErr w:type="spellEnd"/>
      <w:r>
        <w:t xml:space="preserve"> </w:t>
      </w:r>
      <w:proofErr w:type="spellStart"/>
      <w:r>
        <w:t>qilinayotgani</w:t>
      </w:r>
      <w:proofErr w:type="spellEnd"/>
      <w:r>
        <w:t xml:space="preserve"> </w:t>
      </w:r>
      <w:proofErr w:type="spellStart"/>
      <w:r>
        <w:t>yoki</w:t>
      </w:r>
      <w:proofErr w:type="spellEnd"/>
      <w:r>
        <w:t xml:space="preserve"> </w:t>
      </w:r>
      <w:proofErr w:type="spellStart"/>
      <w:r>
        <w:t>nima</w:t>
      </w:r>
      <w:proofErr w:type="spellEnd"/>
      <w:r>
        <w:t xml:space="preserve"> </w:t>
      </w:r>
      <w:proofErr w:type="spellStart"/>
      <w:r>
        <w:t>qilinishi</w:t>
      </w:r>
      <w:proofErr w:type="spellEnd"/>
      <w:r>
        <w:t xml:space="preserve"> </w:t>
      </w:r>
      <w:proofErr w:type="spellStart"/>
      <w:r>
        <w:t>muhim</w:t>
      </w:r>
      <w:proofErr w:type="spellEnd"/>
      <w:r>
        <w:t xml:space="preserve"> </w:t>
      </w:r>
      <w:proofErr w:type="spellStart"/>
      <w:r>
        <w:t>bo‘lganda</w:t>
      </w:r>
      <w:proofErr w:type="spellEnd"/>
      <w:r>
        <w:t xml:space="preserve"> </w:t>
      </w:r>
      <w:proofErr w:type="spellStart"/>
      <w:r>
        <w:t>ishlatiladi</w:t>
      </w:r>
      <w:proofErr w:type="spellEnd"/>
      <w:r>
        <w:t>.</w:t>
      </w:r>
    </w:p>
    <w:p w14:paraId="6FF36D62" w14:textId="77777777" w:rsidR="006C7D2D" w:rsidRDefault="007615FB">
      <w:proofErr w:type="spellStart"/>
      <w:r>
        <w:t>Asosiy</w:t>
      </w:r>
      <w:proofErr w:type="spellEnd"/>
      <w:r>
        <w:t xml:space="preserve"> </w:t>
      </w:r>
      <w:proofErr w:type="spellStart"/>
      <w:r>
        <w:t>klinik</w:t>
      </w:r>
      <w:proofErr w:type="spellEnd"/>
      <w:r>
        <w:t xml:space="preserve"> </w:t>
      </w:r>
      <w:proofErr w:type="spellStart"/>
      <w:r>
        <w:t>vazifa</w:t>
      </w:r>
      <w:proofErr w:type="spellEnd"/>
      <w:r>
        <w:t xml:space="preserve">: </w:t>
      </w:r>
      <w:proofErr w:type="spellStart"/>
      <w:r>
        <w:t>bemorning</w:t>
      </w:r>
      <w:proofErr w:type="spellEnd"/>
      <w:r>
        <w:t xml:space="preserve"> </w:t>
      </w:r>
      <w:proofErr w:type="spellStart"/>
      <w:r>
        <w:t>davom</w:t>
      </w:r>
      <w:proofErr w:type="spellEnd"/>
      <w:r>
        <w:t xml:space="preserve"> </w:t>
      </w:r>
      <w:proofErr w:type="spellStart"/>
      <w:r>
        <w:t>etayotgan</w:t>
      </w:r>
      <w:proofErr w:type="spellEnd"/>
      <w:r>
        <w:t xml:space="preserve"> </w:t>
      </w:r>
      <w:proofErr w:type="spellStart"/>
      <w:r>
        <w:t>simptomlarini</w:t>
      </w:r>
      <w:proofErr w:type="spellEnd"/>
      <w:r>
        <w:t xml:space="preserve"> </w:t>
      </w:r>
      <w:proofErr w:type="spellStart"/>
      <w:r>
        <w:t>aniqlash</w:t>
      </w:r>
      <w:proofErr w:type="spellEnd"/>
      <w:r>
        <w:t xml:space="preserve">, </w:t>
      </w:r>
      <w:proofErr w:type="spellStart"/>
      <w:r>
        <w:t>tekshiruv</w:t>
      </w:r>
      <w:proofErr w:type="spellEnd"/>
      <w:r>
        <w:t xml:space="preserve"> </w:t>
      </w:r>
      <w:proofErr w:type="spellStart"/>
      <w:r>
        <w:t>va</w:t>
      </w:r>
      <w:proofErr w:type="spellEnd"/>
      <w:r>
        <w:t xml:space="preserve"> </w:t>
      </w:r>
      <w:proofErr w:type="spellStart"/>
      <w:r>
        <w:t>davolash</w:t>
      </w:r>
      <w:proofErr w:type="spellEnd"/>
      <w:r>
        <w:t xml:space="preserve"> </w:t>
      </w:r>
      <w:proofErr w:type="spellStart"/>
      <w:r>
        <w:t>jarayonlarini</w:t>
      </w:r>
      <w:proofErr w:type="spellEnd"/>
      <w:r>
        <w:t xml:space="preserve"> passive voice </w:t>
      </w:r>
      <w:proofErr w:type="spellStart"/>
      <w:r>
        <w:t>orqali</w:t>
      </w:r>
      <w:proofErr w:type="spellEnd"/>
      <w:r>
        <w:t xml:space="preserve"> </w:t>
      </w:r>
      <w:proofErr w:type="spellStart"/>
      <w:r>
        <w:t>aniq</w:t>
      </w:r>
      <w:proofErr w:type="spellEnd"/>
      <w:r>
        <w:t xml:space="preserve"> </w:t>
      </w:r>
      <w:proofErr w:type="spellStart"/>
      <w:r>
        <w:t>ifodalash</w:t>
      </w:r>
      <w:proofErr w:type="spellEnd"/>
      <w:r>
        <w:t>.</w:t>
      </w:r>
    </w:p>
    <w:p w14:paraId="68B832D9" w14:textId="77777777" w:rsidR="006C7D2D" w:rsidRDefault="007615FB">
      <w:r>
        <w:rPr>
          <w:b/>
          <w:sz w:val="26"/>
        </w:rPr>
        <w:t>2. PRESENT PERFECT C</w:t>
      </w:r>
      <w:r>
        <w:rPr>
          <w:b/>
          <w:sz w:val="26"/>
        </w:rPr>
        <w:t>ONTINUOUS — FORMULA</w:t>
      </w:r>
    </w:p>
    <w:p w14:paraId="7D839E8C" w14:textId="77777777" w:rsidR="006C7D2D" w:rsidRDefault="007615FB">
      <w:pPr>
        <w:pStyle w:val="a0"/>
      </w:pPr>
      <w:r>
        <w:t>Positive: subject + have/has + been + V-</w:t>
      </w:r>
      <w:proofErr w:type="spellStart"/>
      <w:r>
        <w:t>ing</w:t>
      </w:r>
      <w:proofErr w:type="spellEnd"/>
      <w:r>
        <w:t xml:space="preserve"> → I’ve been feeling progressively weaker for about two days.</w:t>
      </w:r>
    </w:p>
    <w:p w14:paraId="3D665A65" w14:textId="77777777" w:rsidR="006C7D2D" w:rsidRDefault="007615FB">
      <w:pPr>
        <w:pStyle w:val="a0"/>
      </w:pPr>
      <w:r>
        <w:t>Negative: subject + have/has not + been + V-</w:t>
      </w:r>
      <w:proofErr w:type="spellStart"/>
      <w:r>
        <w:t>ing</w:t>
      </w:r>
      <w:proofErr w:type="spellEnd"/>
      <w:r>
        <w:t xml:space="preserve"> → He hasn’t been improving.</w:t>
      </w:r>
    </w:p>
    <w:p w14:paraId="1AA6A026" w14:textId="77777777" w:rsidR="006C7D2D" w:rsidRDefault="007615FB">
      <w:pPr>
        <w:pStyle w:val="a0"/>
      </w:pPr>
      <w:r>
        <w:t>Question: Have/Has + subject + been + V-</w:t>
      </w:r>
      <w:proofErr w:type="spellStart"/>
      <w:r>
        <w:t>ing</w:t>
      </w:r>
      <w:proofErr w:type="spellEnd"/>
      <w:r>
        <w:t>...? → How l</w:t>
      </w:r>
      <w:r>
        <w:t>ong have you been feeling unwell?</w:t>
      </w:r>
    </w:p>
    <w:p w14:paraId="055A81EA" w14:textId="77777777" w:rsidR="006C7D2D" w:rsidRDefault="007615FB">
      <w:pPr>
        <w:pStyle w:val="a0"/>
      </w:pPr>
      <w:r>
        <w:t>WH-question: How long/What + have/has + subject + been + V-</w:t>
      </w:r>
      <w:proofErr w:type="spellStart"/>
      <w:r>
        <w:t>ing</w:t>
      </w:r>
      <w:proofErr w:type="spellEnd"/>
      <w:r>
        <w:t>...? → How long have you been coughing?</w:t>
      </w:r>
    </w:p>
    <w:p w14:paraId="7C3692A5" w14:textId="77777777" w:rsidR="006C7D2D" w:rsidRDefault="007615FB">
      <w:r>
        <w:t xml:space="preserve">Meaning: Present Perfect Continuous </w:t>
      </w:r>
      <w:proofErr w:type="spellStart"/>
      <w:r>
        <w:t>odatda</w:t>
      </w:r>
      <w:proofErr w:type="spellEnd"/>
      <w:r>
        <w:t xml:space="preserve"> </w:t>
      </w:r>
      <w:proofErr w:type="spellStart"/>
      <w:proofErr w:type="gramStart"/>
      <w:r>
        <w:t>o‘</w:t>
      </w:r>
      <w:proofErr w:type="gramEnd"/>
      <w:r>
        <w:t>tmishda</w:t>
      </w:r>
      <w:proofErr w:type="spellEnd"/>
      <w:r>
        <w:t xml:space="preserve"> </w:t>
      </w:r>
      <w:proofErr w:type="spellStart"/>
      <w:r>
        <w:t>boshlangan</w:t>
      </w:r>
      <w:proofErr w:type="spellEnd"/>
      <w:r>
        <w:t xml:space="preserve"> </w:t>
      </w:r>
      <w:proofErr w:type="spellStart"/>
      <w:r>
        <w:t>va</w:t>
      </w:r>
      <w:proofErr w:type="spellEnd"/>
      <w:r>
        <w:t xml:space="preserve"> </w:t>
      </w:r>
      <w:proofErr w:type="spellStart"/>
      <w:r>
        <w:t>hozirgacha</w:t>
      </w:r>
      <w:proofErr w:type="spellEnd"/>
      <w:r>
        <w:t xml:space="preserve"> </w:t>
      </w:r>
      <w:proofErr w:type="spellStart"/>
      <w:r>
        <w:t>davom</w:t>
      </w:r>
      <w:proofErr w:type="spellEnd"/>
      <w:r>
        <w:t xml:space="preserve"> </w:t>
      </w:r>
      <w:proofErr w:type="spellStart"/>
      <w:r>
        <w:t>etayotgan</w:t>
      </w:r>
      <w:proofErr w:type="spellEnd"/>
      <w:r>
        <w:t xml:space="preserve"> </w:t>
      </w:r>
      <w:proofErr w:type="spellStart"/>
      <w:r>
        <w:t>yoki</w:t>
      </w:r>
      <w:proofErr w:type="spellEnd"/>
      <w:r>
        <w:t xml:space="preserve"> </w:t>
      </w:r>
      <w:proofErr w:type="spellStart"/>
      <w:r>
        <w:t>hozirgi</w:t>
      </w:r>
      <w:proofErr w:type="spellEnd"/>
      <w:r>
        <w:t xml:space="preserve"> </w:t>
      </w:r>
      <w:proofErr w:type="spellStart"/>
      <w:r>
        <w:t>holatga</w:t>
      </w:r>
      <w:proofErr w:type="spellEnd"/>
      <w:r>
        <w:t xml:space="preserve"> </w:t>
      </w:r>
      <w:proofErr w:type="spellStart"/>
      <w:r>
        <w:t>ta’si</w:t>
      </w:r>
      <w:r>
        <w:t>r</w:t>
      </w:r>
      <w:proofErr w:type="spellEnd"/>
      <w:r>
        <w:t xml:space="preserve"> </w:t>
      </w:r>
      <w:proofErr w:type="spellStart"/>
      <w:r>
        <w:t>qilayotgan</w:t>
      </w:r>
      <w:proofErr w:type="spellEnd"/>
      <w:r>
        <w:t xml:space="preserve"> </w:t>
      </w:r>
      <w:proofErr w:type="spellStart"/>
      <w:r>
        <w:t>jarayonni</w:t>
      </w:r>
      <w:proofErr w:type="spellEnd"/>
      <w:r>
        <w:t xml:space="preserve"> </w:t>
      </w:r>
      <w:proofErr w:type="spellStart"/>
      <w:r>
        <w:t>bildiradi</w:t>
      </w:r>
      <w:proofErr w:type="spellEnd"/>
      <w:r>
        <w:t>.</w:t>
      </w:r>
    </w:p>
    <w:p w14:paraId="54A4BD53" w14:textId="77777777" w:rsidR="006C7D2D" w:rsidRDefault="007615FB">
      <w:r>
        <w:rPr>
          <w:b/>
          <w:sz w:val="26"/>
        </w:rPr>
        <w:t>3. PRESENT PERFECT CONTINUOUS — DIALOGUE EXAMPLES</w:t>
      </w:r>
    </w:p>
    <w:p w14:paraId="4EFFFCE2" w14:textId="77777777" w:rsidR="006C7D2D" w:rsidRDefault="007615FB">
      <w:r>
        <w:t>How long have you been feeling unwell?</w:t>
      </w:r>
    </w:p>
    <w:p w14:paraId="4D953AE0" w14:textId="77777777" w:rsidR="006C7D2D" w:rsidRDefault="007615FB">
      <w:r>
        <w:t xml:space="preserve">Why: </w:t>
      </w:r>
      <w:proofErr w:type="spellStart"/>
      <w:r>
        <w:t>Symptomning</w:t>
      </w:r>
      <w:proofErr w:type="spellEnd"/>
      <w:r>
        <w:t xml:space="preserve"> </w:t>
      </w:r>
      <w:proofErr w:type="spellStart"/>
      <w:r>
        <w:t>qancha</w:t>
      </w:r>
      <w:proofErr w:type="spellEnd"/>
      <w:r>
        <w:t xml:space="preserve"> </w:t>
      </w:r>
      <w:proofErr w:type="spellStart"/>
      <w:r>
        <w:t>vaqtdan</w:t>
      </w:r>
      <w:proofErr w:type="spellEnd"/>
      <w:r>
        <w:t xml:space="preserve"> </w:t>
      </w:r>
      <w:proofErr w:type="spellStart"/>
      <w:r>
        <w:t>beri</w:t>
      </w:r>
      <w:proofErr w:type="spellEnd"/>
      <w:r>
        <w:t xml:space="preserve"> </w:t>
      </w:r>
      <w:proofErr w:type="spellStart"/>
      <w:r>
        <w:t>davom</w:t>
      </w:r>
      <w:proofErr w:type="spellEnd"/>
      <w:r>
        <w:t xml:space="preserve"> </w:t>
      </w:r>
      <w:proofErr w:type="spellStart"/>
      <w:r>
        <w:t>etayotganini</w:t>
      </w:r>
      <w:proofErr w:type="spellEnd"/>
      <w:r>
        <w:t xml:space="preserve"> </w:t>
      </w:r>
      <w:proofErr w:type="spellStart"/>
      <w:proofErr w:type="gramStart"/>
      <w:r>
        <w:t>so‘</w:t>
      </w:r>
      <w:proofErr w:type="gramEnd"/>
      <w:r>
        <w:t>raydi</w:t>
      </w:r>
      <w:proofErr w:type="spellEnd"/>
      <w:r>
        <w:t>.</w:t>
      </w:r>
    </w:p>
    <w:p w14:paraId="710075DE" w14:textId="77777777" w:rsidR="006C7D2D" w:rsidRDefault="007615FB">
      <w:r>
        <w:t>I’ve been feeling progressively weaker for about two days.</w:t>
      </w:r>
    </w:p>
    <w:p w14:paraId="39B6C554" w14:textId="77777777" w:rsidR="006C7D2D" w:rsidRDefault="007615FB">
      <w:r>
        <w:t xml:space="preserve">Why: </w:t>
      </w:r>
      <w:proofErr w:type="spellStart"/>
      <w:r>
        <w:t>Hol</w:t>
      </w:r>
      <w:r>
        <w:t>at</w:t>
      </w:r>
      <w:proofErr w:type="spellEnd"/>
      <w:r>
        <w:t xml:space="preserve"> </w:t>
      </w:r>
      <w:proofErr w:type="spellStart"/>
      <w:r>
        <w:t>taxminan</w:t>
      </w:r>
      <w:proofErr w:type="spellEnd"/>
      <w:r>
        <w:t xml:space="preserve"> </w:t>
      </w:r>
      <w:proofErr w:type="spellStart"/>
      <w:r>
        <w:t>ikki</w:t>
      </w:r>
      <w:proofErr w:type="spellEnd"/>
      <w:r>
        <w:t xml:space="preserve"> </w:t>
      </w:r>
      <w:proofErr w:type="spellStart"/>
      <w:r>
        <w:t>kundan</w:t>
      </w:r>
      <w:proofErr w:type="spellEnd"/>
      <w:r>
        <w:t xml:space="preserve"> </w:t>
      </w:r>
      <w:proofErr w:type="spellStart"/>
      <w:r>
        <w:t>beri</w:t>
      </w:r>
      <w:proofErr w:type="spellEnd"/>
      <w:r>
        <w:t xml:space="preserve"> </w:t>
      </w:r>
      <w:proofErr w:type="spellStart"/>
      <w:r>
        <w:t>davom</w:t>
      </w:r>
      <w:proofErr w:type="spellEnd"/>
      <w:r>
        <w:t xml:space="preserve"> </w:t>
      </w:r>
      <w:proofErr w:type="spellStart"/>
      <w:r>
        <w:t>etayotganini</w:t>
      </w:r>
      <w:proofErr w:type="spellEnd"/>
      <w:r>
        <w:t xml:space="preserve"> </w:t>
      </w:r>
      <w:proofErr w:type="spellStart"/>
      <w:proofErr w:type="gramStart"/>
      <w:r>
        <w:t>ko‘</w:t>
      </w:r>
      <w:proofErr w:type="gramEnd"/>
      <w:r>
        <w:t>rsatadi</w:t>
      </w:r>
      <w:proofErr w:type="spellEnd"/>
      <w:r>
        <w:t>.</w:t>
      </w:r>
    </w:p>
    <w:p w14:paraId="33BCEEC6" w14:textId="77777777" w:rsidR="006C7D2D" w:rsidRDefault="007615FB">
      <w:r>
        <w:t>I’ve also been having repeated episodes of fever and chills.</w:t>
      </w:r>
    </w:p>
    <w:p w14:paraId="7220F1CD" w14:textId="77777777" w:rsidR="006C7D2D" w:rsidRDefault="007615FB">
      <w:r>
        <w:t xml:space="preserve">Why: </w:t>
      </w:r>
      <w:proofErr w:type="spellStart"/>
      <w:r>
        <w:t>Takrorlanayotgan</w:t>
      </w:r>
      <w:proofErr w:type="spellEnd"/>
      <w:r>
        <w:t xml:space="preserve"> </w:t>
      </w:r>
      <w:proofErr w:type="spellStart"/>
      <w:r>
        <w:t>simptomlar</w:t>
      </w:r>
      <w:proofErr w:type="spellEnd"/>
      <w:r>
        <w:t xml:space="preserve"> </w:t>
      </w:r>
      <w:proofErr w:type="spellStart"/>
      <w:r>
        <w:t>ma’lum</w:t>
      </w:r>
      <w:proofErr w:type="spellEnd"/>
      <w:r>
        <w:t xml:space="preserve"> </w:t>
      </w:r>
      <w:proofErr w:type="spellStart"/>
      <w:r>
        <w:t>vaqt</w:t>
      </w:r>
      <w:proofErr w:type="spellEnd"/>
      <w:r>
        <w:t xml:space="preserve"> </w:t>
      </w:r>
      <w:proofErr w:type="spellStart"/>
      <w:r>
        <w:t>davomida</w:t>
      </w:r>
      <w:proofErr w:type="spellEnd"/>
      <w:r>
        <w:t xml:space="preserve"> </w:t>
      </w:r>
      <w:proofErr w:type="spellStart"/>
      <w:r>
        <w:t>davom</w:t>
      </w:r>
      <w:proofErr w:type="spellEnd"/>
      <w:r>
        <w:t xml:space="preserve"> </w:t>
      </w:r>
      <w:proofErr w:type="spellStart"/>
      <w:r>
        <w:t>etayotganini</w:t>
      </w:r>
      <w:proofErr w:type="spellEnd"/>
      <w:r>
        <w:t xml:space="preserve"> </w:t>
      </w:r>
      <w:proofErr w:type="spellStart"/>
      <w:r>
        <w:t>bildiradi</w:t>
      </w:r>
      <w:proofErr w:type="spellEnd"/>
      <w:r>
        <w:t>.</w:t>
      </w:r>
    </w:p>
    <w:p w14:paraId="74E93770" w14:textId="77777777" w:rsidR="006C7D2D" w:rsidRDefault="007615FB">
      <w:r>
        <w:lastRenderedPageBreak/>
        <w:t xml:space="preserve">Have you been coughing or experiencing any urinary </w:t>
      </w:r>
      <w:r>
        <w:t>symptoms?</w:t>
      </w:r>
    </w:p>
    <w:p w14:paraId="3200A82B" w14:textId="77777777" w:rsidR="006C7D2D" w:rsidRDefault="007615FB">
      <w:r>
        <w:t xml:space="preserve">Why: </w:t>
      </w:r>
      <w:proofErr w:type="spellStart"/>
      <w:r>
        <w:t>Yaqin</w:t>
      </w:r>
      <w:proofErr w:type="spellEnd"/>
      <w:r>
        <w:t xml:space="preserve"> </w:t>
      </w:r>
      <w:proofErr w:type="spellStart"/>
      <w:r>
        <w:t>vaqtgacha</w:t>
      </w:r>
      <w:proofErr w:type="spellEnd"/>
      <w:r>
        <w:t xml:space="preserve"> </w:t>
      </w:r>
      <w:proofErr w:type="spellStart"/>
      <w:r>
        <w:t>davom</w:t>
      </w:r>
      <w:proofErr w:type="spellEnd"/>
      <w:r>
        <w:t xml:space="preserve"> </w:t>
      </w:r>
      <w:proofErr w:type="spellStart"/>
      <w:r>
        <w:t>etgan</w:t>
      </w:r>
      <w:proofErr w:type="spellEnd"/>
      <w:r>
        <w:t xml:space="preserve"> </w:t>
      </w:r>
      <w:proofErr w:type="spellStart"/>
      <w:r>
        <w:t>simptomlar</w:t>
      </w:r>
      <w:proofErr w:type="spellEnd"/>
      <w:r>
        <w:t xml:space="preserve"> </w:t>
      </w:r>
      <w:proofErr w:type="spellStart"/>
      <w:r>
        <w:t>haqida</w:t>
      </w:r>
      <w:proofErr w:type="spellEnd"/>
      <w:r>
        <w:t xml:space="preserve"> </w:t>
      </w:r>
      <w:proofErr w:type="spellStart"/>
      <w:proofErr w:type="gramStart"/>
      <w:r>
        <w:t>so‘</w:t>
      </w:r>
      <w:proofErr w:type="gramEnd"/>
      <w:r>
        <w:t>raydi</w:t>
      </w:r>
      <w:proofErr w:type="spellEnd"/>
      <w:r>
        <w:t>.</w:t>
      </w:r>
    </w:p>
    <w:p w14:paraId="5E40436D" w14:textId="77777777" w:rsidR="006C7D2D" w:rsidRDefault="007615FB">
      <w:r>
        <w:rPr>
          <w:b/>
          <w:sz w:val="26"/>
        </w:rPr>
        <w:t>4. PASSIVE VOICE — FORMULA</w:t>
      </w:r>
    </w:p>
    <w:p w14:paraId="62678337" w14:textId="77777777" w:rsidR="006C7D2D" w:rsidRDefault="007615FB">
      <w:pPr>
        <w:pStyle w:val="a0"/>
      </w:pPr>
      <w:r>
        <w:t>Present Simple Passive: am/is/are + past participle → Blood cultures can be taken before antibiotics are started.</w:t>
      </w:r>
    </w:p>
    <w:p w14:paraId="3821ADEC" w14:textId="77777777" w:rsidR="006C7D2D" w:rsidRDefault="007615FB">
      <w:pPr>
        <w:pStyle w:val="a0"/>
      </w:pPr>
      <w:r>
        <w:t xml:space="preserve">Future Passive: will be + past participle → </w:t>
      </w:r>
      <w:r>
        <w:t>Blood samples will be taken for cultures and other tests.</w:t>
      </w:r>
    </w:p>
    <w:p w14:paraId="7F1A0182" w14:textId="77777777" w:rsidR="006C7D2D" w:rsidRDefault="007615FB">
      <w:pPr>
        <w:pStyle w:val="a0"/>
      </w:pPr>
      <w:r>
        <w:t>Present Perfect Passive: has/have been + past participle → Intravenous access has been established.</w:t>
      </w:r>
    </w:p>
    <w:p w14:paraId="23B8E312" w14:textId="77777777" w:rsidR="006C7D2D" w:rsidRDefault="007615FB">
      <w:pPr>
        <w:pStyle w:val="a0"/>
      </w:pPr>
      <w:r>
        <w:t>Modal Passive: modal + be + past participle → Supplemental oxygen will be given. / Higher-level ca</w:t>
      </w:r>
      <w:r>
        <w:t>re may be required.</w:t>
      </w:r>
    </w:p>
    <w:p w14:paraId="06EBF359" w14:textId="77777777" w:rsidR="006C7D2D" w:rsidRDefault="007615FB">
      <w:r>
        <w:t xml:space="preserve">Passive Voice clinical </w:t>
      </w:r>
      <w:proofErr w:type="spellStart"/>
      <w:r>
        <w:t>Englishda</w:t>
      </w:r>
      <w:proofErr w:type="spellEnd"/>
      <w:r>
        <w:t xml:space="preserve"> </w:t>
      </w:r>
      <w:proofErr w:type="spellStart"/>
      <w:r>
        <w:t>tekshiruv</w:t>
      </w:r>
      <w:proofErr w:type="spellEnd"/>
      <w:r>
        <w:t xml:space="preserve">, </w:t>
      </w:r>
      <w:proofErr w:type="spellStart"/>
      <w:r>
        <w:t>muolaja</w:t>
      </w:r>
      <w:proofErr w:type="spellEnd"/>
      <w:r>
        <w:t xml:space="preserve">, monitoring </w:t>
      </w:r>
      <w:proofErr w:type="spellStart"/>
      <w:r>
        <w:t>va</w:t>
      </w:r>
      <w:proofErr w:type="spellEnd"/>
      <w:r>
        <w:t xml:space="preserve"> </w:t>
      </w:r>
      <w:proofErr w:type="spellStart"/>
      <w:r>
        <w:t>davolash</w:t>
      </w:r>
      <w:proofErr w:type="spellEnd"/>
      <w:r>
        <w:t xml:space="preserve"> </w:t>
      </w:r>
      <w:proofErr w:type="spellStart"/>
      <w:r>
        <w:t>jarayonlarini</w:t>
      </w:r>
      <w:proofErr w:type="spellEnd"/>
      <w:r>
        <w:t xml:space="preserve"> </w:t>
      </w:r>
      <w:proofErr w:type="spellStart"/>
      <w:r>
        <w:t>obyektiv</w:t>
      </w:r>
      <w:proofErr w:type="spellEnd"/>
      <w:r>
        <w:t xml:space="preserve"> </w:t>
      </w:r>
      <w:proofErr w:type="spellStart"/>
      <w:r>
        <w:t>va</w:t>
      </w:r>
      <w:proofErr w:type="spellEnd"/>
      <w:r>
        <w:t xml:space="preserve"> professional </w:t>
      </w:r>
      <w:proofErr w:type="spellStart"/>
      <w:r>
        <w:t>tarzda</w:t>
      </w:r>
      <w:proofErr w:type="spellEnd"/>
      <w:r>
        <w:t xml:space="preserve"> </w:t>
      </w:r>
      <w:proofErr w:type="spellStart"/>
      <w:r>
        <w:t>ifodalash</w:t>
      </w:r>
      <w:proofErr w:type="spellEnd"/>
      <w:r>
        <w:t xml:space="preserve"> </w:t>
      </w:r>
      <w:proofErr w:type="spellStart"/>
      <w:r>
        <w:t>uchun</w:t>
      </w:r>
      <w:proofErr w:type="spellEnd"/>
      <w:r>
        <w:t xml:space="preserve"> </w:t>
      </w:r>
      <w:proofErr w:type="spellStart"/>
      <w:r>
        <w:t>juda</w:t>
      </w:r>
      <w:proofErr w:type="spellEnd"/>
      <w:r>
        <w:t xml:space="preserve"> </w:t>
      </w:r>
      <w:proofErr w:type="spellStart"/>
      <w:proofErr w:type="gramStart"/>
      <w:r>
        <w:t>ko‘</w:t>
      </w:r>
      <w:proofErr w:type="gramEnd"/>
      <w:r>
        <w:t>p</w:t>
      </w:r>
      <w:proofErr w:type="spellEnd"/>
      <w:r>
        <w:t xml:space="preserve"> </w:t>
      </w:r>
      <w:proofErr w:type="spellStart"/>
      <w:r>
        <w:t>ishlatiladi</w:t>
      </w:r>
      <w:proofErr w:type="spellEnd"/>
      <w:r>
        <w:t>.</w:t>
      </w:r>
    </w:p>
    <w:p w14:paraId="24E34D96" w14:textId="77777777" w:rsidR="006C7D2D" w:rsidRDefault="007615FB">
      <w:r>
        <w:rPr>
          <w:b/>
          <w:sz w:val="26"/>
        </w:rPr>
        <w:t>5. PASSIVE VOICE — DIALOGUE EXAMPLES</w:t>
      </w:r>
    </w:p>
    <w:p w14:paraId="3F244C6F" w14:textId="77777777" w:rsidR="006C7D2D" w:rsidRDefault="007615FB">
      <w:r>
        <w:t xml:space="preserve">Blood cultures can be taken </w:t>
      </w:r>
      <w:r>
        <w:t>before antibiotics are started.</w:t>
      </w:r>
    </w:p>
    <w:p w14:paraId="6E95091A" w14:textId="77777777" w:rsidR="006C7D2D" w:rsidRDefault="007615FB">
      <w:r>
        <w:t xml:space="preserve">Meaning: </w:t>
      </w:r>
      <w:proofErr w:type="spellStart"/>
      <w:r>
        <w:t>Qon</w:t>
      </w:r>
      <w:proofErr w:type="spellEnd"/>
      <w:r>
        <w:t xml:space="preserve"> </w:t>
      </w:r>
      <w:proofErr w:type="spellStart"/>
      <w:r>
        <w:t>kulturasi</w:t>
      </w:r>
      <w:proofErr w:type="spellEnd"/>
      <w:r>
        <w:t xml:space="preserve"> </w:t>
      </w:r>
      <w:proofErr w:type="spellStart"/>
      <w:r>
        <w:t>antibiotiklar</w:t>
      </w:r>
      <w:proofErr w:type="spellEnd"/>
      <w:r>
        <w:t xml:space="preserve"> </w:t>
      </w:r>
      <w:proofErr w:type="spellStart"/>
      <w:r>
        <w:t>boshlanishidan</w:t>
      </w:r>
      <w:proofErr w:type="spellEnd"/>
      <w:r>
        <w:t xml:space="preserve"> </w:t>
      </w:r>
      <w:proofErr w:type="spellStart"/>
      <w:r>
        <w:t>oldin</w:t>
      </w:r>
      <w:proofErr w:type="spellEnd"/>
      <w:r>
        <w:t xml:space="preserve"> </w:t>
      </w:r>
      <w:proofErr w:type="spellStart"/>
      <w:r>
        <w:t>olinishi</w:t>
      </w:r>
      <w:proofErr w:type="spellEnd"/>
      <w:r>
        <w:t xml:space="preserve"> </w:t>
      </w:r>
      <w:proofErr w:type="spellStart"/>
      <w:r>
        <w:t>mumkin</w:t>
      </w:r>
      <w:proofErr w:type="spellEnd"/>
      <w:r>
        <w:t>.</w:t>
      </w:r>
    </w:p>
    <w:p w14:paraId="668B0EEC" w14:textId="77777777" w:rsidR="006C7D2D" w:rsidRDefault="007615FB">
      <w:r>
        <w:t>Blood samples will be taken for cultures, full blood count, renal function, electrolytes, lactate, and other relevant tests.</w:t>
      </w:r>
    </w:p>
    <w:p w14:paraId="7FC863E6" w14:textId="77777777" w:rsidR="006C7D2D" w:rsidRDefault="007615FB">
      <w:r>
        <w:t xml:space="preserve">Meaning: </w:t>
      </w:r>
      <w:proofErr w:type="spellStart"/>
      <w:r>
        <w:t>Qon</w:t>
      </w:r>
      <w:proofErr w:type="spellEnd"/>
      <w:r>
        <w:t xml:space="preserve"> </w:t>
      </w:r>
      <w:proofErr w:type="spellStart"/>
      <w:r>
        <w:t>namunalari</w:t>
      </w:r>
      <w:proofErr w:type="spellEnd"/>
      <w:r>
        <w:t xml:space="preserve"> </w:t>
      </w:r>
      <w:proofErr w:type="spellStart"/>
      <w:r>
        <w:t>turli</w:t>
      </w:r>
      <w:proofErr w:type="spellEnd"/>
      <w:r>
        <w:t xml:space="preserve"> </w:t>
      </w:r>
      <w:proofErr w:type="spellStart"/>
      <w:r>
        <w:t>laborator</w:t>
      </w:r>
      <w:proofErr w:type="spellEnd"/>
      <w:r>
        <w:t xml:space="preserve"> </w:t>
      </w:r>
      <w:proofErr w:type="spellStart"/>
      <w:r>
        <w:t>tekshiruvlar</w:t>
      </w:r>
      <w:proofErr w:type="spellEnd"/>
      <w:r>
        <w:t xml:space="preserve"> </w:t>
      </w:r>
      <w:proofErr w:type="spellStart"/>
      <w:r>
        <w:t>uchun</w:t>
      </w:r>
      <w:proofErr w:type="spellEnd"/>
      <w:r>
        <w:t xml:space="preserve"> </w:t>
      </w:r>
      <w:proofErr w:type="spellStart"/>
      <w:r>
        <w:t>olinadi</w:t>
      </w:r>
      <w:proofErr w:type="spellEnd"/>
      <w:r>
        <w:t>.</w:t>
      </w:r>
    </w:p>
    <w:p w14:paraId="45AD6B89" w14:textId="77777777" w:rsidR="006C7D2D" w:rsidRDefault="007615FB">
      <w:r>
        <w:t>Supplemental oxygen will be given and your response will be monitored closely.</w:t>
      </w:r>
    </w:p>
    <w:p w14:paraId="29033FB6" w14:textId="77777777" w:rsidR="006C7D2D" w:rsidRDefault="007615FB">
      <w:r>
        <w:t xml:space="preserve">Meaning: </w:t>
      </w:r>
      <w:proofErr w:type="spellStart"/>
      <w:r>
        <w:t>Kislorod</w:t>
      </w:r>
      <w:proofErr w:type="spellEnd"/>
      <w:r>
        <w:t xml:space="preserve"> </w:t>
      </w:r>
      <w:proofErr w:type="spellStart"/>
      <w:r>
        <w:t>berilishi</w:t>
      </w:r>
      <w:proofErr w:type="spellEnd"/>
      <w:r>
        <w:t xml:space="preserve"> </w:t>
      </w:r>
      <w:proofErr w:type="spellStart"/>
      <w:r>
        <w:t>va</w:t>
      </w:r>
      <w:proofErr w:type="spellEnd"/>
      <w:r>
        <w:t xml:space="preserve"> </w:t>
      </w:r>
      <w:proofErr w:type="spellStart"/>
      <w:r>
        <w:t>bemorning</w:t>
      </w:r>
      <w:proofErr w:type="spellEnd"/>
      <w:r>
        <w:t xml:space="preserve"> </w:t>
      </w:r>
      <w:proofErr w:type="spellStart"/>
      <w:r>
        <w:t>javobi</w:t>
      </w:r>
      <w:proofErr w:type="spellEnd"/>
      <w:r>
        <w:t xml:space="preserve"> </w:t>
      </w:r>
      <w:proofErr w:type="spellStart"/>
      <w:r>
        <w:t>yaqindan</w:t>
      </w:r>
      <w:proofErr w:type="spellEnd"/>
      <w:r>
        <w:t xml:space="preserve"> </w:t>
      </w:r>
      <w:proofErr w:type="spellStart"/>
      <w:r>
        <w:t>kuzatilishi</w:t>
      </w:r>
      <w:proofErr w:type="spellEnd"/>
      <w:r>
        <w:t xml:space="preserve"> </w:t>
      </w:r>
      <w:proofErr w:type="spellStart"/>
      <w:r>
        <w:t>aytilmoqda</w:t>
      </w:r>
      <w:proofErr w:type="spellEnd"/>
      <w:r>
        <w:t>.</w:t>
      </w:r>
    </w:p>
    <w:p w14:paraId="7CAFF3E4" w14:textId="77777777" w:rsidR="006C7D2D" w:rsidRDefault="007615FB">
      <w:r>
        <w:t>Intravenous access has been established.</w:t>
      </w:r>
    </w:p>
    <w:p w14:paraId="052C7CAD" w14:textId="77777777" w:rsidR="006C7D2D" w:rsidRDefault="007615FB">
      <w:r>
        <w:t>Meaning: Ve</w:t>
      </w:r>
      <w:r>
        <w:t xml:space="preserve">na </w:t>
      </w:r>
      <w:proofErr w:type="spellStart"/>
      <w:r>
        <w:t>ichiga</w:t>
      </w:r>
      <w:proofErr w:type="spellEnd"/>
      <w:r>
        <w:t xml:space="preserve"> </w:t>
      </w:r>
      <w:proofErr w:type="spellStart"/>
      <w:r>
        <w:t>kirish</w:t>
      </w:r>
      <w:proofErr w:type="spellEnd"/>
      <w:r>
        <w:t xml:space="preserve"> </w:t>
      </w:r>
      <w:proofErr w:type="spellStart"/>
      <w:proofErr w:type="gramStart"/>
      <w:r>
        <w:t>yo‘</w:t>
      </w:r>
      <w:proofErr w:type="gramEnd"/>
      <w:r>
        <w:t>li</w:t>
      </w:r>
      <w:proofErr w:type="spellEnd"/>
      <w:r>
        <w:t xml:space="preserve"> </w:t>
      </w:r>
      <w:proofErr w:type="spellStart"/>
      <w:r>
        <w:t>allaqachon</w:t>
      </w:r>
      <w:proofErr w:type="spellEnd"/>
      <w:r>
        <w:t xml:space="preserve"> </w:t>
      </w:r>
      <w:proofErr w:type="spellStart"/>
      <w:r>
        <w:t>o‘rnatilgan</w:t>
      </w:r>
      <w:proofErr w:type="spellEnd"/>
      <w:r>
        <w:t>.</w:t>
      </w:r>
    </w:p>
    <w:p w14:paraId="16B79C4B" w14:textId="77777777" w:rsidR="006C7D2D" w:rsidRDefault="007615FB">
      <w:r>
        <w:t>Appropriate antimicrobial treatment should be started promptly.</w:t>
      </w:r>
    </w:p>
    <w:p w14:paraId="1CF39981" w14:textId="77777777" w:rsidR="006C7D2D" w:rsidRDefault="007615FB">
      <w:r>
        <w:t xml:space="preserve">Meaning: </w:t>
      </w:r>
      <w:proofErr w:type="spellStart"/>
      <w:r>
        <w:t>Tegishli</w:t>
      </w:r>
      <w:proofErr w:type="spellEnd"/>
      <w:r>
        <w:t xml:space="preserve"> </w:t>
      </w:r>
      <w:proofErr w:type="spellStart"/>
      <w:r>
        <w:t>antimikrob</w:t>
      </w:r>
      <w:proofErr w:type="spellEnd"/>
      <w:r>
        <w:t xml:space="preserve"> </w:t>
      </w:r>
      <w:proofErr w:type="spellStart"/>
      <w:r>
        <w:t>davolash</w:t>
      </w:r>
      <w:proofErr w:type="spellEnd"/>
      <w:r>
        <w:t xml:space="preserve"> </w:t>
      </w:r>
      <w:proofErr w:type="spellStart"/>
      <w:r>
        <w:t>tezda</w:t>
      </w:r>
      <w:proofErr w:type="spellEnd"/>
      <w:r>
        <w:t xml:space="preserve"> </w:t>
      </w:r>
      <w:proofErr w:type="spellStart"/>
      <w:r>
        <w:t>boshlanishi</w:t>
      </w:r>
      <w:proofErr w:type="spellEnd"/>
      <w:r>
        <w:t xml:space="preserve"> </w:t>
      </w:r>
      <w:proofErr w:type="spellStart"/>
      <w:r>
        <w:t>kerak</w:t>
      </w:r>
      <w:proofErr w:type="spellEnd"/>
      <w:r>
        <w:t>.</w:t>
      </w:r>
    </w:p>
    <w:p w14:paraId="48549C71" w14:textId="77777777" w:rsidR="006C7D2D" w:rsidRDefault="007615FB">
      <w:r>
        <w:t>Treatment may be adjusted when culture results identify the organism and its sensi</w:t>
      </w:r>
      <w:r>
        <w:t>tivities.</w:t>
      </w:r>
    </w:p>
    <w:p w14:paraId="710265D4" w14:textId="77777777" w:rsidR="006C7D2D" w:rsidRDefault="007615FB">
      <w:r>
        <w:t xml:space="preserve">Meaning: </w:t>
      </w:r>
      <w:proofErr w:type="spellStart"/>
      <w:r>
        <w:t>Davolash</w:t>
      </w:r>
      <w:proofErr w:type="spellEnd"/>
      <w:r>
        <w:t xml:space="preserve"> </w:t>
      </w:r>
      <w:proofErr w:type="spellStart"/>
      <w:r>
        <w:t>kultura</w:t>
      </w:r>
      <w:proofErr w:type="spellEnd"/>
      <w:r>
        <w:t xml:space="preserve"> </w:t>
      </w:r>
      <w:proofErr w:type="spellStart"/>
      <w:r>
        <w:t>natijalariga</w:t>
      </w:r>
      <w:proofErr w:type="spellEnd"/>
      <w:r>
        <w:t xml:space="preserve"> </w:t>
      </w:r>
      <w:proofErr w:type="spellStart"/>
      <w:proofErr w:type="gramStart"/>
      <w:r>
        <w:t>ko‘</w:t>
      </w:r>
      <w:proofErr w:type="gramEnd"/>
      <w:r>
        <w:t>ra</w:t>
      </w:r>
      <w:proofErr w:type="spellEnd"/>
      <w:r>
        <w:t xml:space="preserve"> </w:t>
      </w:r>
      <w:proofErr w:type="spellStart"/>
      <w:r>
        <w:t>o‘zgartirilishi</w:t>
      </w:r>
      <w:proofErr w:type="spellEnd"/>
      <w:r>
        <w:t xml:space="preserve"> </w:t>
      </w:r>
      <w:proofErr w:type="spellStart"/>
      <w:r>
        <w:t>mumkin</w:t>
      </w:r>
      <w:proofErr w:type="spellEnd"/>
      <w:r>
        <w:t>.</w:t>
      </w:r>
    </w:p>
    <w:p w14:paraId="04095A80" w14:textId="77777777" w:rsidR="006C7D2D" w:rsidRPr="005A3557" w:rsidRDefault="007615FB">
      <w:pPr>
        <w:rPr>
          <w:lang w:val="ru-RU"/>
        </w:rPr>
      </w:pPr>
      <w:r w:rsidRPr="005A3557">
        <w:rPr>
          <w:b/>
          <w:sz w:val="26"/>
          <w:lang w:val="ru-RU"/>
        </w:rPr>
        <w:t xml:space="preserve">6. </w:t>
      </w:r>
      <w:r>
        <w:rPr>
          <w:b/>
          <w:sz w:val="26"/>
        </w:rPr>
        <w:t>RUSSIAN</w:t>
      </w:r>
      <w:r w:rsidRPr="005A3557">
        <w:rPr>
          <w:b/>
          <w:sz w:val="26"/>
          <w:lang w:val="ru-RU"/>
        </w:rPr>
        <w:t xml:space="preserve"> </w:t>
      </w:r>
      <w:r>
        <w:rPr>
          <w:b/>
          <w:sz w:val="26"/>
        </w:rPr>
        <w:t>EXPLANATION</w:t>
      </w:r>
      <w:r w:rsidRPr="005A3557">
        <w:rPr>
          <w:b/>
          <w:sz w:val="26"/>
          <w:lang w:val="ru-RU"/>
        </w:rPr>
        <w:t xml:space="preserve"> — ПРОСТО</w:t>
      </w:r>
    </w:p>
    <w:p w14:paraId="75E183F0" w14:textId="77777777" w:rsidR="006C7D2D" w:rsidRPr="005A3557" w:rsidRDefault="007615FB">
      <w:pPr>
        <w:rPr>
          <w:lang w:val="ru-RU"/>
        </w:rPr>
      </w:pPr>
      <w:r>
        <w:lastRenderedPageBreak/>
        <w:t>Present</w:t>
      </w:r>
      <w:r w:rsidRPr="005A3557">
        <w:rPr>
          <w:lang w:val="ru-RU"/>
        </w:rPr>
        <w:t xml:space="preserve"> </w:t>
      </w:r>
      <w:r>
        <w:t>Perfect</w:t>
      </w:r>
      <w:r w:rsidRPr="005A3557">
        <w:rPr>
          <w:lang w:val="ru-RU"/>
        </w:rPr>
        <w:t xml:space="preserve"> </w:t>
      </w:r>
      <w:r>
        <w:t>Continuous</w:t>
      </w:r>
      <w:r w:rsidRPr="005A3557">
        <w:rPr>
          <w:lang w:val="ru-RU"/>
        </w:rPr>
        <w:t xml:space="preserve"> используется, когда действие началось в прошлом и продолжается до настоящего момента или его результат заметен сейчас.</w:t>
      </w:r>
    </w:p>
    <w:p w14:paraId="678F8B2A" w14:textId="77777777" w:rsidR="006C7D2D" w:rsidRPr="005A3557" w:rsidRDefault="007615FB">
      <w:pPr>
        <w:pStyle w:val="a0"/>
        <w:rPr>
          <w:lang w:val="ru-RU"/>
        </w:rPr>
      </w:pPr>
      <w:r>
        <w:t xml:space="preserve">I’ve been feeling weaker for about two days. </w:t>
      </w:r>
      <w:r w:rsidRPr="005A3557">
        <w:rPr>
          <w:lang w:val="ru-RU"/>
        </w:rPr>
        <w:t>→ Я чувствую себя всё слабее уже около двух дней.</w:t>
      </w:r>
    </w:p>
    <w:p w14:paraId="08DAC991" w14:textId="77777777" w:rsidR="006C7D2D" w:rsidRPr="005A3557" w:rsidRDefault="007615FB">
      <w:pPr>
        <w:pStyle w:val="a0"/>
        <w:rPr>
          <w:lang w:val="ru-RU"/>
        </w:rPr>
      </w:pPr>
      <w:r>
        <w:t xml:space="preserve">I’ve been having repeated episodes of fever and chills. </w:t>
      </w:r>
      <w:r w:rsidRPr="005A3557">
        <w:rPr>
          <w:lang w:val="ru-RU"/>
        </w:rPr>
        <w:t>→ У меня уже некоторое время повторяются приступы жара и озноба.</w:t>
      </w:r>
    </w:p>
    <w:p w14:paraId="4C736417" w14:textId="77777777" w:rsidR="006C7D2D" w:rsidRPr="005A3557" w:rsidRDefault="007615FB">
      <w:pPr>
        <w:pStyle w:val="a0"/>
        <w:rPr>
          <w:lang w:val="ru-RU"/>
        </w:rPr>
      </w:pPr>
      <w:r>
        <w:t>Have</w:t>
      </w:r>
      <w:r w:rsidRPr="005A3557">
        <w:rPr>
          <w:lang w:val="ru-RU"/>
        </w:rPr>
        <w:t xml:space="preserve"> </w:t>
      </w:r>
      <w:r>
        <w:t>you</w:t>
      </w:r>
      <w:r w:rsidRPr="005A3557">
        <w:rPr>
          <w:lang w:val="ru-RU"/>
        </w:rPr>
        <w:t xml:space="preserve"> </w:t>
      </w:r>
      <w:r>
        <w:t>been</w:t>
      </w:r>
      <w:r w:rsidRPr="005A3557">
        <w:rPr>
          <w:lang w:val="ru-RU"/>
        </w:rPr>
        <w:t xml:space="preserve"> </w:t>
      </w:r>
      <w:r>
        <w:t>coughing</w:t>
      </w:r>
      <w:r w:rsidRPr="005A3557">
        <w:rPr>
          <w:lang w:val="ru-RU"/>
        </w:rPr>
        <w:t xml:space="preserve">? → Вы кашляли в </w:t>
      </w:r>
      <w:r w:rsidRPr="005A3557">
        <w:rPr>
          <w:lang w:val="ru-RU"/>
        </w:rPr>
        <w:t>последнее время? / У вас продолжается кашель?</w:t>
      </w:r>
    </w:p>
    <w:p w14:paraId="01D3AAD7" w14:textId="77777777" w:rsidR="006C7D2D" w:rsidRPr="005A3557" w:rsidRDefault="007615FB">
      <w:pPr>
        <w:rPr>
          <w:lang w:val="ru-RU"/>
        </w:rPr>
      </w:pPr>
      <w:r>
        <w:t>Passive</w:t>
      </w:r>
      <w:r w:rsidRPr="005A3557">
        <w:rPr>
          <w:lang w:val="ru-RU"/>
        </w:rPr>
        <w:t xml:space="preserve"> </w:t>
      </w:r>
      <w:r>
        <w:t>Voice</w:t>
      </w:r>
      <w:r w:rsidRPr="005A3557">
        <w:rPr>
          <w:lang w:val="ru-RU"/>
        </w:rPr>
        <w:t xml:space="preserve"> используется, когда важно само действие, процедура или медицинский процесс, а не человек, который его выполняет.</w:t>
      </w:r>
    </w:p>
    <w:p w14:paraId="304D9D79" w14:textId="77777777" w:rsidR="006C7D2D" w:rsidRDefault="007615FB">
      <w:pPr>
        <w:pStyle w:val="a0"/>
      </w:pPr>
      <w:r>
        <w:t xml:space="preserve">Blood samples will be taken. → </w:t>
      </w:r>
      <w:proofErr w:type="spellStart"/>
      <w:r>
        <w:t>Будут</w:t>
      </w:r>
      <w:proofErr w:type="spellEnd"/>
      <w:r>
        <w:t xml:space="preserve"> </w:t>
      </w:r>
      <w:proofErr w:type="spellStart"/>
      <w:r>
        <w:t>взяты</w:t>
      </w:r>
      <w:proofErr w:type="spellEnd"/>
      <w:r>
        <w:t xml:space="preserve"> </w:t>
      </w:r>
      <w:proofErr w:type="spellStart"/>
      <w:r>
        <w:t>образцы</w:t>
      </w:r>
      <w:proofErr w:type="spellEnd"/>
      <w:r>
        <w:t xml:space="preserve"> </w:t>
      </w:r>
      <w:proofErr w:type="spellStart"/>
      <w:r>
        <w:t>крови</w:t>
      </w:r>
      <w:proofErr w:type="spellEnd"/>
      <w:r>
        <w:t>.</w:t>
      </w:r>
    </w:p>
    <w:p w14:paraId="2C9EFA9C" w14:textId="77777777" w:rsidR="006C7D2D" w:rsidRPr="005A3557" w:rsidRDefault="007615FB">
      <w:pPr>
        <w:pStyle w:val="a0"/>
        <w:rPr>
          <w:lang w:val="ru-RU"/>
        </w:rPr>
      </w:pPr>
      <w:r>
        <w:t>Oxygen</w:t>
      </w:r>
      <w:r w:rsidRPr="005A3557">
        <w:rPr>
          <w:lang w:val="ru-RU"/>
        </w:rPr>
        <w:t xml:space="preserve"> </w:t>
      </w:r>
      <w:r>
        <w:t>will</w:t>
      </w:r>
      <w:r w:rsidRPr="005A3557">
        <w:rPr>
          <w:lang w:val="ru-RU"/>
        </w:rPr>
        <w:t xml:space="preserve"> </w:t>
      </w:r>
      <w:r>
        <w:t>be</w:t>
      </w:r>
      <w:r w:rsidRPr="005A3557">
        <w:rPr>
          <w:lang w:val="ru-RU"/>
        </w:rPr>
        <w:t xml:space="preserve"> </w:t>
      </w:r>
      <w:r>
        <w:t>given</w:t>
      </w:r>
      <w:r w:rsidRPr="005A3557">
        <w:rPr>
          <w:lang w:val="ru-RU"/>
        </w:rPr>
        <w:t>. → Будет назначен/подан кислород.</w:t>
      </w:r>
    </w:p>
    <w:p w14:paraId="6A01005F" w14:textId="77777777" w:rsidR="006C7D2D" w:rsidRPr="005A3557" w:rsidRDefault="007615FB">
      <w:pPr>
        <w:pStyle w:val="a0"/>
        <w:rPr>
          <w:lang w:val="ru-RU"/>
        </w:rPr>
      </w:pPr>
      <w:r>
        <w:t xml:space="preserve">Your response will be monitored closely. </w:t>
      </w:r>
      <w:r w:rsidRPr="005A3557">
        <w:rPr>
          <w:lang w:val="ru-RU"/>
        </w:rPr>
        <w:t>→ Ваша реакция будет тщательно контролироваться.</w:t>
      </w:r>
    </w:p>
    <w:p w14:paraId="43782436" w14:textId="77777777" w:rsidR="006C7D2D" w:rsidRDefault="007615FB">
      <w:pPr>
        <w:pStyle w:val="a0"/>
      </w:pPr>
      <w:r>
        <w:t xml:space="preserve">Intravenous access has been established. → </w:t>
      </w:r>
      <w:proofErr w:type="spellStart"/>
      <w:r>
        <w:t>Венозный</w:t>
      </w:r>
      <w:proofErr w:type="spellEnd"/>
      <w:r>
        <w:t xml:space="preserve"> </w:t>
      </w:r>
      <w:proofErr w:type="spellStart"/>
      <w:r>
        <w:t>доступ</w:t>
      </w:r>
      <w:proofErr w:type="spellEnd"/>
      <w:r>
        <w:t xml:space="preserve"> </w:t>
      </w:r>
      <w:proofErr w:type="spellStart"/>
      <w:r>
        <w:t>уже</w:t>
      </w:r>
      <w:proofErr w:type="spellEnd"/>
      <w:r>
        <w:t xml:space="preserve"> </w:t>
      </w:r>
      <w:proofErr w:type="spellStart"/>
      <w:r>
        <w:t>установлен</w:t>
      </w:r>
      <w:proofErr w:type="spellEnd"/>
      <w:r>
        <w:t>.</w:t>
      </w:r>
    </w:p>
    <w:p w14:paraId="73121470" w14:textId="77777777" w:rsidR="006C7D2D" w:rsidRDefault="007615FB">
      <w:r>
        <w:rPr>
          <w:b/>
          <w:sz w:val="26"/>
        </w:rPr>
        <w:t xml:space="preserve">7. </w:t>
      </w:r>
      <w:proofErr w:type="gramStart"/>
      <w:r>
        <w:rPr>
          <w:b/>
          <w:sz w:val="26"/>
        </w:rPr>
        <w:t>O‘</w:t>
      </w:r>
      <w:proofErr w:type="gramEnd"/>
      <w:r>
        <w:rPr>
          <w:b/>
          <w:sz w:val="26"/>
        </w:rPr>
        <w:t>ZBEKCHA EXPLANATION — SODDA</w:t>
      </w:r>
    </w:p>
    <w:p w14:paraId="17A71150" w14:textId="77777777" w:rsidR="006C7D2D" w:rsidRDefault="007615FB">
      <w:r>
        <w:t>Present Perfect Co</w:t>
      </w:r>
      <w:r>
        <w:t xml:space="preserve">ntinuous — </w:t>
      </w:r>
      <w:proofErr w:type="spellStart"/>
      <w:proofErr w:type="gramStart"/>
      <w:r>
        <w:t>o‘</w:t>
      </w:r>
      <w:proofErr w:type="gramEnd"/>
      <w:r>
        <w:t>tmishda</w:t>
      </w:r>
      <w:proofErr w:type="spellEnd"/>
      <w:r>
        <w:t xml:space="preserve"> </w:t>
      </w:r>
      <w:proofErr w:type="spellStart"/>
      <w:r>
        <w:t>boshlangan</w:t>
      </w:r>
      <w:proofErr w:type="spellEnd"/>
      <w:r>
        <w:t xml:space="preserve"> </w:t>
      </w:r>
      <w:proofErr w:type="spellStart"/>
      <w:r>
        <w:t>va</w:t>
      </w:r>
      <w:proofErr w:type="spellEnd"/>
      <w:r>
        <w:t xml:space="preserve"> </w:t>
      </w:r>
      <w:proofErr w:type="spellStart"/>
      <w:r>
        <w:t>hozirgacha</w:t>
      </w:r>
      <w:proofErr w:type="spellEnd"/>
      <w:r>
        <w:t xml:space="preserve"> </w:t>
      </w:r>
      <w:proofErr w:type="spellStart"/>
      <w:r>
        <w:t>davom</w:t>
      </w:r>
      <w:proofErr w:type="spellEnd"/>
      <w:r>
        <w:t xml:space="preserve"> </w:t>
      </w:r>
      <w:proofErr w:type="spellStart"/>
      <w:r>
        <w:t>etayotgan</w:t>
      </w:r>
      <w:proofErr w:type="spellEnd"/>
      <w:r>
        <w:t xml:space="preserve"> </w:t>
      </w:r>
      <w:proofErr w:type="spellStart"/>
      <w:r>
        <w:t>jarayonni</w:t>
      </w:r>
      <w:proofErr w:type="spellEnd"/>
      <w:r>
        <w:t xml:space="preserve"> </w:t>
      </w:r>
      <w:proofErr w:type="spellStart"/>
      <w:r>
        <w:t>bildiradi</w:t>
      </w:r>
      <w:proofErr w:type="spellEnd"/>
      <w:r>
        <w:t xml:space="preserve">. </w:t>
      </w:r>
      <w:proofErr w:type="spellStart"/>
      <w:r>
        <w:t>Ayniqsa</w:t>
      </w:r>
      <w:proofErr w:type="spellEnd"/>
      <w:r>
        <w:t xml:space="preserve"> </w:t>
      </w:r>
      <w:proofErr w:type="spellStart"/>
      <w:r>
        <w:t>simptomlarning</w:t>
      </w:r>
      <w:proofErr w:type="spellEnd"/>
      <w:r>
        <w:t xml:space="preserve"> </w:t>
      </w:r>
      <w:proofErr w:type="spellStart"/>
      <w:r>
        <w:t>qancha</w:t>
      </w:r>
      <w:proofErr w:type="spellEnd"/>
      <w:r>
        <w:t xml:space="preserve"> </w:t>
      </w:r>
      <w:proofErr w:type="spellStart"/>
      <w:r>
        <w:t>vaqtdan</w:t>
      </w:r>
      <w:proofErr w:type="spellEnd"/>
      <w:r>
        <w:t xml:space="preserve"> </w:t>
      </w:r>
      <w:proofErr w:type="spellStart"/>
      <w:r>
        <w:t>beri</w:t>
      </w:r>
      <w:proofErr w:type="spellEnd"/>
      <w:r>
        <w:t xml:space="preserve"> </w:t>
      </w:r>
      <w:proofErr w:type="spellStart"/>
      <w:r>
        <w:t>davom</w:t>
      </w:r>
      <w:proofErr w:type="spellEnd"/>
      <w:r>
        <w:t xml:space="preserve"> </w:t>
      </w:r>
      <w:proofErr w:type="spellStart"/>
      <w:r>
        <w:t>etayotganini</w:t>
      </w:r>
      <w:proofErr w:type="spellEnd"/>
      <w:r>
        <w:t xml:space="preserve"> </w:t>
      </w:r>
      <w:proofErr w:type="spellStart"/>
      <w:r>
        <w:t>aytishda</w:t>
      </w:r>
      <w:proofErr w:type="spellEnd"/>
      <w:r>
        <w:t xml:space="preserve"> </w:t>
      </w:r>
      <w:proofErr w:type="spellStart"/>
      <w:r>
        <w:t>foydali</w:t>
      </w:r>
      <w:proofErr w:type="spellEnd"/>
      <w:r>
        <w:t>.</w:t>
      </w:r>
    </w:p>
    <w:p w14:paraId="7F4FF104" w14:textId="77777777" w:rsidR="006C7D2D" w:rsidRDefault="007615FB">
      <w:pPr>
        <w:pStyle w:val="a0"/>
      </w:pPr>
      <w:r>
        <w:t xml:space="preserve">I’ve been feeling progressively weaker for about two days. → </w:t>
      </w:r>
      <w:proofErr w:type="spellStart"/>
      <w:r>
        <w:t>Taxminan</w:t>
      </w:r>
      <w:proofErr w:type="spellEnd"/>
      <w:r>
        <w:t xml:space="preserve"> </w:t>
      </w:r>
      <w:proofErr w:type="spellStart"/>
      <w:r>
        <w:t>ikki</w:t>
      </w:r>
      <w:proofErr w:type="spellEnd"/>
      <w:r>
        <w:t xml:space="preserve"> </w:t>
      </w:r>
      <w:proofErr w:type="spellStart"/>
      <w:r>
        <w:t>kundan</w:t>
      </w:r>
      <w:proofErr w:type="spellEnd"/>
      <w:r>
        <w:t xml:space="preserve"> </w:t>
      </w:r>
      <w:proofErr w:type="spellStart"/>
      <w:r>
        <w:t>beri</w:t>
      </w:r>
      <w:proofErr w:type="spellEnd"/>
      <w:r>
        <w:t xml:space="preserve"> </w:t>
      </w:r>
      <w:proofErr w:type="spellStart"/>
      <w:r>
        <w:t>tobora</w:t>
      </w:r>
      <w:proofErr w:type="spellEnd"/>
      <w:r>
        <w:t xml:space="preserve"> </w:t>
      </w:r>
      <w:proofErr w:type="spellStart"/>
      <w:r>
        <w:t>kuchsizlanib</w:t>
      </w:r>
      <w:proofErr w:type="spellEnd"/>
      <w:r>
        <w:t xml:space="preserve"> </w:t>
      </w:r>
      <w:proofErr w:type="spellStart"/>
      <w:r>
        <w:t>boryapman</w:t>
      </w:r>
      <w:proofErr w:type="spellEnd"/>
      <w:r>
        <w:t>.</w:t>
      </w:r>
    </w:p>
    <w:p w14:paraId="38DE272E" w14:textId="77777777" w:rsidR="006C7D2D" w:rsidRDefault="007615FB">
      <w:pPr>
        <w:pStyle w:val="a0"/>
      </w:pPr>
      <w:r>
        <w:t xml:space="preserve">I’ve been having repeated episodes of fever and chills. → Bir </w:t>
      </w:r>
      <w:proofErr w:type="spellStart"/>
      <w:r>
        <w:t>necha</w:t>
      </w:r>
      <w:proofErr w:type="spellEnd"/>
      <w:r>
        <w:t xml:space="preserve"> </w:t>
      </w:r>
      <w:proofErr w:type="spellStart"/>
      <w:r>
        <w:t>vaqtdan</w:t>
      </w:r>
      <w:proofErr w:type="spellEnd"/>
      <w:r>
        <w:t xml:space="preserve"> </w:t>
      </w:r>
      <w:proofErr w:type="spellStart"/>
      <w:r>
        <w:t>beri</w:t>
      </w:r>
      <w:proofErr w:type="spellEnd"/>
      <w:r>
        <w:t xml:space="preserve"> </w:t>
      </w:r>
      <w:proofErr w:type="spellStart"/>
      <w:r>
        <w:t>isitma</w:t>
      </w:r>
      <w:proofErr w:type="spellEnd"/>
      <w:r>
        <w:t xml:space="preserve"> </w:t>
      </w:r>
      <w:proofErr w:type="spellStart"/>
      <w:r>
        <w:t>va</w:t>
      </w:r>
      <w:proofErr w:type="spellEnd"/>
      <w:r>
        <w:t xml:space="preserve"> </w:t>
      </w:r>
      <w:proofErr w:type="spellStart"/>
      <w:r>
        <w:t>titroq</w:t>
      </w:r>
      <w:proofErr w:type="spellEnd"/>
      <w:r>
        <w:t xml:space="preserve"> </w:t>
      </w:r>
      <w:proofErr w:type="spellStart"/>
      <w:r>
        <w:t>xurujlari</w:t>
      </w:r>
      <w:proofErr w:type="spellEnd"/>
      <w:r>
        <w:t xml:space="preserve"> </w:t>
      </w:r>
      <w:proofErr w:type="spellStart"/>
      <w:r>
        <w:t>takrorlanmoqda</w:t>
      </w:r>
      <w:proofErr w:type="spellEnd"/>
      <w:r>
        <w:t>.</w:t>
      </w:r>
    </w:p>
    <w:p w14:paraId="3D91EBF3" w14:textId="77777777" w:rsidR="006C7D2D" w:rsidRDefault="007615FB">
      <w:pPr>
        <w:pStyle w:val="a0"/>
      </w:pPr>
      <w:r>
        <w:t xml:space="preserve">Have you been coughing? → </w:t>
      </w:r>
      <w:proofErr w:type="spellStart"/>
      <w:r>
        <w:t>Sizda</w:t>
      </w:r>
      <w:proofErr w:type="spellEnd"/>
      <w:r>
        <w:t xml:space="preserve"> </w:t>
      </w:r>
      <w:proofErr w:type="spellStart"/>
      <w:proofErr w:type="gramStart"/>
      <w:r>
        <w:t>yo‘</w:t>
      </w:r>
      <w:proofErr w:type="gramEnd"/>
      <w:r>
        <w:t>tal</w:t>
      </w:r>
      <w:proofErr w:type="spellEnd"/>
      <w:r>
        <w:t xml:space="preserve"> </w:t>
      </w:r>
      <w:proofErr w:type="spellStart"/>
      <w:r>
        <w:t>davom</w:t>
      </w:r>
      <w:proofErr w:type="spellEnd"/>
      <w:r>
        <w:t xml:space="preserve"> </w:t>
      </w:r>
      <w:proofErr w:type="spellStart"/>
      <w:r>
        <w:t>etyaptimi</w:t>
      </w:r>
      <w:proofErr w:type="spellEnd"/>
      <w:r>
        <w:t>?</w:t>
      </w:r>
    </w:p>
    <w:p w14:paraId="221593C2" w14:textId="77777777" w:rsidR="006C7D2D" w:rsidRDefault="007615FB">
      <w:r>
        <w:t xml:space="preserve">Passive Voice — </w:t>
      </w:r>
      <w:proofErr w:type="spellStart"/>
      <w:r>
        <w:t>ish-harakatni</w:t>
      </w:r>
      <w:proofErr w:type="spellEnd"/>
      <w:r>
        <w:t xml:space="preserve"> </w:t>
      </w:r>
      <w:proofErr w:type="spellStart"/>
      <w:r>
        <w:t>kim</w:t>
      </w:r>
      <w:proofErr w:type="spellEnd"/>
      <w:r>
        <w:t xml:space="preserve"> </w:t>
      </w:r>
      <w:proofErr w:type="spellStart"/>
      <w:r>
        <w:t>bajarganidan</w:t>
      </w:r>
      <w:proofErr w:type="spellEnd"/>
      <w:r>
        <w:t xml:space="preserve"> </w:t>
      </w:r>
      <w:proofErr w:type="spellStart"/>
      <w:proofErr w:type="gramStart"/>
      <w:r>
        <w:t>ko‘</w:t>
      </w:r>
      <w:proofErr w:type="gramEnd"/>
      <w:r>
        <w:t>ra</w:t>
      </w:r>
      <w:proofErr w:type="spellEnd"/>
      <w:r>
        <w:t xml:space="preserve">, </w:t>
      </w:r>
      <w:proofErr w:type="spellStart"/>
      <w:r>
        <w:t>bajarilayotgan</w:t>
      </w:r>
      <w:proofErr w:type="spellEnd"/>
      <w:r>
        <w:t xml:space="preserve"> </w:t>
      </w:r>
      <w:proofErr w:type="spellStart"/>
      <w:r>
        <w:t>ish</w:t>
      </w:r>
      <w:proofErr w:type="spellEnd"/>
      <w:r>
        <w:t xml:space="preserve"> </w:t>
      </w:r>
      <w:proofErr w:type="spellStart"/>
      <w:r>
        <w:t>yoki</w:t>
      </w:r>
      <w:proofErr w:type="spellEnd"/>
      <w:r>
        <w:t xml:space="preserve"> </w:t>
      </w:r>
      <w:proofErr w:type="spellStart"/>
      <w:r>
        <w:t>tibbiy</w:t>
      </w:r>
      <w:proofErr w:type="spellEnd"/>
      <w:r>
        <w:t xml:space="preserve"> </w:t>
      </w:r>
      <w:proofErr w:type="spellStart"/>
      <w:r>
        <w:t>jarayon</w:t>
      </w:r>
      <w:proofErr w:type="spellEnd"/>
      <w:r>
        <w:t xml:space="preserve"> </w:t>
      </w:r>
      <w:proofErr w:type="spellStart"/>
      <w:r>
        <w:t>muhim</w:t>
      </w:r>
      <w:proofErr w:type="spellEnd"/>
      <w:r>
        <w:t xml:space="preserve"> </w:t>
      </w:r>
      <w:proofErr w:type="spellStart"/>
      <w:r>
        <w:t>bo‘lganda</w:t>
      </w:r>
      <w:proofErr w:type="spellEnd"/>
      <w:r>
        <w:t xml:space="preserve"> </w:t>
      </w:r>
      <w:proofErr w:type="spellStart"/>
      <w:r>
        <w:t>ishlatiladi</w:t>
      </w:r>
      <w:proofErr w:type="spellEnd"/>
      <w:r>
        <w:t>.</w:t>
      </w:r>
    </w:p>
    <w:p w14:paraId="30D24215" w14:textId="77777777" w:rsidR="006C7D2D" w:rsidRDefault="007615FB">
      <w:pPr>
        <w:pStyle w:val="a0"/>
      </w:pPr>
      <w:r>
        <w:t xml:space="preserve">Blood samples will be taken. → </w:t>
      </w:r>
      <w:proofErr w:type="spellStart"/>
      <w:r>
        <w:t>Qon</w:t>
      </w:r>
      <w:proofErr w:type="spellEnd"/>
      <w:r>
        <w:t xml:space="preserve"> </w:t>
      </w:r>
      <w:proofErr w:type="spellStart"/>
      <w:r>
        <w:t>namunalari</w:t>
      </w:r>
      <w:proofErr w:type="spellEnd"/>
      <w:r>
        <w:t xml:space="preserve"> </w:t>
      </w:r>
      <w:proofErr w:type="spellStart"/>
      <w:r>
        <w:t>olinadi</w:t>
      </w:r>
      <w:proofErr w:type="spellEnd"/>
      <w:r>
        <w:t>.</w:t>
      </w:r>
    </w:p>
    <w:p w14:paraId="0D3DF9D9" w14:textId="77777777" w:rsidR="006C7D2D" w:rsidRDefault="007615FB">
      <w:pPr>
        <w:pStyle w:val="a0"/>
      </w:pPr>
      <w:r>
        <w:t xml:space="preserve">Supplemental oxygen will be given. → </w:t>
      </w:r>
      <w:proofErr w:type="spellStart"/>
      <w:proofErr w:type="gramStart"/>
      <w:r>
        <w:t>Qo‘</w:t>
      </w:r>
      <w:proofErr w:type="gramEnd"/>
      <w:r>
        <w:t>shimcha</w:t>
      </w:r>
      <w:proofErr w:type="spellEnd"/>
      <w:r>
        <w:t xml:space="preserve"> </w:t>
      </w:r>
      <w:proofErr w:type="spellStart"/>
      <w:r>
        <w:t>kislorod</w:t>
      </w:r>
      <w:proofErr w:type="spellEnd"/>
      <w:r>
        <w:t xml:space="preserve"> </w:t>
      </w:r>
      <w:proofErr w:type="spellStart"/>
      <w:r>
        <w:t>beriladi</w:t>
      </w:r>
      <w:proofErr w:type="spellEnd"/>
      <w:r>
        <w:t>.</w:t>
      </w:r>
    </w:p>
    <w:p w14:paraId="1DA6A19F" w14:textId="77777777" w:rsidR="006C7D2D" w:rsidRDefault="007615FB">
      <w:pPr>
        <w:pStyle w:val="a0"/>
      </w:pPr>
      <w:r>
        <w:t xml:space="preserve">Your response will be monitored closely. → </w:t>
      </w:r>
      <w:proofErr w:type="spellStart"/>
      <w:r>
        <w:t>Siz</w:t>
      </w:r>
      <w:r>
        <w:t>ning</w:t>
      </w:r>
      <w:proofErr w:type="spellEnd"/>
      <w:r>
        <w:t xml:space="preserve"> </w:t>
      </w:r>
      <w:proofErr w:type="spellStart"/>
      <w:r>
        <w:t>holatingiz</w:t>
      </w:r>
      <w:proofErr w:type="spellEnd"/>
      <w:r>
        <w:t>/</w:t>
      </w:r>
      <w:proofErr w:type="spellStart"/>
      <w:r>
        <w:t>javobingiz</w:t>
      </w:r>
      <w:proofErr w:type="spellEnd"/>
      <w:r>
        <w:t xml:space="preserve"> </w:t>
      </w:r>
      <w:proofErr w:type="spellStart"/>
      <w:r>
        <w:t>yaqindan</w:t>
      </w:r>
      <w:proofErr w:type="spellEnd"/>
      <w:r>
        <w:t xml:space="preserve"> </w:t>
      </w:r>
      <w:proofErr w:type="spellStart"/>
      <w:r>
        <w:t>kuzatiladi</w:t>
      </w:r>
      <w:proofErr w:type="spellEnd"/>
      <w:r>
        <w:t>.</w:t>
      </w:r>
    </w:p>
    <w:p w14:paraId="1C93158C" w14:textId="77777777" w:rsidR="006C7D2D" w:rsidRDefault="007615FB">
      <w:pPr>
        <w:pStyle w:val="a0"/>
      </w:pPr>
      <w:r>
        <w:t xml:space="preserve">Intravenous access has been established. → Vena </w:t>
      </w:r>
      <w:proofErr w:type="spellStart"/>
      <w:r>
        <w:t>ichiga</w:t>
      </w:r>
      <w:proofErr w:type="spellEnd"/>
      <w:r>
        <w:t xml:space="preserve"> </w:t>
      </w:r>
      <w:proofErr w:type="spellStart"/>
      <w:r>
        <w:t>kirish</w:t>
      </w:r>
      <w:proofErr w:type="spellEnd"/>
      <w:r>
        <w:t xml:space="preserve"> </w:t>
      </w:r>
      <w:proofErr w:type="spellStart"/>
      <w:proofErr w:type="gramStart"/>
      <w:r>
        <w:t>yo‘</w:t>
      </w:r>
      <w:proofErr w:type="gramEnd"/>
      <w:r>
        <w:t>li</w:t>
      </w:r>
      <w:proofErr w:type="spellEnd"/>
      <w:r>
        <w:t xml:space="preserve"> </w:t>
      </w:r>
      <w:proofErr w:type="spellStart"/>
      <w:r>
        <w:t>o‘rnatilgan</w:t>
      </w:r>
      <w:proofErr w:type="spellEnd"/>
      <w:r>
        <w:t>.</w:t>
      </w:r>
    </w:p>
    <w:p w14:paraId="51AE6BF5" w14:textId="77777777" w:rsidR="006C7D2D" w:rsidRDefault="007615FB">
      <w:r>
        <w:rPr>
          <w:b/>
          <w:sz w:val="26"/>
        </w:rPr>
        <w:t>8. KEY CLINICAL LANGUAGE</w:t>
      </w:r>
    </w:p>
    <w:p w14:paraId="2B707683" w14:textId="77777777" w:rsidR="006C7D2D" w:rsidRDefault="007615FB">
      <w:r>
        <w:t xml:space="preserve">feel progressively weaker — </w:t>
      </w:r>
      <w:proofErr w:type="spellStart"/>
      <w:r>
        <w:t>tobora</w:t>
      </w:r>
      <w:proofErr w:type="spellEnd"/>
      <w:r>
        <w:t xml:space="preserve"> </w:t>
      </w:r>
      <w:proofErr w:type="spellStart"/>
      <w:r>
        <w:t>kuchsizlanib</w:t>
      </w:r>
      <w:proofErr w:type="spellEnd"/>
      <w:r>
        <w:t xml:space="preserve"> </w:t>
      </w:r>
      <w:proofErr w:type="spellStart"/>
      <w:r>
        <w:t>bormoq</w:t>
      </w:r>
      <w:proofErr w:type="spellEnd"/>
      <w:r>
        <w:t xml:space="preserve"> — </w:t>
      </w:r>
      <w:proofErr w:type="spellStart"/>
      <w:r>
        <w:t>постепенно</w:t>
      </w:r>
      <w:proofErr w:type="spellEnd"/>
      <w:r>
        <w:t xml:space="preserve"> </w:t>
      </w:r>
      <w:proofErr w:type="spellStart"/>
      <w:r>
        <w:t>чувствовать</w:t>
      </w:r>
      <w:proofErr w:type="spellEnd"/>
      <w:r>
        <w:t xml:space="preserve"> </w:t>
      </w:r>
      <w:proofErr w:type="spellStart"/>
      <w:r>
        <w:t>слабость</w:t>
      </w:r>
      <w:proofErr w:type="spellEnd"/>
    </w:p>
    <w:p w14:paraId="147F57A2" w14:textId="77777777" w:rsidR="006C7D2D" w:rsidRDefault="007615FB">
      <w:r>
        <w:t>repeated epis</w:t>
      </w:r>
      <w:r>
        <w:t xml:space="preserve">odes of fever and chills — </w:t>
      </w:r>
      <w:proofErr w:type="spellStart"/>
      <w:r>
        <w:t>takroriy</w:t>
      </w:r>
      <w:proofErr w:type="spellEnd"/>
      <w:r>
        <w:t xml:space="preserve"> </w:t>
      </w:r>
      <w:proofErr w:type="spellStart"/>
      <w:r>
        <w:t>isitma</w:t>
      </w:r>
      <w:proofErr w:type="spellEnd"/>
      <w:r>
        <w:t xml:space="preserve"> </w:t>
      </w:r>
      <w:proofErr w:type="spellStart"/>
      <w:r>
        <w:t>va</w:t>
      </w:r>
      <w:proofErr w:type="spellEnd"/>
      <w:r>
        <w:t xml:space="preserve"> </w:t>
      </w:r>
      <w:proofErr w:type="spellStart"/>
      <w:r>
        <w:t>titroq</w:t>
      </w:r>
      <w:proofErr w:type="spellEnd"/>
      <w:r>
        <w:t xml:space="preserve"> </w:t>
      </w:r>
      <w:proofErr w:type="spellStart"/>
      <w:r>
        <w:t>xurujlari</w:t>
      </w:r>
      <w:proofErr w:type="spellEnd"/>
      <w:r>
        <w:t xml:space="preserve"> — </w:t>
      </w:r>
      <w:proofErr w:type="spellStart"/>
      <w:r>
        <w:t>повторные</w:t>
      </w:r>
      <w:proofErr w:type="spellEnd"/>
      <w:r>
        <w:t xml:space="preserve"> </w:t>
      </w:r>
      <w:proofErr w:type="spellStart"/>
      <w:r>
        <w:t>приступы</w:t>
      </w:r>
      <w:proofErr w:type="spellEnd"/>
      <w:r>
        <w:t xml:space="preserve"> </w:t>
      </w:r>
      <w:proofErr w:type="spellStart"/>
      <w:r>
        <w:t>жара</w:t>
      </w:r>
      <w:proofErr w:type="spellEnd"/>
      <w:r>
        <w:t xml:space="preserve"> и </w:t>
      </w:r>
      <w:proofErr w:type="spellStart"/>
      <w:r>
        <w:t>озноба</w:t>
      </w:r>
      <w:proofErr w:type="spellEnd"/>
    </w:p>
    <w:p w14:paraId="7451A5BC" w14:textId="77777777" w:rsidR="006C7D2D" w:rsidRDefault="007615FB">
      <w:r>
        <w:lastRenderedPageBreak/>
        <w:t xml:space="preserve">short of breath — </w:t>
      </w:r>
      <w:proofErr w:type="spellStart"/>
      <w:r>
        <w:t>nafas</w:t>
      </w:r>
      <w:proofErr w:type="spellEnd"/>
      <w:r>
        <w:t xml:space="preserve"> </w:t>
      </w:r>
      <w:proofErr w:type="spellStart"/>
      <w:r>
        <w:t>qisishi</w:t>
      </w:r>
      <w:proofErr w:type="spellEnd"/>
      <w:r>
        <w:t xml:space="preserve"> — </w:t>
      </w:r>
      <w:proofErr w:type="spellStart"/>
      <w:r>
        <w:t>одышка</w:t>
      </w:r>
      <w:proofErr w:type="spellEnd"/>
    </w:p>
    <w:p w14:paraId="7B500CDD" w14:textId="77777777" w:rsidR="006C7D2D" w:rsidRDefault="007615FB">
      <w:r>
        <w:t xml:space="preserve">become confused — </w:t>
      </w:r>
      <w:proofErr w:type="spellStart"/>
      <w:r>
        <w:t>hushi</w:t>
      </w:r>
      <w:proofErr w:type="spellEnd"/>
      <w:r>
        <w:t>/</w:t>
      </w:r>
      <w:proofErr w:type="spellStart"/>
      <w:r>
        <w:t>chalkash</w:t>
      </w:r>
      <w:proofErr w:type="spellEnd"/>
      <w:r>
        <w:t xml:space="preserve"> </w:t>
      </w:r>
      <w:proofErr w:type="spellStart"/>
      <w:r>
        <w:t>fikrlashi</w:t>
      </w:r>
      <w:proofErr w:type="spellEnd"/>
      <w:r>
        <w:t xml:space="preserve"> </w:t>
      </w:r>
      <w:proofErr w:type="spellStart"/>
      <w:r>
        <w:t>kuchaymoq</w:t>
      </w:r>
      <w:proofErr w:type="spellEnd"/>
      <w:r>
        <w:t xml:space="preserve"> — </w:t>
      </w:r>
      <w:proofErr w:type="spellStart"/>
      <w:r>
        <w:t>становиться</w:t>
      </w:r>
      <w:proofErr w:type="spellEnd"/>
      <w:r>
        <w:t xml:space="preserve"> </w:t>
      </w:r>
      <w:proofErr w:type="spellStart"/>
      <w:r>
        <w:t>спутанным</w:t>
      </w:r>
      <w:proofErr w:type="spellEnd"/>
    </w:p>
    <w:p w14:paraId="490A65F5" w14:textId="77777777" w:rsidR="006C7D2D" w:rsidRDefault="007615FB">
      <w:r>
        <w:t xml:space="preserve">almost faint — </w:t>
      </w:r>
      <w:proofErr w:type="spellStart"/>
      <w:r>
        <w:t>deyarli</w:t>
      </w:r>
      <w:proofErr w:type="spellEnd"/>
      <w:r>
        <w:t xml:space="preserve"> </w:t>
      </w:r>
      <w:proofErr w:type="spellStart"/>
      <w:r>
        <w:t>hushidan</w:t>
      </w:r>
      <w:proofErr w:type="spellEnd"/>
      <w:r>
        <w:t xml:space="preserve"> </w:t>
      </w:r>
      <w:proofErr w:type="spellStart"/>
      <w:r>
        <w:t>ketmoq</w:t>
      </w:r>
      <w:proofErr w:type="spellEnd"/>
      <w:r>
        <w:t xml:space="preserve"> —</w:t>
      </w:r>
      <w:r>
        <w:t xml:space="preserve"> </w:t>
      </w:r>
      <w:proofErr w:type="spellStart"/>
      <w:r>
        <w:t>чуть</w:t>
      </w:r>
      <w:proofErr w:type="spellEnd"/>
      <w:r>
        <w:t xml:space="preserve"> </w:t>
      </w:r>
      <w:proofErr w:type="spellStart"/>
      <w:r>
        <w:t>не</w:t>
      </w:r>
      <w:proofErr w:type="spellEnd"/>
      <w:r>
        <w:t xml:space="preserve"> </w:t>
      </w:r>
      <w:proofErr w:type="spellStart"/>
      <w:r>
        <w:t>потерять</w:t>
      </w:r>
      <w:proofErr w:type="spellEnd"/>
      <w:r>
        <w:t xml:space="preserve"> </w:t>
      </w:r>
      <w:proofErr w:type="spellStart"/>
      <w:r>
        <w:t>сознание</w:t>
      </w:r>
      <w:proofErr w:type="spellEnd"/>
    </w:p>
    <w:p w14:paraId="2EF64298" w14:textId="77777777" w:rsidR="006C7D2D" w:rsidRDefault="007615FB">
      <w:r>
        <w:t xml:space="preserve">severe systemic infection — </w:t>
      </w:r>
      <w:proofErr w:type="spellStart"/>
      <w:proofErr w:type="gramStart"/>
      <w:r>
        <w:t>og‘</w:t>
      </w:r>
      <w:proofErr w:type="gramEnd"/>
      <w:r>
        <w:t>ir</w:t>
      </w:r>
      <w:proofErr w:type="spellEnd"/>
      <w:r>
        <w:t xml:space="preserve"> </w:t>
      </w:r>
      <w:proofErr w:type="spellStart"/>
      <w:r>
        <w:t>tizimli</w:t>
      </w:r>
      <w:proofErr w:type="spellEnd"/>
      <w:r>
        <w:t xml:space="preserve"> </w:t>
      </w:r>
      <w:proofErr w:type="spellStart"/>
      <w:r>
        <w:t>infeksiya</w:t>
      </w:r>
      <w:proofErr w:type="spellEnd"/>
      <w:r>
        <w:t xml:space="preserve"> — </w:t>
      </w:r>
      <w:proofErr w:type="spellStart"/>
      <w:r>
        <w:t>тяжёлая</w:t>
      </w:r>
      <w:proofErr w:type="spellEnd"/>
      <w:r>
        <w:t xml:space="preserve"> </w:t>
      </w:r>
      <w:proofErr w:type="spellStart"/>
      <w:r>
        <w:t>системная</w:t>
      </w:r>
      <w:proofErr w:type="spellEnd"/>
      <w:r>
        <w:t xml:space="preserve"> </w:t>
      </w:r>
      <w:proofErr w:type="spellStart"/>
      <w:r>
        <w:t>инфекция</w:t>
      </w:r>
      <w:proofErr w:type="spellEnd"/>
    </w:p>
    <w:p w14:paraId="38658BD9" w14:textId="77777777" w:rsidR="006C7D2D" w:rsidRDefault="007615FB">
      <w:r>
        <w:t xml:space="preserve">life-threatening — </w:t>
      </w:r>
      <w:proofErr w:type="spellStart"/>
      <w:r>
        <w:t>hayot</w:t>
      </w:r>
      <w:proofErr w:type="spellEnd"/>
      <w:r>
        <w:t xml:space="preserve"> </w:t>
      </w:r>
      <w:proofErr w:type="spellStart"/>
      <w:r>
        <w:t>uchun</w:t>
      </w:r>
      <w:proofErr w:type="spellEnd"/>
      <w:r>
        <w:t xml:space="preserve"> </w:t>
      </w:r>
      <w:proofErr w:type="spellStart"/>
      <w:r>
        <w:t>xavfli</w:t>
      </w:r>
      <w:proofErr w:type="spellEnd"/>
      <w:r>
        <w:t xml:space="preserve"> — </w:t>
      </w:r>
      <w:proofErr w:type="spellStart"/>
      <w:r>
        <w:t>угрожающий</w:t>
      </w:r>
      <w:proofErr w:type="spellEnd"/>
      <w:r>
        <w:t xml:space="preserve"> </w:t>
      </w:r>
      <w:proofErr w:type="spellStart"/>
      <w:r>
        <w:t>жизни</w:t>
      </w:r>
      <w:proofErr w:type="spellEnd"/>
    </w:p>
    <w:p w14:paraId="2AB2DA60" w14:textId="77777777" w:rsidR="006C7D2D" w:rsidRDefault="007615FB">
      <w:r>
        <w:t xml:space="preserve">blood cultures — </w:t>
      </w:r>
      <w:proofErr w:type="spellStart"/>
      <w:r>
        <w:t>qon</w:t>
      </w:r>
      <w:proofErr w:type="spellEnd"/>
      <w:r>
        <w:t xml:space="preserve"> </w:t>
      </w:r>
      <w:proofErr w:type="spellStart"/>
      <w:r>
        <w:t>kulturasi</w:t>
      </w:r>
      <w:proofErr w:type="spellEnd"/>
      <w:r>
        <w:t xml:space="preserve"> — </w:t>
      </w:r>
      <w:proofErr w:type="spellStart"/>
      <w:r>
        <w:t>посев</w:t>
      </w:r>
      <w:proofErr w:type="spellEnd"/>
      <w:r>
        <w:t xml:space="preserve"> </w:t>
      </w:r>
      <w:proofErr w:type="spellStart"/>
      <w:r>
        <w:t>крови</w:t>
      </w:r>
      <w:proofErr w:type="spellEnd"/>
    </w:p>
    <w:p w14:paraId="2A7066D9" w14:textId="77777777" w:rsidR="006C7D2D" w:rsidRDefault="007615FB">
      <w:r>
        <w:t xml:space="preserve">full blood count — </w:t>
      </w:r>
      <w:proofErr w:type="spellStart"/>
      <w:r>
        <w:t>umumiy</w:t>
      </w:r>
      <w:proofErr w:type="spellEnd"/>
      <w:r>
        <w:t xml:space="preserve"> </w:t>
      </w:r>
      <w:proofErr w:type="spellStart"/>
      <w:r>
        <w:t>qon</w:t>
      </w:r>
      <w:proofErr w:type="spellEnd"/>
      <w:r>
        <w:t xml:space="preserve"> </w:t>
      </w:r>
      <w:proofErr w:type="spellStart"/>
      <w:r>
        <w:t>tahlili</w:t>
      </w:r>
      <w:proofErr w:type="spellEnd"/>
      <w:r>
        <w:t xml:space="preserve"> — </w:t>
      </w:r>
      <w:proofErr w:type="spellStart"/>
      <w:r>
        <w:t>общий</w:t>
      </w:r>
      <w:proofErr w:type="spellEnd"/>
      <w:r>
        <w:t xml:space="preserve"> </w:t>
      </w:r>
      <w:proofErr w:type="spellStart"/>
      <w:r>
        <w:t>анализ</w:t>
      </w:r>
      <w:proofErr w:type="spellEnd"/>
      <w:r>
        <w:t xml:space="preserve"> </w:t>
      </w:r>
      <w:proofErr w:type="spellStart"/>
      <w:r>
        <w:t>крови</w:t>
      </w:r>
      <w:proofErr w:type="spellEnd"/>
    </w:p>
    <w:p w14:paraId="352661BC" w14:textId="77777777" w:rsidR="006C7D2D" w:rsidRDefault="007615FB">
      <w:r>
        <w:t xml:space="preserve">renal function — </w:t>
      </w:r>
      <w:proofErr w:type="spellStart"/>
      <w:r>
        <w:t>buyrak</w:t>
      </w:r>
      <w:proofErr w:type="spellEnd"/>
      <w:r>
        <w:t xml:space="preserve"> </w:t>
      </w:r>
      <w:proofErr w:type="spellStart"/>
      <w:r>
        <w:t>faoliyati</w:t>
      </w:r>
      <w:proofErr w:type="spellEnd"/>
      <w:r>
        <w:t xml:space="preserve"> — </w:t>
      </w:r>
      <w:proofErr w:type="spellStart"/>
      <w:r>
        <w:t>функция</w:t>
      </w:r>
      <w:proofErr w:type="spellEnd"/>
      <w:r>
        <w:t xml:space="preserve"> </w:t>
      </w:r>
      <w:proofErr w:type="spellStart"/>
      <w:r>
        <w:t>почек</w:t>
      </w:r>
      <w:proofErr w:type="spellEnd"/>
    </w:p>
    <w:p w14:paraId="1C80270A" w14:textId="77777777" w:rsidR="006C7D2D" w:rsidRDefault="007615FB">
      <w:r>
        <w:t xml:space="preserve">lactate — </w:t>
      </w:r>
      <w:proofErr w:type="spellStart"/>
      <w:r>
        <w:t>laktat</w:t>
      </w:r>
      <w:proofErr w:type="spellEnd"/>
      <w:r>
        <w:t xml:space="preserve"> — </w:t>
      </w:r>
      <w:proofErr w:type="spellStart"/>
      <w:r>
        <w:t>лактат</w:t>
      </w:r>
      <w:proofErr w:type="spellEnd"/>
    </w:p>
    <w:p w14:paraId="7B6677E1" w14:textId="77777777" w:rsidR="006C7D2D" w:rsidRDefault="007615FB">
      <w:r>
        <w:t xml:space="preserve">supplemental oxygen — </w:t>
      </w:r>
      <w:proofErr w:type="spellStart"/>
      <w:proofErr w:type="gramStart"/>
      <w:r>
        <w:t>qo‘</w:t>
      </w:r>
      <w:proofErr w:type="gramEnd"/>
      <w:r>
        <w:t>shimcha</w:t>
      </w:r>
      <w:proofErr w:type="spellEnd"/>
      <w:r>
        <w:t xml:space="preserve"> </w:t>
      </w:r>
      <w:proofErr w:type="spellStart"/>
      <w:r>
        <w:t>kislorod</w:t>
      </w:r>
      <w:proofErr w:type="spellEnd"/>
      <w:r>
        <w:t xml:space="preserve"> — </w:t>
      </w:r>
      <w:proofErr w:type="spellStart"/>
      <w:r>
        <w:t>дополнительный</w:t>
      </w:r>
      <w:proofErr w:type="spellEnd"/>
      <w:r>
        <w:t xml:space="preserve"> </w:t>
      </w:r>
      <w:proofErr w:type="spellStart"/>
      <w:r>
        <w:t>кислород</w:t>
      </w:r>
      <w:proofErr w:type="spellEnd"/>
    </w:p>
    <w:p w14:paraId="2511FD5C" w14:textId="77777777" w:rsidR="006C7D2D" w:rsidRDefault="007615FB">
      <w:r>
        <w:t xml:space="preserve">intravenous access — vena </w:t>
      </w:r>
      <w:proofErr w:type="spellStart"/>
      <w:r>
        <w:t>ichiga</w:t>
      </w:r>
      <w:proofErr w:type="spellEnd"/>
      <w:r>
        <w:t xml:space="preserve"> </w:t>
      </w:r>
      <w:proofErr w:type="spellStart"/>
      <w:r>
        <w:t>kirish</w:t>
      </w:r>
      <w:proofErr w:type="spellEnd"/>
      <w:r>
        <w:t xml:space="preserve"> </w:t>
      </w:r>
      <w:proofErr w:type="spellStart"/>
      <w:proofErr w:type="gramStart"/>
      <w:r>
        <w:t>yo‘</w:t>
      </w:r>
      <w:proofErr w:type="gramEnd"/>
      <w:r>
        <w:t>li</w:t>
      </w:r>
      <w:proofErr w:type="spellEnd"/>
      <w:r>
        <w:t xml:space="preserve"> — </w:t>
      </w:r>
      <w:proofErr w:type="spellStart"/>
      <w:r>
        <w:t>венозный</w:t>
      </w:r>
      <w:proofErr w:type="spellEnd"/>
      <w:r>
        <w:t xml:space="preserve"> </w:t>
      </w:r>
      <w:proofErr w:type="spellStart"/>
      <w:r>
        <w:t>доступ</w:t>
      </w:r>
      <w:proofErr w:type="spellEnd"/>
    </w:p>
    <w:p w14:paraId="3E316766" w14:textId="77777777" w:rsidR="006C7D2D" w:rsidRDefault="007615FB">
      <w:r>
        <w:t xml:space="preserve">antimicrobial treatment — </w:t>
      </w:r>
      <w:proofErr w:type="spellStart"/>
      <w:r>
        <w:t>antimikro</w:t>
      </w:r>
      <w:r>
        <w:t>b</w:t>
      </w:r>
      <w:proofErr w:type="spellEnd"/>
      <w:r>
        <w:t xml:space="preserve"> </w:t>
      </w:r>
      <w:proofErr w:type="spellStart"/>
      <w:r>
        <w:t>davolash</w:t>
      </w:r>
      <w:proofErr w:type="spellEnd"/>
      <w:r>
        <w:t xml:space="preserve"> — </w:t>
      </w:r>
      <w:proofErr w:type="spellStart"/>
      <w:r>
        <w:t>антимикробное</w:t>
      </w:r>
      <w:proofErr w:type="spellEnd"/>
      <w:r>
        <w:t xml:space="preserve"> </w:t>
      </w:r>
      <w:proofErr w:type="spellStart"/>
      <w:r>
        <w:t>лечение</w:t>
      </w:r>
      <w:proofErr w:type="spellEnd"/>
    </w:p>
    <w:p w14:paraId="085877A5" w14:textId="77777777" w:rsidR="006C7D2D" w:rsidRDefault="007615FB">
      <w:r>
        <w:t xml:space="preserve">empirically — </w:t>
      </w:r>
      <w:proofErr w:type="spellStart"/>
      <w:r>
        <w:t>empirik</w:t>
      </w:r>
      <w:proofErr w:type="spellEnd"/>
      <w:r>
        <w:t xml:space="preserve"> </w:t>
      </w:r>
      <w:proofErr w:type="spellStart"/>
      <w:r>
        <w:t>tarzda</w:t>
      </w:r>
      <w:proofErr w:type="spellEnd"/>
      <w:r>
        <w:t xml:space="preserve"> — </w:t>
      </w:r>
      <w:proofErr w:type="spellStart"/>
      <w:r>
        <w:t>эмпирически</w:t>
      </w:r>
      <w:proofErr w:type="spellEnd"/>
    </w:p>
    <w:p w14:paraId="44F2A246" w14:textId="77777777" w:rsidR="006C7D2D" w:rsidRDefault="007615FB">
      <w:r>
        <w:t xml:space="preserve">culture results — </w:t>
      </w:r>
      <w:proofErr w:type="spellStart"/>
      <w:r>
        <w:t>kultura</w:t>
      </w:r>
      <w:proofErr w:type="spellEnd"/>
      <w:r>
        <w:t xml:space="preserve"> </w:t>
      </w:r>
      <w:proofErr w:type="spellStart"/>
      <w:r>
        <w:t>natijalari</w:t>
      </w:r>
      <w:proofErr w:type="spellEnd"/>
      <w:r>
        <w:t xml:space="preserve"> — </w:t>
      </w:r>
      <w:proofErr w:type="spellStart"/>
      <w:r>
        <w:t>результаты</w:t>
      </w:r>
      <w:proofErr w:type="spellEnd"/>
      <w:r>
        <w:t xml:space="preserve"> </w:t>
      </w:r>
      <w:proofErr w:type="spellStart"/>
      <w:r>
        <w:t>посева</w:t>
      </w:r>
      <w:proofErr w:type="spellEnd"/>
    </w:p>
    <w:p w14:paraId="2B482D26" w14:textId="77777777" w:rsidR="006C7D2D" w:rsidRDefault="007615FB">
      <w:r>
        <w:t xml:space="preserve">organism and its sensitivities — </w:t>
      </w:r>
      <w:proofErr w:type="spellStart"/>
      <w:r>
        <w:t>mikroorganizm</w:t>
      </w:r>
      <w:proofErr w:type="spellEnd"/>
      <w:r>
        <w:t xml:space="preserve"> </w:t>
      </w:r>
      <w:proofErr w:type="spellStart"/>
      <w:r>
        <w:t>va</w:t>
      </w:r>
      <w:proofErr w:type="spellEnd"/>
      <w:r>
        <w:t xml:space="preserve"> </w:t>
      </w:r>
      <w:proofErr w:type="spellStart"/>
      <w:r>
        <w:t>uning</w:t>
      </w:r>
      <w:proofErr w:type="spellEnd"/>
      <w:r>
        <w:t xml:space="preserve"> </w:t>
      </w:r>
      <w:proofErr w:type="spellStart"/>
      <w:r>
        <w:t>sezuvchanligi</w:t>
      </w:r>
      <w:proofErr w:type="spellEnd"/>
      <w:r>
        <w:t xml:space="preserve"> — </w:t>
      </w:r>
      <w:proofErr w:type="spellStart"/>
      <w:r>
        <w:t>микроорганизм</w:t>
      </w:r>
      <w:proofErr w:type="spellEnd"/>
      <w:r>
        <w:t xml:space="preserve"> и </w:t>
      </w:r>
      <w:proofErr w:type="spellStart"/>
      <w:r>
        <w:t>его</w:t>
      </w:r>
      <w:proofErr w:type="spellEnd"/>
      <w:r>
        <w:t xml:space="preserve"> </w:t>
      </w:r>
      <w:proofErr w:type="spellStart"/>
      <w:r>
        <w:t>чувствительность</w:t>
      </w:r>
      <w:proofErr w:type="spellEnd"/>
    </w:p>
    <w:p w14:paraId="0AF8DCDB" w14:textId="77777777" w:rsidR="006C7D2D" w:rsidRDefault="007615FB">
      <w:r>
        <w:t>organ dysfun</w:t>
      </w:r>
      <w:r>
        <w:t xml:space="preserve">ction — </w:t>
      </w:r>
      <w:proofErr w:type="spellStart"/>
      <w:r>
        <w:t>a’zolar</w:t>
      </w:r>
      <w:proofErr w:type="spellEnd"/>
      <w:r>
        <w:t xml:space="preserve"> </w:t>
      </w:r>
      <w:proofErr w:type="spellStart"/>
      <w:r>
        <w:t>faoliyatining</w:t>
      </w:r>
      <w:proofErr w:type="spellEnd"/>
      <w:r>
        <w:t xml:space="preserve"> </w:t>
      </w:r>
      <w:proofErr w:type="spellStart"/>
      <w:r>
        <w:t>buzilishi</w:t>
      </w:r>
      <w:proofErr w:type="spellEnd"/>
      <w:r>
        <w:t xml:space="preserve"> — </w:t>
      </w:r>
      <w:proofErr w:type="spellStart"/>
      <w:r>
        <w:t>органная</w:t>
      </w:r>
      <w:proofErr w:type="spellEnd"/>
      <w:r>
        <w:t xml:space="preserve"> </w:t>
      </w:r>
      <w:proofErr w:type="spellStart"/>
      <w:r>
        <w:t>дисфункция</w:t>
      </w:r>
      <w:proofErr w:type="spellEnd"/>
    </w:p>
    <w:p w14:paraId="083D6D11" w14:textId="77777777" w:rsidR="006C7D2D" w:rsidRDefault="007615FB">
      <w:r>
        <w:t xml:space="preserve">safety-netting — </w:t>
      </w:r>
      <w:proofErr w:type="spellStart"/>
      <w:r>
        <w:t>keyingi</w:t>
      </w:r>
      <w:proofErr w:type="spellEnd"/>
      <w:r>
        <w:t xml:space="preserve"> </w:t>
      </w:r>
      <w:proofErr w:type="spellStart"/>
      <w:r>
        <w:t>xavfsizlik</w:t>
      </w:r>
      <w:proofErr w:type="spellEnd"/>
      <w:r>
        <w:t xml:space="preserve"> </w:t>
      </w:r>
      <w:proofErr w:type="spellStart"/>
      <w:proofErr w:type="gramStart"/>
      <w:r>
        <w:t>bo‘</w:t>
      </w:r>
      <w:proofErr w:type="gramEnd"/>
      <w:r>
        <w:t>yicha</w:t>
      </w:r>
      <w:proofErr w:type="spellEnd"/>
      <w:r>
        <w:t xml:space="preserve"> </w:t>
      </w:r>
      <w:proofErr w:type="spellStart"/>
      <w:r>
        <w:t>ko‘rsatmalar</w:t>
      </w:r>
      <w:proofErr w:type="spellEnd"/>
      <w:r>
        <w:t xml:space="preserve"> — </w:t>
      </w:r>
      <w:proofErr w:type="spellStart"/>
      <w:r>
        <w:t>рекомендации</w:t>
      </w:r>
      <w:proofErr w:type="spellEnd"/>
      <w:r>
        <w:t xml:space="preserve"> </w:t>
      </w:r>
      <w:proofErr w:type="spellStart"/>
      <w:r>
        <w:t>по</w:t>
      </w:r>
      <w:proofErr w:type="spellEnd"/>
      <w:r>
        <w:t xml:space="preserve"> </w:t>
      </w:r>
      <w:proofErr w:type="spellStart"/>
      <w:r>
        <w:t>безопасности</w:t>
      </w:r>
      <w:proofErr w:type="spellEnd"/>
      <w:r>
        <w:t xml:space="preserve"> и </w:t>
      </w:r>
      <w:proofErr w:type="spellStart"/>
      <w:r>
        <w:t>наблюдению</w:t>
      </w:r>
      <w:proofErr w:type="spellEnd"/>
    </w:p>
    <w:p w14:paraId="378DDECC" w14:textId="77777777" w:rsidR="006C7D2D" w:rsidRDefault="007615FB">
      <w:r>
        <w:rPr>
          <w:b/>
          <w:sz w:val="26"/>
        </w:rPr>
        <w:t>9. COMMON MISTAKES</w:t>
      </w:r>
    </w:p>
    <w:p w14:paraId="58A905BC" w14:textId="77777777" w:rsidR="006C7D2D" w:rsidRDefault="007615FB">
      <w:r>
        <w:t>❌</w:t>
      </w:r>
      <w:r>
        <w:t xml:space="preserve"> I am feeling weak </w:t>
      </w:r>
      <w:proofErr w:type="gramStart"/>
      <w:r>
        <w:t>since</w:t>
      </w:r>
      <w:proofErr w:type="gramEnd"/>
      <w:r>
        <w:t xml:space="preserve"> two days.</w:t>
      </w:r>
    </w:p>
    <w:p w14:paraId="674DDE07" w14:textId="77777777" w:rsidR="006C7D2D" w:rsidRDefault="007615FB">
      <w:r>
        <w:t>✅</w:t>
      </w:r>
      <w:r>
        <w:t xml:space="preserve"> I’ve been feeling weak for two days</w:t>
      </w:r>
      <w:r>
        <w:t>.</w:t>
      </w:r>
    </w:p>
    <w:p w14:paraId="314B9F7D" w14:textId="77777777" w:rsidR="006C7D2D" w:rsidRDefault="007615FB">
      <w:r>
        <w:t>Why: Present Perfect Continuous + for is appropriate for a continuing symptom.</w:t>
      </w:r>
    </w:p>
    <w:p w14:paraId="3D325C4C" w14:textId="77777777" w:rsidR="006C7D2D" w:rsidRDefault="007615FB">
      <w:r>
        <w:t>❌</w:t>
      </w:r>
      <w:r>
        <w:t xml:space="preserve"> How long are you feeling unwell?</w:t>
      </w:r>
    </w:p>
    <w:p w14:paraId="500B99F0" w14:textId="77777777" w:rsidR="006C7D2D" w:rsidRDefault="007615FB">
      <w:r>
        <w:t>✅</w:t>
      </w:r>
      <w:r>
        <w:t xml:space="preserve"> How long have you been feeling unwell?</w:t>
      </w:r>
    </w:p>
    <w:p w14:paraId="681D6D38" w14:textId="77777777" w:rsidR="006C7D2D" w:rsidRDefault="007615FB">
      <w:r>
        <w:t>Why: The question asks about a condition continuing up to now.</w:t>
      </w:r>
    </w:p>
    <w:p w14:paraId="4BF3DFCD" w14:textId="77777777" w:rsidR="006C7D2D" w:rsidRDefault="007615FB">
      <w:r>
        <w:t>❌</w:t>
      </w:r>
      <w:r>
        <w:t xml:space="preserve"> Blood samples will </w:t>
      </w:r>
      <w:proofErr w:type="spellStart"/>
      <w:proofErr w:type="gramStart"/>
      <w:r>
        <w:t>taken</w:t>
      </w:r>
      <w:proofErr w:type="spellEnd"/>
      <w:proofErr w:type="gramEnd"/>
      <w:r>
        <w:t>.</w:t>
      </w:r>
    </w:p>
    <w:p w14:paraId="65DD88DF" w14:textId="77777777" w:rsidR="006C7D2D" w:rsidRDefault="007615FB">
      <w:r>
        <w:lastRenderedPageBreak/>
        <w:t>✅</w:t>
      </w:r>
      <w:r>
        <w:t xml:space="preserve"> </w:t>
      </w:r>
      <w:r>
        <w:t>Blood samples will be taken.</w:t>
      </w:r>
    </w:p>
    <w:p w14:paraId="7ED8C533" w14:textId="77777777" w:rsidR="006C7D2D" w:rsidRDefault="007615FB">
      <w:r>
        <w:t>Why: Future Passive requires will be + past participle.</w:t>
      </w:r>
    </w:p>
    <w:p w14:paraId="5D122ED6" w14:textId="77777777" w:rsidR="006C7D2D" w:rsidRDefault="007615FB">
      <w:r>
        <w:t>❌</w:t>
      </w:r>
      <w:r>
        <w:t xml:space="preserve"> Oxygen will be </w:t>
      </w:r>
      <w:proofErr w:type="spellStart"/>
      <w:r>
        <w:t>give</w:t>
      </w:r>
      <w:proofErr w:type="spellEnd"/>
      <w:r>
        <w:t>.</w:t>
      </w:r>
    </w:p>
    <w:p w14:paraId="1D9BA495" w14:textId="77777777" w:rsidR="006C7D2D" w:rsidRDefault="007615FB">
      <w:r>
        <w:t>✅</w:t>
      </w:r>
      <w:r>
        <w:t xml:space="preserve"> Oxygen will be given.</w:t>
      </w:r>
    </w:p>
    <w:p w14:paraId="77059DA0" w14:textId="77777777" w:rsidR="006C7D2D" w:rsidRDefault="007615FB">
      <w:r>
        <w:t>Why: After be, use the past participle.</w:t>
      </w:r>
    </w:p>
    <w:p w14:paraId="2D7CF77D" w14:textId="77777777" w:rsidR="006C7D2D" w:rsidRDefault="007615FB">
      <w:r>
        <w:t>❌</w:t>
      </w:r>
      <w:r>
        <w:t xml:space="preserve"> Blood cultures can </w:t>
      </w:r>
      <w:proofErr w:type="spellStart"/>
      <w:proofErr w:type="gramStart"/>
      <w:r>
        <w:t>taken</w:t>
      </w:r>
      <w:proofErr w:type="spellEnd"/>
      <w:proofErr w:type="gramEnd"/>
      <w:r>
        <w:t xml:space="preserve"> before antibiotics are started.</w:t>
      </w:r>
    </w:p>
    <w:p w14:paraId="2E2F53B3" w14:textId="77777777" w:rsidR="006C7D2D" w:rsidRDefault="007615FB">
      <w:r>
        <w:t>✅</w:t>
      </w:r>
      <w:r>
        <w:t xml:space="preserve"> Blood cultures can be t</w:t>
      </w:r>
      <w:r>
        <w:t>aken before antibiotics are started.</w:t>
      </w:r>
    </w:p>
    <w:p w14:paraId="68AAB2F8" w14:textId="77777777" w:rsidR="006C7D2D" w:rsidRDefault="007615FB">
      <w:r>
        <w:t>Why: Modal Passive requires can + be + past participle.</w:t>
      </w:r>
    </w:p>
    <w:p w14:paraId="77A0D617" w14:textId="77777777" w:rsidR="006C7D2D" w:rsidRDefault="007615FB">
      <w:r>
        <w:rPr>
          <w:b/>
          <w:sz w:val="26"/>
        </w:rPr>
        <w:t>10. PRACTICE — COMPLETE THE SENTENCES</w:t>
      </w:r>
    </w:p>
    <w:p w14:paraId="7042362D" w14:textId="77777777" w:rsidR="006C7D2D" w:rsidRDefault="007615FB">
      <w:pPr>
        <w:pStyle w:val="a0"/>
      </w:pPr>
      <w:r>
        <w:t>1. How long ___ you been feeling unwell? (have / are)</w:t>
      </w:r>
    </w:p>
    <w:p w14:paraId="37254613" w14:textId="77777777" w:rsidR="006C7D2D" w:rsidRDefault="007615FB">
      <w:pPr>
        <w:pStyle w:val="a0"/>
      </w:pPr>
      <w:r>
        <w:t>2. I’ve been ___ progressively weaker. (feel / feeling)</w:t>
      </w:r>
    </w:p>
    <w:p w14:paraId="2BFE05C5" w14:textId="77777777" w:rsidR="006C7D2D" w:rsidRDefault="007615FB">
      <w:pPr>
        <w:pStyle w:val="a0"/>
      </w:pPr>
      <w:r>
        <w:t xml:space="preserve">3. Have you </w:t>
      </w:r>
      <w:r>
        <w:t>been ___? (cough / coughing)</w:t>
      </w:r>
    </w:p>
    <w:p w14:paraId="4B301941" w14:textId="77777777" w:rsidR="006C7D2D" w:rsidRDefault="007615FB">
      <w:pPr>
        <w:pStyle w:val="a0"/>
      </w:pPr>
      <w:r>
        <w:t xml:space="preserve">4. Blood cultures can ___ </w:t>
      </w:r>
      <w:proofErr w:type="spellStart"/>
      <w:r>
        <w:t>taken</w:t>
      </w:r>
      <w:proofErr w:type="spellEnd"/>
      <w:r>
        <w:t xml:space="preserve"> before antibiotics are started. (be / been)</w:t>
      </w:r>
    </w:p>
    <w:p w14:paraId="0F459F6B" w14:textId="77777777" w:rsidR="006C7D2D" w:rsidRDefault="007615FB">
      <w:pPr>
        <w:pStyle w:val="a0"/>
      </w:pPr>
      <w:r>
        <w:t xml:space="preserve">5. Blood samples will ___ </w:t>
      </w:r>
      <w:proofErr w:type="spellStart"/>
      <w:r>
        <w:t>taken</w:t>
      </w:r>
      <w:proofErr w:type="spellEnd"/>
      <w:r>
        <w:t xml:space="preserve"> for further tests. (be / been)</w:t>
      </w:r>
    </w:p>
    <w:p w14:paraId="7D018650" w14:textId="77777777" w:rsidR="006C7D2D" w:rsidRDefault="007615FB">
      <w:pPr>
        <w:pStyle w:val="a0"/>
      </w:pPr>
      <w:r>
        <w:t>6. Supplemental oxygen will be ___. (give / given)</w:t>
      </w:r>
    </w:p>
    <w:p w14:paraId="3E8A9EFA" w14:textId="77777777" w:rsidR="006C7D2D" w:rsidRDefault="007615FB">
      <w:pPr>
        <w:pStyle w:val="a0"/>
      </w:pPr>
      <w:r>
        <w:t>7. Intravenous access has been ___. (</w:t>
      </w:r>
      <w:r>
        <w:t>established / establish)</w:t>
      </w:r>
    </w:p>
    <w:p w14:paraId="6701B6A8" w14:textId="77777777" w:rsidR="006C7D2D" w:rsidRDefault="007615FB">
      <w:pPr>
        <w:pStyle w:val="a0"/>
      </w:pPr>
      <w:r>
        <w:t>8. Treatment may be ___ when culture results become available. (adjusted / adjust)</w:t>
      </w:r>
    </w:p>
    <w:p w14:paraId="47C94311" w14:textId="77777777" w:rsidR="006C7D2D" w:rsidRDefault="007615FB">
      <w:pPr>
        <w:pStyle w:val="a0"/>
      </w:pPr>
      <w:r>
        <w:t>9. Your response will be ___ closely. (monitor / monitored)</w:t>
      </w:r>
    </w:p>
    <w:p w14:paraId="0F1EBC92" w14:textId="77777777" w:rsidR="006C7D2D" w:rsidRDefault="007615FB">
      <w:pPr>
        <w:pStyle w:val="a0"/>
      </w:pPr>
      <w:r>
        <w:t>10. Higher-level care may be ___. (required / require)</w:t>
      </w:r>
    </w:p>
    <w:p w14:paraId="2934D4E7" w14:textId="77777777" w:rsidR="006C7D2D" w:rsidRDefault="007615FB">
      <w:r>
        <w:rPr>
          <w:b/>
          <w:sz w:val="26"/>
        </w:rPr>
        <w:t>11. CLINICAL SPEAKING PRACTICE</w:t>
      </w:r>
    </w:p>
    <w:p w14:paraId="6AD86DAB" w14:textId="77777777" w:rsidR="006C7D2D" w:rsidRDefault="007615FB">
      <w:pPr>
        <w:pStyle w:val="a0"/>
      </w:pPr>
      <w:r>
        <w:t>As</w:t>
      </w:r>
      <w:r>
        <w:t>k the patient how long they have been feeling unwell.</w:t>
      </w:r>
    </w:p>
    <w:p w14:paraId="0BF42B77" w14:textId="77777777" w:rsidR="006C7D2D" w:rsidRDefault="007615FB">
      <w:pPr>
        <w:pStyle w:val="a0"/>
      </w:pPr>
      <w:r>
        <w:t>Ask about ongoing cough, fever, chills, and shortness of breath.</w:t>
      </w:r>
    </w:p>
    <w:p w14:paraId="31342EE7" w14:textId="77777777" w:rsidR="006C7D2D" w:rsidRDefault="007615FB">
      <w:pPr>
        <w:pStyle w:val="a0"/>
      </w:pPr>
      <w:r>
        <w:t>Ask whether the patient has recently been treated for an infection.</w:t>
      </w:r>
    </w:p>
    <w:p w14:paraId="39F81003" w14:textId="77777777" w:rsidR="006C7D2D" w:rsidRDefault="007615FB">
      <w:pPr>
        <w:pStyle w:val="a0"/>
      </w:pPr>
      <w:r>
        <w:t>Ask whether antibiotics were prescribed and whether the course was co</w:t>
      </w:r>
      <w:r>
        <w:t>mpleted.</w:t>
      </w:r>
    </w:p>
    <w:p w14:paraId="7C8B107D" w14:textId="77777777" w:rsidR="006C7D2D" w:rsidRDefault="007615FB">
      <w:pPr>
        <w:pStyle w:val="a0"/>
      </w:pPr>
      <w:r>
        <w:t>Explain that blood cultures and other blood tests will be taken.</w:t>
      </w:r>
    </w:p>
    <w:p w14:paraId="7E047D99" w14:textId="77777777" w:rsidR="006C7D2D" w:rsidRDefault="007615FB">
      <w:pPr>
        <w:pStyle w:val="a0"/>
      </w:pPr>
      <w:r>
        <w:t>Explain why supplemental oxygen may be given.</w:t>
      </w:r>
    </w:p>
    <w:p w14:paraId="0D534FE5" w14:textId="77777777" w:rsidR="006C7D2D" w:rsidRDefault="007615FB">
      <w:pPr>
        <w:pStyle w:val="a0"/>
      </w:pPr>
      <w:r>
        <w:t>Explain that the patient will be monitored closely.</w:t>
      </w:r>
    </w:p>
    <w:p w14:paraId="502CBAAA" w14:textId="77777777" w:rsidR="006C7D2D" w:rsidRDefault="007615FB">
      <w:pPr>
        <w:pStyle w:val="a0"/>
      </w:pPr>
      <w:r>
        <w:t xml:space="preserve">Explain that treatment may begin empirically and later be adjusted </w:t>
      </w:r>
      <w:r>
        <w:t>according to culture results.</w:t>
      </w:r>
    </w:p>
    <w:p w14:paraId="5F01E79E" w14:textId="77777777" w:rsidR="006C7D2D" w:rsidRDefault="007615FB">
      <w:pPr>
        <w:pStyle w:val="a0"/>
      </w:pPr>
      <w:r>
        <w:t>Explain when higher-level care may be required.</w:t>
      </w:r>
    </w:p>
    <w:p w14:paraId="671F8CC3" w14:textId="77777777" w:rsidR="006C7D2D" w:rsidRDefault="007615FB">
      <w:pPr>
        <w:pStyle w:val="a0"/>
      </w:pPr>
      <w:proofErr w:type="spellStart"/>
      <w:r>
        <w:t>Summarise</w:t>
      </w:r>
      <w:proofErr w:type="spellEnd"/>
      <w:r>
        <w:t xml:space="preserve"> the immediate management plan and safety-netting.</w:t>
      </w:r>
    </w:p>
    <w:p w14:paraId="4067F20D" w14:textId="77777777" w:rsidR="006C7D2D" w:rsidRDefault="007615FB">
      <w:r>
        <w:rPr>
          <w:b/>
          <w:sz w:val="26"/>
        </w:rPr>
        <w:t>12. SMART PHRASES FOR CLINICAL COMMUNICATION</w:t>
      </w:r>
    </w:p>
    <w:p w14:paraId="6EBDB510" w14:textId="77777777" w:rsidR="006C7D2D" w:rsidRDefault="007615FB">
      <w:r>
        <w:t>How long have you been feeling unwell?</w:t>
      </w:r>
    </w:p>
    <w:p w14:paraId="7ED80691" w14:textId="77777777" w:rsidR="006C7D2D" w:rsidRDefault="007615FB">
      <w:r>
        <w:lastRenderedPageBreak/>
        <w:t xml:space="preserve">Function: </w:t>
      </w:r>
      <w:proofErr w:type="spellStart"/>
      <w:r>
        <w:t>Bemorning</w:t>
      </w:r>
      <w:proofErr w:type="spellEnd"/>
      <w:r>
        <w:t xml:space="preserve"> </w:t>
      </w:r>
      <w:proofErr w:type="spellStart"/>
      <w:r>
        <w:t>holatini</w:t>
      </w:r>
      <w:proofErr w:type="spellEnd"/>
      <w:r>
        <w:t xml:space="preserve"> </w:t>
      </w:r>
      <w:proofErr w:type="spellStart"/>
      <w:r>
        <w:t>davom</w:t>
      </w:r>
      <w:r>
        <w:t>iyligini</w:t>
      </w:r>
      <w:proofErr w:type="spellEnd"/>
      <w:r>
        <w:t xml:space="preserve"> </w:t>
      </w:r>
      <w:proofErr w:type="spellStart"/>
      <w:proofErr w:type="gramStart"/>
      <w:r>
        <w:t>so‘</w:t>
      </w:r>
      <w:proofErr w:type="gramEnd"/>
      <w:r>
        <w:t>rash</w:t>
      </w:r>
      <w:proofErr w:type="spellEnd"/>
      <w:r>
        <w:t>.</w:t>
      </w:r>
    </w:p>
    <w:p w14:paraId="4080EE46" w14:textId="77777777" w:rsidR="006C7D2D" w:rsidRDefault="007615FB">
      <w:r>
        <w:t>At the moment, we need to consider...</w:t>
      </w:r>
    </w:p>
    <w:p w14:paraId="2D41C82D" w14:textId="77777777" w:rsidR="006C7D2D" w:rsidRDefault="007615FB">
      <w:r>
        <w:t xml:space="preserve">Function: </w:t>
      </w:r>
      <w:proofErr w:type="spellStart"/>
      <w:r>
        <w:t>Hozirgi</w:t>
      </w:r>
      <w:proofErr w:type="spellEnd"/>
      <w:r>
        <w:t xml:space="preserve"> </w:t>
      </w:r>
      <w:proofErr w:type="spellStart"/>
      <w:r>
        <w:t>klinik</w:t>
      </w:r>
      <w:proofErr w:type="spellEnd"/>
      <w:r>
        <w:t xml:space="preserve"> </w:t>
      </w:r>
      <w:proofErr w:type="spellStart"/>
      <w:r>
        <w:t>ehtimolni</w:t>
      </w:r>
      <w:proofErr w:type="spellEnd"/>
      <w:r>
        <w:t xml:space="preserve"> </w:t>
      </w:r>
      <w:proofErr w:type="spellStart"/>
      <w:r>
        <w:t>ehtiyotkorlik</w:t>
      </w:r>
      <w:proofErr w:type="spellEnd"/>
      <w:r>
        <w:t xml:space="preserve"> </w:t>
      </w:r>
      <w:proofErr w:type="spellStart"/>
      <w:r>
        <w:t>bilan</w:t>
      </w:r>
      <w:proofErr w:type="spellEnd"/>
      <w:r>
        <w:t xml:space="preserve"> </w:t>
      </w:r>
      <w:proofErr w:type="spellStart"/>
      <w:r>
        <w:t>aytish</w:t>
      </w:r>
      <w:proofErr w:type="spellEnd"/>
      <w:r>
        <w:t>.</w:t>
      </w:r>
    </w:p>
    <w:p w14:paraId="4FA92A88" w14:textId="77777777" w:rsidR="006C7D2D" w:rsidRDefault="007615FB">
      <w:r>
        <w:t xml:space="preserve">The important thing is that it is </w:t>
      </w:r>
      <w:proofErr w:type="spellStart"/>
      <w:r>
        <w:t>recognised</w:t>
      </w:r>
      <w:proofErr w:type="spellEnd"/>
      <w:r>
        <w:t xml:space="preserve"> and treated promptly.</w:t>
      </w:r>
    </w:p>
    <w:p w14:paraId="27D1887C" w14:textId="77777777" w:rsidR="006C7D2D" w:rsidRDefault="007615FB">
      <w:r>
        <w:t xml:space="preserve">Function: </w:t>
      </w:r>
      <w:proofErr w:type="spellStart"/>
      <w:r>
        <w:t>Jiddiy</w:t>
      </w:r>
      <w:proofErr w:type="spellEnd"/>
      <w:r>
        <w:t xml:space="preserve"> </w:t>
      </w:r>
      <w:proofErr w:type="spellStart"/>
      <w:r>
        <w:t>holatda</w:t>
      </w:r>
      <w:proofErr w:type="spellEnd"/>
      <w:r>
        <w:t xml:space="preserve"> </w:t>
      </w:r>
      <w:proofErr w:type="spellStart"/>
      <w:r>
        <w:t>tezkor</w:t>
      </w:r>
      <w:proofErr w:type="spellEnd"/>
      <w:r>
        <w:t xml:space="preserve"> </w:t>
      </w:r>
      <w:proofErr w:type="spellStart"/>
      <w:r>
        <w:t>davolash</w:t>
      </w:r>
      <w:proofErr w:type="spellEnd"/>
      <w:r>
        <w:t xml:space="preserve"> </w:t>
      </w:r>
      <w:proofErr w:type="spellStart"/>
      <w:r>
        <w:t>muhimligini</w:t>
      </w:r>
      <w:proofErr w:type="spellEnd"/>
      <w:r>
        <w:t xml:space="preserve"> </w:t>
      </w:r>
      <w:proofErr w:type="spellStart"/>
      <w:r>
        <w:t>tushuntirish</w:t>
      </w:r>
      <w:proofErr w:type="spellEnd"/>
      <w:r>
        <w:t>.</w:t>
      </w:r>
    </w:p>
    <w:p w14:paraId="2C6DD829" w14:textId="77777777" w:rsidR="006C7D2D" w:rsidRDefault="007615FB">
      <w:r>
        <w:t>pro</w:t>
      </w:r>
      <w:r>
        <w:t>vided this does not cause a significant delay</w:t>
      </w:r>
    </w:p>
    <w:p w14:paraId="0D0A71F1" w14:textId="77777777" w:rsidR="006C7D2D" w:rsidRDefault="007615FB">
      <w:r>
        <w:t xml:space="preserve">Function: Agar </w:t>
      </w:r>
      <w:proofErr w:type="spellStart"/>
      <w:r>
        <w:t>bu</w:t>
      </w:r>
      <w:proofErr w:type="spellEnd"/>
      <w:r>
        <w:t xml:space="preserve"> </w:t>
      </w:r>
      <w:proofErr w:type="spellStart"/>
      <w:r>
        <w:t>sezilarli</w:t>
      </w:r>
      <w:proofErr w:type="spellEnd"/>
      <w:r>
        <w:t xml:space="preserve"> </w:t>
      </w:r>
      <w:proofErr w:type="spellStart"/>
      <w:r>
        <w:t>kechikishga</w:t>
      </w:r>
      <w:proofErr w:type="spellEnd"/>
      <w:r>
        <w:t xml:space="preserve"> </w:t>
      </w:r>
      <w:proofErr w:type="spellStart"/>
      <w:r>
        <w:t>olib</w:t>
      </w:r>
      <w:proofErr w:type="spellEnd"/>
      <w:r>
        <w:t xml:space="preserve"> </w:t>
      </w:r>
      <w:proofErr w:type="spellStart"/>
      <w:r>
        <w:t>kelmasa</w:t>
      </w:r>
      <w:proofErr w:type="spellEnd"/>
      <w:r>
        <w:t>.</w:t>
      </w:r>
    </w:p>
    <w:p w14:paraId="64C1E43E" w14:textId="77777777" w:rsidR="006C7D2D" w:rsidRDefault="007615FB">
      <w:r>
        <w:t>Your response will be monitored closely.</w:t>
      </w:r>
    </w:p>
    <w:p w14:paraId="7D5E197A" w14:textId="77777777" w:rsidR="006C7D2D" w:rsidRDefault="007615FB">
      <w:r>
        <w:t xml:space="preserve">Function: </w:t>
      </w:r>
      <w:proofErr w:type="spellStart"/>
      <w:r>
        <w:t>Monitoringni</w:t>
      </w:r>
      <w:proofErr w:type="spellEnd"/>
      <w:r>
        <w:t xml:space="preserve"> professional </w:t>
      </w:r>
      <w:proofErr w:type="spellStart"/>
      <w:r>
        <w:t>tarzda</w:t>
      </w:r>
      <w:proofErr w:type="spellEnd"/>
      <w:r>
        <w:t xml:space="preserve"> </w:t>
      </w:r>
      <w:proofErr w:type="spellStart"/>
      <w:r>
        <w:t>tushuntirish</w:t>
      </w:r>
      <w:proofErr w:type="spellEnd"/>
      <w:r>
        <w:t>.</w:t>
      </w:r>
    </w:p>
    <w:p w14:paraId="1E04604C" w14:textId="77777777" w:rsidR="006C7D2D" w:rsidRDefault="007615FB">
      <w:r>
        <w:t>We’ll assess his response to initial treatment.</w:t>
      </w:r>
    </w:p>
    <w:p w14:paraId="28EF0A91" w14:textId="77777777" w:rsidR="006C7D2D" w:rsidRDefault="007615FB">
      <w:r>
        <w:t xml:space="preserve">Function: </w:t>
      </w:r>
      <w:proofErr w:type="spellStart"/>
      <w:proofErr w:type="gramStart"/>
      <w:r>
        <w:t>Boshlang‘</w:t>
      </w:r>
      <w:proofErr w:type="gramEnd"/>
      <w:r>
        <w:t>ich</w:t>
      </w:r>
      <w:proofErr w:type="spellEnd"/>
      <w:r>
        <w:t xml:space="preserve"> </w:t>
      </w:r>
      <w:proofErr w:type="spellStart"/>
      <w:r>
        <w:t>davolashga</w:t>
      </w:r>
      <w:proofErr w:type="spellEnd"/>
      <w:r>
        <w:t xml:space="preserve"> </w:t>
      </w:r>
      <w:proofErr w:type="spellStart"/>
      <w:r>
        <w:t>javobni</w:t>
      </w:r>
      <w:proofErr w:type="spellEnd"/>
      <w:r>
        <w:t xml:space="preserve"> </w:t>
      </w:r>
      <w:proofErr w:type="spellStart"/>
      <w:r>
        <w:t>baholash</w:t>
      </w:r>
      <w:proofErr w:type="spellEnd"/>
      <w:r>
        <w:t>.</w:t>
      </w:r>
    </w:p>
    <w:p w14:paraId="75753709" w14:textId="77777777" w:rsidR="006C7D2D" w:rsidRDefault="007615FB">
      <w:r>
        <w:t>Treatment may be adjusted...</w:t>
      </w:r>
    </w:p>
    <w:p w14:paraId="2CCD56B9" w14:textId="77777777" w:rsidR="006C7D2D" w:rsidRDefault="007615FB">
      <w:r>
        <w:t xml:space="preserve">Function: </w:t>
      </w:r>
      <w:proofErr w:type="spellStart"/>
      <w:r>
        <w:t>Davolash</w:t>
      </w:r>
      <w:proofErr w:type="spellEnd"/>
      <w:r>
        <w:t xml:space="preserve"> </w:t>
      </w:r>
      <w:proofErr w:type="spellStart"/>
      <w:r>
        <w:t>keyinchalik</w:t>
      </w:r>
      <w:proofErr w:type="spellEnd"/>
      <w:r>
        <w:t xml:space="preserve"> </w:t>
      </w:r>
      <w:proofErr w:type="spellStart"/>
      <w:proofErr w:type="gramStart"/>
      <w:r>
        <w:t>o‘</w:t>
      </w:r>
      <w:proofErr w:type="gramEnd"/>
      <w:r>
        <w:t>zgartirilishi</w:t>
      </w:r>
      <w:proofErr w:type="spellEnd"/>
      <w:r>
        <w:t xml:space="preserve"> </w:t>
      </w:r>
      <w:proofErr w:type="spellStart"/>
      <w:r>
        <w:t>mumkinligini</w:t>
      </w:r>
      <w:proofErr w:type="spellEnd"/>
      <w:r>
        <w:t xml:space="preserve"> </w:t>
      </w:r>
      <w:proofErr w:type="spellStart"/>
      <w:r>
        <w:t>tushuntirish</w:t>
      </w:r>
      <w:proofErr w:type="spellEnd"/>
      <w:r>
        <w:t>.</w:t>
      </w:r>
    </w:p>
    <w:p w14:paraId="5C84B3D3" w14:textId="77777777" w:rsidR="006C7D2D" w:rsidRDefault="007615FB">
      <w:r>
        <w:t>We’ll reassess you repeatedly.</w:t>
      </w:r>
    </w:p>
    <w:p w14:paraId="69F37D77" w14:textId="77777777" w:rsidR="006C7D2D" w:rsidRDefault="007615FB">
      <w:r>
        <w:t xml:space="preserve">Function: </w:t>
      </w:r>
      <w:proofErr w:type="spellStart"/>
      <w:r>
        <w:t>Bemorni</w:t>
      </w:r>
      <w:proofErr w:type="spellEnd"/>
      <w:r>
        <w:t xml:space="preserve"> </w:t>
      </w:r>
      <w:proofErr w:type="spellStart"/>
      <w:r>
        <w:t>qayta-qayta</w:t>
      </w:r>
      <w:proofErr w:type="spellEnd"/>
      <w:r>
        <w:t xml:space="preserve"> </w:t>
      </w:r>
      <w:proofErr w:type="spellStart"/>
      <w:r>
        <w:t>baholashni</w:t>
      </w:r>
      <w:proofErr w:type="spellEnd"/>
      <w:r>
        <w:t xml:space="preserve"> </w:t>
      </w:r>
      <w:proofErr w:type="spellStart"/>
      <w:r>
        <w:t>aytish</w:t>
      </w:r>
      <w:proofErr w:type="spellEnd"/>
      <w:r>
        <w:t>.</w:t>
      </w:r>
    </w:p>
    <w:p w14:paraId="3D2139F0" w14:textId="77777777" w:rsidR="006C7D2D" w:rsidRDefault="007615FB">
      <w:r>
        <w:t>The priority is to...</w:t>
      </w:r>
    </w:p>
    <w:p w14:paraId="3EB881C2" w14:textId="77777777" w:rsidR="006C7D2D" w:rsidRDefault="007615FB">
      <w:r>
        <w:t>Function:</w:t>
      </w:r>
      <w:r>
        <w:t xml:space="preserve"> </w:t>
      </w:r>
      <w:proofErr w:type="spellStart"/>
      <w:r>
        <w:t>Davolashning</w:t>
      </w:r>
      <w:proofErr w:type="spellEnd"/>
      <w:r>
        <w:t xml:space="preserve"> </w:t>
      </w:r>
      <w:proofErr w:type="spellStart"/>
      <w:r>
        <w:t>asosiy</w:t>
      </w:r>
      <w:proofErr w:type="spellEnd"/>
      <w:r>
        <w:t xml:space="preserve"> </w:t>
      </w:r>
      <w:proofErr w:type="spellStart"/>
      <w:r>
        <w:t>maqsadini</w:t>
      </w:r>
      <w:proofErr w:type="spellEnd"/>
      <w:r>
        <w:t xml:space="preserve"> </w:t>
      </w:r>
      <w:proofErr w:type="spellStart"/>
      <w:r>
        <w:t>aytish</w:t>
      </w:r>
      <w:proofErr w:type="spellEnd"/>
      <w:r>
        <w:t>.</w:t>
      </w:r>
    </w:p>
    <w:p w14:paraId="4756B396" w14:textId="77777777" w:rsidR="006C7D2D" w:rsidRDefault="007615FB">
      <w:r>
        <w:t>identify the source as quickly as possible</w:t>
      </w:r>
    </w:p>
    <w:p w14:paraId="64345F9A" w14:textId="77777777" w:rsidR="006C7D2D" w:rsidRDefault="007615FB">
      <w:r>
        <w:t xml:space="preserve">Function: </w:t>
      </w:r>
      <w:proofErr w:type="spellStart"/>
      <w:r>
        <w:t>Infeksiya</w:t>
      </w:r>
      <w:proofErr w:type="spellEnd"/>
      <w:r>
        <w:t xml:space="preserve"> </w:t>
      </w:r>
      <w:proofErr w:type="spellStart"/>
      <w:r>
        <w:t>manbasini</w:t>
      </w:r>
      <w:proofErr w:type="spellEnd"/>
      <w:r>
        <w:t xml:space="preserve"> </w:t>
      </w:r>
      <w:proofErr w:type="spellStart"/>
      <w:r>
        <w:t>imkon</w:t>
      </w:r>
      <w:proofErr w:type="spellEnd"/>
      <w:r>
        <w:t xml:space="preserve"> </w:t>
      </w:r>
      <w:proofErr w:type="spellStart"/>
      <w:r>
        <w:t>qadar</w:t>
      </w:r>
      <w:proofErr w:type="spellEnd"/>
      <w:r>
        <w:t xml:space="preserve"> </w:t>
      </w:r>
      <w:proofErr w:type="spellStart"/>
      <w:r>
        <w:t>tez</w:t>
      </w:r>
      <w:proofErr w:type="spellEnd"/>
      <w:r>
        <w:t xml:space="preserve"> </w:t>
      </w:r>
      <w:proofErr w:type="spellStart"/>
      <w:r>
        <w:t>aniqlash</w:t>
      </w:r>
      <w:proofErr w:type="spellEnd"/>
      <w:r>
        <w:t>.</w:t>
      </w:r>
    </w:p>
    <w:p w14:paraId="4844762E" w14:textId="77777777" w:rsidR="006C7D2D" w:rsidRDefault="007615FB">
      <w:r>
        <w:rPr>
          <w:b/>
          <w:sz w:val="26"/>
        </w:rPr>
        <w:t>13. CLINICAL SUMMARY PRACTICE</w:t>
      </w:r>
    </w:p>
    <w:p w14:paraId="05769762" w14:textId="77777777" w:rsidR="006C7D2D" w:rsidRDefault="007615FB">
      <w:r>
        <w:t>Model:</w:t>
      </w:r>
    </w:p>
    <w:p w14:paraId="319A47D2" w14:textId="77777777" w:rsidR="006C7D2D" w:rsidRDefault="007615FB">
      <w:r>
        <w:t>The patient has been feeling progressively weaker for about two days and has been</w:t>
      </w:r>
      <w:r>
        <w:t xml:space="preserve"> experiencing repeated episodes of fever and chills. He has also been coughing with yellow sputum and has been feeling short of breath. His observations are concerning, with low blood pressure, tachycardia, tachypnoea, and low oxygen saturation. Blood cult</w:t>
      </w:r>
      <w:r>
        <w:t>ures and other investigations will be performed, supplemental oxygen will be given, and his response to treatment will be monitored closely. Appropriate antimicrobial treatment should be started promptly if a serious bacterial infection is suspected.</w:t>
      </w:r>
    </w:p>
    <w:p w14:paraId="06C20621" w14:textId="77777777" w:rsidR="006C7D2D" w:rsidRDefault="007615FB">
      <w:r>
        <w:rPr>
          <w:b/>
          <w:sz w:val="26"/>
        </w:rPr>
        <w:t>14. ANSWER KEY</w:t>
      </w:r>
    </w:p>
    <w:p w14:paraId="5C71D45D" w14:textId="77777777" w:rsidR="006C7D2D" w:rsidRDefault="007615FB">
      <w:r>
        <w:lastRenderedPageBreak/>
        <w:t>1. have</w:t>
      </w:r>
    </w:p>
    <w:p w14:paraId="15ECCC5A" w14:textId="77777777" w:rsidR="006C7D2D" w:rsidRDefault="007615FB">
      <w:r>
        <w:t>2. feeling</w:t>
      </w:r>
    </w:p>
    <w:p w14:paraId="386866FF" w14:textId="77777777" w:rsidR="006C7D2D" w:rsidRDefault="007615FB">
      <w:r>
        <w:t>3. coughing</w:t>
      </w:r>
    </w:p>
    <w:p w14:paraId="1844175C" w14:textId="77777777" w:rsidR="006C7D2D" w:rsidRDefault="007615FB">
      <w:r>
        <w:t>4. be</w:t>
      </w:r>
    </w:p>
    <w:p w14:paraId="0740EC48" w14:textId="77777777" w:rsidR="006C7D2D" w:rsidRDefault="007615FB">
      <w:r>
        <w:t>5. be</w:t>
      </w:r>
    </w:p>
    <w:p w14:paraId="60B5410C" w14:textId="77777777" w:rsidR="006C7D2D" w:rsidRDefault="007615FB">
      <w:r>
        <w:t>6. given</w:t>
      </w:r>
    </w:p>
    <w:p w14:paraId="248D60B9" w14:textId="77777777" w:rsidR="006C7D2D" w:rsidRDefault="007615FB">
      <w:r>
        <w:t>7. established</w:t>
      </w:r>
    </w:p>
    <w:p w14:paraId="5EC45A3E" w14:textId="77777777" w:rsidR="006C7D2D" w:rsidRDefault="007615FB">
      <w:r>
        <w:t>8. adjusted</w:t>
      </w:r>
    </w:p>
    <w:p w14:paraId="2DC6EFD7" w14:textId="77777777" w:rsidR="006C7D2D" w:rsidRDefault="007615FB">
      <w:r>
        <w:t>9. monitored</w:t>
      </w:r>
    </w:p>
    <w:p w14:paraId="43EBD37C" w14:textId="77777777" w:rsidR="006C7D2D" w:rsidRDefault="007615FB">
      <w:r>
        <w:t>10. required</w:t>
      </w:r>
    </w:p>
    <w:p w14:paraId="491D27B8" w14:textId="77777777" w:rsidR="006C7D2D" w:rsidRDefault="007615FB">
      <w:r>
        <w:rPr>
          <w:b/>
          <w:sz w:val="26"/>
        </w:rPr>
        <w:t>Learning Tip</w:t>
      </w:r>
    </w:p>
    <w:p w14:paraId="7E89985B" w14:textId="77777777" w:rsidR="006C7D2D" w:rsidRDefault="007615FB">
      <w:proofErr w:type="spellStart"/>
      <w:r>
        <w:t>Avval</w:t>
      </w:r>
      <w:proofErr w:type="spellEnd"/>
      <w:r>
        <w:t xml:space="preserve"> </w:t>
      </w:r>
      <w:proofErr w:type="spellStart"/>
      <w:r>
        <w:t>davomiylikni</w:t>
      </w:r>
      <w:proofErr w:type="spellEnd"/>
      <w:r>
        <w:t xml:space="preserve"> </w:t>
      </w:r>
      <w:proofErr w:type="spellStart"/>
      <w:proofErr w:type="gramStart"/>
      <w:r>
        <w:t>ko‘</w:t>
      </w:r>
      <w:proofErr w:type="gramEnd"/>
      <w:r>
        <w:t>rsatuvchi</w:t>
      </w:r>
      <w:proofErr w:type="spellEnd"/>
      <w:r>
        <w:t xml:space="preserve"> </w:t>
      </w:r>
      <w:proofErr w:type="spellStart"/>
      <w:r>
        <w:t>signallarni</w:t>
      </w:r>
      <w:proofErr w:type="spellEnd"/>
      <w:r>
        <w:t xml:space="preserve"> </w:t>
      </w:r>
      <w:proofErr w:type="spellStart"/>
      <w:r>
        <w:t>toping</w:t>
      </w:r>
      <w:proofErr w:type="spellEnd"/>
      <w:r>
        <w:t xml:space="preserve">: how long, for about two days, have you been..., I’ve been... . </w:t>
      </w:r>
      <w:proofErr w:type="spellStart"/>
      <w:r>
        <w:t>Keyin</w:t>
      </w:r>
      <w:proofErr w:type="spellEnd"/>
      <w:r>
        <w:t xml:space="preserve"> </w:t>
      </w:r>
      <w:proofErr w:type="spellStart"/>
      <w:r>
        <w:t>klinik</w:t>
      </w:r>
      <w:proofErr w:type="spellEnd"/>
      <w:r>
        <w:t xml:space="preserve"> </w:t>
      </w:r>
      <w:proofErr w:type="spellStart"/>
      <w:r>
        <w:t>jarayonni</w:t>
      </w:r>
      <w:proofErr w:type="spellEnd"/>
      <w:r>
        <w:t xml:space="preserve"> </w:t>
      </w:r>
      <w:proofErr w:type="spellStart"/>
      <w:proofErr w:type="gramStart"/>
      <w:r>
        <w:t>ko‘</w:t>
      </w:r>
      <w:proofErr w:type="gramEnd"/>
      <w:r>
        <w:t>rsatuvchi</w:t>
      </w:r>
      <w:proofErr w:type="spellEnd"/>
      <w:r>
        <w:t xml:space="preserve"> Passive Voice </w:t>
      </w:r>
      <w:proofErr w:type="spellStart"/>
      <w:r>
        <w:t>signallariga</w:t>
      </w:r>
      <w:proofErr w:type="spellEnd"/>
      <w:r>
        <w:t xml:space="preserve"> </w:t>
      </w:r>
      <w:proofErr w:type="spellStart"/>
      <w:r>
        <w:t>e’tibor</w:t>
      </w:r>
      <w:proofErr w:type="spellEnd"/>
      <w:r>
        <w:t xml:space="preserve"> </w:t>
      </w:r>
      <w:proofErr w:type="spellStart"/>
      <w:r>
        <w:t>bering</w:t>
      </w:r>
      <w:proofErr w:type="spellEnd"/>
      <w:r>
        <w:t xml:space="preserve">: will be taken, will be given, will be monitored, has been established, may be required. Sepsis </w:t>
      </w:r>
      <w:proofErr w:type="spellStart"/>
      <w:r>
        <w:t>assessmentda</w:t>
      </w:r>
      <w:proofErr w:type="spellEnd"/>
      <w:r>
        <w:t xml:space="preserve"> </w:t>
      </w:r>
      <w:proofErr w:type="spellStart"/>
      <w:r>
        <w:t>bemorning</w:t>
      </w:r>
      <w:proofErr w:type="spellEnd"/>
      <w:r>
        <w:t xml:space="preserve"> </w:t>
      </w:r>
      <w:proofErr w:type="spellStart"/>
      <w:r>
        <w:t>davom</w:t>
      </w:r>
      <w:proofErr w:type="spellEnd"/>
      <w:r>
        <w:t xml:space="preserve"> </w:t>
      </w:r>
      <w:proofErr w:type="spellStart"/>
      <w:r>
        <w:t>etayotgan</w:t>
      </w:r>
      <w:proofErr w:type="spellEnd"/>
      <w:r>
        <w:t xml:space="preserve"> </w:t>
      </w:r>
      <w:proofErr w:type="spellStart"/>
      <w:r>
        <w:t>simptomlarini</w:t>
      </w:r>
      <w:proofErr w:type="spellEnd"/>
      <w:r>
        <w:t xml:space="preserve"> Present Perfect Continuous </w:t>
      </w:r>
      <w:proofErr w:type="spellStart"/>
      <w:r>
        <w:t>bi</w:t>
      </w:r>
      <w:r>
        <w:t>lan</w:t>
      </w:r>
      <w:proofErr w:type="spellEnd"/>
      <w:r>
        <w:t xml:space="preserve">, </w:t>
      </w:r>
      <w:proofErr w:type="spellStart"/>
      <w:r>
        <w:t>tekshiruv</w:t>
      </w:r>
      <w:proofErr w:type="spellEnd"/>
      <w:r>
        <w:t xml:space="preserve"> </w:t>
      </w:r>
      <w:proofErr w:type="spellStart"/>
      <w:r>
        <w:t>va</w:t>
      </w:r>
      <w:proofErr w:type="spellEnd"/>
      <w:r>
        <w:t xml:space="preserve"> </w:t>
      </w:r>
      <w:proofErr w:type="spellStart"/>
      <w:r>
        <w:t>davolash</w:t>
      </w:r>
      <w:proofErr w:type="spellEnd"/>
      <w:r>
        <w:t xml:space="preserve"> </w:t>
      </w:r>
      <w:proofErr w:type="spellStart"/>
      <w:r>
        <w:t>jarayonlarini</w:t>
      </w:r>
      <w:proofErr w:type="spellEnd"/>
      <w:r>
        <w:t xml:space="preserve"> </w:t>
      </w:r>
      <w:proofErr w:type="spellStart"/>
      <w:r>
        <w:t>esa</w:t>
      </w:r>
      <w:proofErr w:type="spellEnd"/>
      <w:r>
        <w:t xml:space="preserve"> Passive Voice </w:t>
      </w:r>
      <w:proofErr w:type="spellStart"/>
      <w:r>
        <w:t>bilan</w:t>
      </w:r>
      <w:proofErr w:type="spellEnd"/>
      <w:r>
        <w:t xml:space="preserve"> </w:t>
      </w:r>
      <w:proofErr w:type="spellStart"/>
      <w:r>
        <w:t>ifodalash</w:t>
      </w:r>
      <w:proofErr w:type="spellEnd"/>
      <w:r>
        <w:t xml:space="preserve"> </w:t>
      </w:r>
      <w:proofErr w:type="spellStart"/>
      <w:r>
        <w:t>klinik</w:t>
      </w:r>
      <w:proofErr w:type="spellEnd"/>
      <w:r>
        <w:t xml:space="preserve"> </w:t>
      </w:r>
      <w:proofErr w:type="spellStart"/>
      <w:r>
        <w:t>kommunikatsiyani</w:t>
      </w:r>
      <w:proofErr w:type="spellEnd"/>
      <w:r>
        <w:t xml:space="preserve"> </w:t>
      </w:r>
      <w:proofErr w:type="spellStart"/>
      <w:r>
        <w:t>aniq</w:t>
      </w:r>
      <w:proofErr w:type="spellEnd"/>
      <w:r>
        <w:t xml:space="preserve"> </w:t>
      </w:r>
      <w:proofErr w:type="spellStart"/>
      <w:r>
        <w:t>va</w:t>
      </w:r>
      <w:proofErr w:type="spellEnd"/>
      <w:r>
        <w:t xml:space="preserve"> professional </w:t>
      </w:r>
      <w:proofErr w:type="spellStart"/>
      <w:r>
        <w:t>qiladi</w:t>
      </w:r>
      <w:proofErr w:type="spellEnd"/>
      <w:r>
        <w:t>.</w:t>
      </w:r>
    </w:p>
    <w:sectPr w:rsidR="006C7D2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81A2D5" w14:textId="77777777" w:rsidR="007615FB" w:rsidRDefault="007615FB">
      <w:pPr>
        <w:spacing w:line="240" w:lineRule="auto"/>
      </w:pPr>
      <w:r>
        <w:separator/>
      </w:r>
    </w:p>
  </w:endnote>
  <w:endnote w:type="continuationSeparator" w:id="0">
    <w:p w14:paraId="574E8718" w14:textId="77777777" w:rsidR="007615FB" w:rsidRDefault="00761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9BA039" w14:textId="77777777" w:rsidR="007615FB" w:rsidRDefault="007615FB">
      <w:pPr>
        <w:spacing w:after="0"/>
      </w:pPr>
      <w:r>
        <w:separator/>
      </w:r>
    </w:p>
  </w:footnote>
  <w:footnote w:type="continuationSeparator" w:id="0">
    <w:p w14:paraId="3F512FAB" w14:textId="77777777" w:rsidR="007615FB" w:rsidRDefault="007615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557"/>
    <w:rsid w:val="006C7D2D"/>
    <w:rsid w:val="007615FB"/>
    <w:rsid w:val="00AA1D8D"/>
    <w:rsid w:val="00B47730"/>
    <w:rsid w:val="00CB0664"/>
    <w:rsid w:val="00FC693F"/>
    <w:rsid w:val="4AEC55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946346"/>
  <w14:defaultImageDpi w14:val="300"/>
  <w15:docId w15:val="{6E1AF0EE-E0C9-40F9-BCB4-C97621319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rial" w:eastAsia="Arial" w:hAnsi="Arial"/>
      <w:sz w:val="22"/>
      <w:szCs w:val="22"/>
      <w:lang w:val="en-US"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Emphasis"/>
    <w:basedOn w:val="a2"/>
    <w:uiPriority w:val="20"/>
    <w:qFormat/>
    <w:rPr>
      <w:i/>
      <w:iCs/>
    </w:rPr>
  </w:style>
  <w:style w:type="character" w:styleId="a6">
    <w:name w:val="Strong"/>
    <w:basedOn w:val="a2"/>
    <w:uiPriority w:val="22"/>
    <w:qFormat/>
    <w:rPr>
      <w:b/>
      <w:bCs/>
    </w:rPr>
  </w:style>
  <w:style w:type="paragraph" w:styleId="a7">
    <w:name w:val="List Continue"/>
    <w:basedOn w:val="a1"/>
    <w:uiPriority w:val="99"/>
    <w:unhideWhenUsed/>
    <w:pPr>
      <w:spacing w:after="120"/>
      <w:ind w:left="360"/>
      <w:contextualSpacing/>
    </w:pPr>
  </w:style>
  <w:style w:type="paragraph" w:styleId="23">
    <w:name w:val="Body Text 2"/>
    <w:basedOn w:val="a1"/>
    <w:link w:val="24"/>
    <w:uiPriority w:val="99"/>
    <w:unhideWhenUsed/>
    <w:pPr>
      <w:spacing w:after="120" w:line="480" w:lineRule="auto"/>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3">
    <w:name w:val="List Number 3"/>
    <w:basedOn w:val="a1"/>
    <w:uiPriority w:val="99"/>
    <w:unhideWhenUsed/>
    <w:pPr>
      <w:numPr>
        <w:numId w:val="1"/>
      </w:numPr>
      <w:contextualSpacing/>
    </w:pPr>
  </w:style>
  <w:style w:type="paragraph" w:styleId="a9">
    <w:name w:val="header"/>
    <w:basedOn w:val="a1"/>
    <w:link w:val="aa"/>
    <w:uiPriority w:val="99"/>
    <w:unhideWhenUsed/>
    <w:qFormat/>
    <w:pPr>
      <w:tabs>
        <w:tab w:val="center" w:pos="4680"/>
        <w:tab w:val="right" w:pos="9360"/>
      </w:tabs>
      <w:spacing w:after="0" w:line="240" w:lineRule="auto"/>
    </w:pPr>
  </w:style>
  <w:style w:type="paragraph" w:styleId="ab">
    <w:name w:val="Body Text"/>
    <w:basedOn w:val="a1"/>
    <w:link w:val="ac"/>
    <w:uiPriority w:val="99"/>
    <w:unhideWhenUsed/>
    <w:pPr>
      <w:spacing w:after="120"/>
    </w:pPr>
  </w:style>
  <w:style w:type="paragraph" w:styleId="ad">
    <w:name w:val="macro"/>
    <w:link w:val="ae"/>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a0">
    <w:name w:val="List Bullet"/>
    <w:basedOn w:val="a1"/>
    <w:uiPriority w:val="99"/>
    <w:unhideWhenUsed/>
    <w:pPr>
      <w:numPr>
        <w:numId w:val="2"/>
      </w:numPr>
      <w:contextualSpacing/>
    </w:pPr>
  </w:style>
  <w:style w:type="paragraph" w:styleId="20">
    <w:name w:val="List Bullet 2"/>
    <w:basedOn w:val="a1"/>
    <w:uiPriority w:val="99"/>
    <w:unhideWhenUsed/>
    <w:pPr>
      <w:numPr>
        <w:numId w:val="3"/>
      </w:numPr>
      <w:contextualSpacing/>
    </w:pPr>
  </w:style>
  <w:style w:type="paragraph" w:styleId="30">
    <w:name w:val="List Bullet 3"/>
    <w:basedOn w:val="a1"/>
    <w:uiPriority w:val="99"/>
    <w:unhideWhenUsed/>
    <w:pPr>
      <w:numPr>
        <w:numId w:val="4"/>
      </w:numPr>
      <w:contextualSpacing/>
    </w:pPr>
  </w:style>
  <w:style w:type="paragraph" w:styleId="af">
    <w:name w:val="Title"/>
    <w:basedOn w:val="a1"/>
    <w:next w:val="a1"/>
    <w:link w:val="af0"/>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1">
    <w:name w:val="footer"/>
    <w:basedOn w:val="a1"/>
    <w:link w:val="af2"/>
    <w:uiPriority w:val="99"/>
    <w:unhideWhenUsed/>
    <w:qFormat/>
    <w:pPr>
      <w:tabs>
        <w:tab w:val="center" w:pos="4680"/>
        <w:tab w:val="right" w:pos="9360"/>
      </w:tabs>
      <w:spacing w:after="0" w:line="240" w:lineRule="auto"/>
    </w:pPr>
  </w:style>
  <w:style w:type="paragraph" w:styleId="a">
    <w:name w:val="List Number"/>
    <w:basedOn w:val="a1"/>
    <w:uiPriority w:val="99"/>
    <w:unhideWhenUsed/>
    <w:pPr>
      <w:numPr>
        <w:numId w:val="5"/>
      </w:numPr>
      <w:contextualSpacing/>
    </w:pPr>
  </w:style>
  <w:style w:type="paragraph" w:styleId="2">
    <w:name w:val="List Number 2"/>
    <w:basedOn w:val="a1"/>
    <w:uiPriority w:val="99"/>
    <w:unhideWhenUsed/>
    <w:pPr>
      <w:numPr>
        <w:numId w:val="6"/>
      </w:numPr>
      <w:contextualSpacing/>
    </w:pPr>
  </w:style>
  <w:style w:type="paragraph" w:styleId="af3">
    <w:name w:val="List"/>
    <w:basedOn w:val="a1"/>
    <w:uiPriority w:val="99"/>
    <w:unhideWhenUsed/>
    <w:pPr>
      <w:ind w:left="360" w:hanging="360"/>
      <w:contextualSpacing/>
    </w:pPr>
  </w:style>
  <w:style w:type="paragraph" w:styleId="33">
    <w:name w:val="Body Text 3"/>
    <w:basedOn w:val="a1"/>
    <w:link w:val="34"/>
    <w:uiPriority w:val="99"/>
    <w:unhideWhenUsed/>
    <w:pPr>
      <w:spacing w:after="120"/>
    </w:pPr>
    <w:rPr>
      <w:sz w:val="16"/>
      <w:szCs w:val="16"/>
    </w:rPr>
  </w:style>
  <w:style w:type="paragraph" w:styleId="af4">
    <w:name w:val="Subtitle"/>
    <w:basedOn w:val="a1"/>
    <w:next w:val="a1"/>
    <w:link w:val="af5"/>
    <w:uiPriority w:val="11"/>
    <w:qFormat/>
    <w:rPr>
      <w:rFonts w:asciiTheme="majorHAnsi" w:eastAsiaTheme="majorEastAsia" w:hAnsiTheme="majorHAnsi" w:cstheme="majorBidi"/>
      <w:i/>
      <w:iCs/>
      <w:color w:val="4F81BD" w:themeColor="accent1"/>
      <w:spacing w:val="15"/>
      <w:sz w:val="24"/>
      <w:szCs w:val="24"/>
    </w:rPr>
  </w:style>
  <w:style w:type="paragraph" w:styleId="25">
    <w:name w:val="List Continue 2"/>
    <w:basedOn w:val="a1"/>
    <w:uiPriority w:val="99"/>
    <w:unhideWhenUsed/>
    <w:pPr>
      <w:spacing w:after="120"/>
      <w:ind w:left="720"/>
      <w:contextualSpacing/>
    </w:pPr>
  </w:style>
  <w:style w:type="paragraph" w:styleId="35">
    <w:name w:val="List Continue 3"/>
    <w:basedOn w:val="a1"/>
    <w:uiPriority w:val="99"/>
    <w:unhideWhenUsed/>
    <w:pPr>
      <w:spacing w:after="120"/>
      <w:ind w:left="1080"/>
      <w:contextualSpacing/>
    </w:pPr>
  </w:style>
  <w:style w:type="paragraph" w:styleId="26">
    <w:name w:val="List 2"/>
    <w:basedOn w:val="a1"/>
    <w:uiPriority w:val="99"/>
    <w:unhideWhenUsed/>
    <w:pPr>
      <w:ind w:left="720" w:hanging="360"/>
      <w:contextualSpacing/>
    </w:pPr>
  </w:style>
  <w:style w:type="paragraph" w:styleId="36">
    <w:name w:val="List 3"/>
    <w:basedOn w:val="a1"/>
    <w:uiPriority w:val="99"/>
    <w:unhideWhenUsed/>
    <w:pPr>
      <w:ind w:left="1080" w:hanging="360"/>
      <w:contextualSpacing/>
    </w:p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Верхний колонтитул Знак"/>
    <w:basedOn w:val="a2"/>
    <w:link w:val="a9"/>
    <w:uiPriority w:val="99"/>
    <w:qFormat/>
  </w:style>
  <w:style w:type="character" w:customStyle="1" w:styleId="af2">
    <w:name w:val="Нижний колонтитул Знак"/>
    <w:basedOn w:val="a2"/>
    <w:link w:val="af1"/>
    <w:uiPriority w:val="99"/>
    <w:qFormat/>
  </w:style>
  <w:style w:type="paragraph" w:styleId="af7">
    <w:name w:val="No Spacing"/>
    <w:uiPriority w:val="1"/>
    <w:qFormat/>
    <w:rPr>
      <w:sz w:val="22"/>
      <w:szCs w:val="22"/>
      <w:lang w:val="en-US" w:eastAsia="en-US"/>
    </w:rPr>
  </w:style>
  <w:style w:type="character" w:customStyle="1" w:styleId="10">
    <w:name w:val="Заголовок 1 Знак"/>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Pr>
      <w:rFonts w:asciiTheme="majorHAnsi" w:eastAsiaTheme="majorEastAsia" w:hAnsiTheme="majorHAnsi" w:cstheme="majorBidi"/>
      <w:b/>
      <w:bCs/>
      <w:color w:val="4F81BD" w:themeColor="accent1"/>
    </w:rPr>
  </w:style>
  <w:style w:type="character" w:customStyle="1" w:styleId="af0">
    <w:name w:val="Заголовок Знак"/>
    <w:basedOn w:val="a2"/>
    <w:link w:val="af"/>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5">
    <w:name w:val="Подзаголовок Знак"/>
    <w:basedOn w:val="a2"/>
    <w:link w:val="af4"/>
    <w:uiPriority w:val="11"/>
    <w:rPr>
      <w:rFonts w:asciiTheme="majorHAnsi" w:eastAsiaTheme="majorEastAsia" w:hAnsiTheme="majorHAnsi" w:cstheme="majorBidi"/>
      <w:i/>
      <w:iCs/>
      <w:color w:val="4F81BD" w:themeColor="accent1"/>
      <w:spacing w:val="15"/>
      <w:sz w:val="24"/>
      <w:szCs w:val="24"/>
    </w:rPr>
  </w:style>
  <w:style w:type="paragraph" w:styleId="af8">
    <w:name w:val="List Paragraph"/>
    <w:basedOn w:val="a1"/>
    <w:uiPriority w:val="34"/>
    <w:qFormat/>
    <w:pPr>
      <w:ind w:left="720"/>
      <w:contextualSpacing/>
    </w:pPr>
  </w:style>
  <w:style w:type="character" w:customStyle="1" w:styleId="ac">
    <w:name w:val="Основной текст Знак"/>
    <w:basedOn w:val="a2"/>
    <w:link w:val="ab"/>
    <w:uiPriority w:val="99"/>
  </w:style>
  <w:style w:type="character" w:customStyle="1" w:styleId="24">
    <w:name w:val="Основной текст 2 Знак"/>
    <w:basedOn w:val="a2"/>
    <w:link w:val="23"/>
    <w:uiPriority w:val="99"/>
  </w:style>
  <w:style w:type="character" w:customStyle="1" w:styleId="34">
    <w:name w:val="Основной текст 3 Знак"/>
    <w:basedOn w:val="a2"/>
    <w:link w:val="33"/>
    <w:uiPriority w:val="99"/>
    <w:rPr>
      <w:sz w:val="16"/>
      <w:szCs w:val="16"/>
    </w:rPr>
  </w:style>
  <w:style w:type="character" w:customStyle="1" w:styleId="ae">
    <w:name w:val="Текст макроса Знак"/>
    <w:basedOn w:val="a2"/>
    <w:link w:val="ad"/>
    <w:uiPriority w:val="99"/>
    <w:rPr>
      <w:rFonts w:ascii="Courier" w:hAnsi="Courier"/>
      <w:sz w:val="20"/>
      <w:szCs w:val="20"/>
    </w:rPr>
  </w:style>
  <w:style w:type="paragraph" w:styleId="27">
    <w:name w:val="Quote"/>
    <w:basedOn w:val="a1"/>
    <w:next w:val="a1"/>
    <w:link w:val="28"/>
    <w:uiPriority w:val="29"/>
    <w:qFormat/>
    <w:rPr>
      <w:i/>
      <w:iCs/>
      <w:color w:val="000000" w:themeColor="text1"/>
    </w:rPr>
  </w:style>
  <w:style w:type="character" w:customStyle="1" w:styleId="28">
    <w:name w:val="Цитата 2 Знак"/>
    <w:basedOn w:val="a2"/>
    <w:link w:val="27"/>
    <w:uiPriority w:val="29"/>
    <w:rPr>
      <w:i/>
      <w:iCs/>
      <w:color w:val="000000" w:themeColor="text1"/>
    </w:rPr>
  </w:style>
  <w:style w:type="character" w:customStyle="1" w:styleId="40">
    <w:name w:val="Заголовок 4 Знак"/>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9">
    <w:name w:val="Intense Quote"/>
    <w:basedOn w:val="a1"/>
    <w:next w:val="a1"/>
    <w:link w:val="afa"/>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Pr>
      <w:b/>
      <w:bCs/>
      <w:i/>
      <w:iCs/>
      <w:color w:val="4F81BD" w:themeColor="accent1"/>
    </w:rPr>
  </w:style>
  <w:style w:type="character" w:customStyle="1" w:styleId="11">
    <w:name w:val="Слабое выделение1"/>
    <w:basedOn w:val="a2"/>
    <w:uiPriority w:val="19"/>
    <w:qFormat/>
    <w:rPr>
      <w:i/>
      <w:iCs/>
      <w:color w:val="7F7F7F" w:themeColor="text1" w:themeTint="80"/>
    </w:rPr>
  </w:style>
  <w:style w:type="character" w:customStyle="1" w:styleId="12">
    <w:name w:val="Сильное выделение1"/>
    <w:basedOn w:val="a2"/>
    <w:uiPriority w:val="21"/>
    <w:qFormat/>
    <w:rPr>
      <w:b/>
      <w:bCs/>
      <w:i/>
      <w:iCs/>
      <w:color w:val="4F81BD" w:themeColor="accent1"/>
    </w:rPr>
  </w:style>
  <w:style w:type="character" w:customStyle="1" w:styleId="13">
    <w:name w:val="Слабая ссылка1"/>
    <w:basedOn w:val="a2"/>
    <w:uiPriority w:val="31"/>
    <w:qFormat/>
    <w:rPr>
      <w:smallCaps/>
      <w:color w:val="C0504D" w:themeColor="accent2"/>
      <w:u w:val="single"/>
    </w:rPr>
  </w:style>
  <w:style w:type="character" w:customStyle="1" w:styleId="14">
    <w:name w:val="Сильная ссылка1"/>
    <w:basedOn w:val="a2"/>
    <w:uiPriority w:val="32"/>
    <w:qFormat/>
    <w:rPr>
      <w:b/>
      <w:bCs/>
      <w:smallCaps/>
      <w:color w:val="C0504D" w:themeColor="accent2"/>
      <w:spacing w:val="5"/>
      <w:u w:val="single"/>
    </w:rPr>
  </w:style>
  <w:style w:type="character" w:customStyle="1" w:styleId="15">
    <w:name w:val="Название книги1"/>
    <w:basedOn w:val="a2"/>
    <w:uiPriority w:val="33"/>
    <w:qFormat/>
    <w:rPr>
      <w:b/>
      <w:bCs/>
      <w:smallCaps/>
      <w:spacing w:val="5"/>
    </w:rPr>
  </w:style>
  <w:style w:type="paragraph" w:customStyle="1" w:styleId="16">
    <w:name w:val="Заголовок оглавления1"/>
    <w:basedOn w:val="1"/>
    <w:next w:val="a1"/>
    <w:uiPriority w:val="39"/>
    <w:semiHidden/>
    <w:unhideWhenUsed/>
    <w:qFormat/>
    <w:pPr>
      <w:outlineLvl w:val="9"/>
    </w:pPr>
  </w:style>
  <w:style w:type="table" w:styleId="afb">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7">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8">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e">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1610</Words>
  <Characters>9178</Characters>
  <Application>Microsoft Office Word</Application>
  <DocSecurity>0</DocSecurity>
  <Lines>76</Lines>
  <Paragraphs>21</Paragraphs>
  <ScaleCrop>false</ScaleCrop>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SamDTU</cp:lastModifiedBy>
  <cp:revision>2</cp:revision>
  <dcterms:created xsi:type="dcterms:W3CDTF">2026-08-15T07:00:00Z</dcterms:created>
  <dcterms:modified xsi:type="dcterms:W3CDTF">2026-08-15T07:00:00Z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eyJoZGlkIjoiNTM2YzgwMGE4NTkyMGIwYjk3YjY4MDExNDQzNDA0NzQifQ==</vt:lpwstr>
  </property>
  <property fmtid="{D5CDD505-2E9C-101B-9397-08002B2CF9AE}" pid="3" name="KSOProductBuildVer">
    <vt:lpwstr>1049-12.1.0.28032</vt:lpwstr>
  </property>
  <property fmtid="{D5CDD505-2E9C-101B-9397-08002B2CF9AE}" pid="4" name="ICV">
    <vt:lpwstr>AEE23BCB365B4CA781801819E4C75DAF_13</vt:lpwstr>
  </property>
</Properties>
</file>