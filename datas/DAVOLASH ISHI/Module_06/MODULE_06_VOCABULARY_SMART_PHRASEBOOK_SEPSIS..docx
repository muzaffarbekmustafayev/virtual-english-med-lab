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9A4827" w14:textId="77777777" w:rsidR="005C557F" w:rsidRDefault="001C2CB8">
      <w:pPr>
        <w:jc w:val="center"/>
      </w:pPr>
      <w:r>
        <w:rPr>
          <w:b/>
          <w:sz w:val="32"/>
        </w:rPr>
        <w:t>MODULE 06 — VOCABULARY &amp; SMART PHRASEBOOK</w:t>
      </w:r>
    </w:p>
    <w:p w14:paraId="2BCED104" w14:textId="77777777" w:rsidR="005C557F" w:rsidRDefault="001C2CB8">
      <w:pPr>
        <w:jc w:val="center"/>
      </w:pPr>
      <w:r>
        <w:rPr>
          <w:b/>
          <w:sz w:val="28"/>
        </w:rPr>
        <w:t>Severe Infection &amp; Sepsis Assessment</w:t>
      </w:r>
    </w:p>
    <w:p w14:paraId="38355FEB" w14:textId="77777777" w:rsidR="005C557F" w:rsidRDefault="001C2CB8">
      <w:r>
        <w:rPr>
          <w:b/>
        </w:rPr>
        <w:t>Grammar focus: Passive Voice + Present Perfect Continuous</w:t>
      </w:r>
    </w:p>
    <w:p w14:paraId="72AD8F90" w14:textId="77777777" w:rsidR="005C557F" w:rsidRDefault="001C2CB8">
      <w:r>
        <w:rPr>
          <w:b/>
          <w:sz w:val="26"/>
        </w:rPr>
        <w:t>PART 1 — VOCABULARY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522"/>
        <w:gridCol w:w="2681"/>
        <w:gridCol w:w="1706"/>
        <w:gridCol w:w="1964"/>
        <w:gridCol w:w="1757"/>
      </w:tblGrid>
      <w:tr w:rsidR="005C557F" w14:paraId="7CC6ABB8" w14:textId="77777777" w:rsidTr="004D6D23">
        <w:trPr>
          <w:jc w:val="center"/>
        </w:trPr>
        <w:tc>
          <w:tcPr>
            <w:tcW w:w="534" w:type="dxa"/>
          </w:tcPr>
          <w:p w14:paraId="07697550" w14:textId="77777777" w:rsidR="005C557F" w:rsidRDefault="001C2CB8">
            <w:pPr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2877" w:type="dxa"/>
          </w:tcPr>
          <w:p w14:paraId="73C6240C" w14:textId="77777777" w:rsidR="005C557F" w:rsidRDefault="001C2CB8">
            <w:pPr>
              <w:spacing w:after="0" w:line="240" w:lineRule="auto"/>
            </w:pPr>
            <w:r>
              <w:rPr>
                <w:b/>
              </w:rPr>
              <w:t>Term / Phrase</w:t>
            </w:r>
          </w:p>
        </w:tc>
        <w:tc>
          <w:tcPr>
            <w:tcW w:w="1724" w:type="dxa"/>
          </w:tcPr>
          <w:p w14:paraId="1361E416" w14:textId="77777777" w:rsidR="005C557F" w:rsidRDefault="001C2CB8">
            <w:pPr>
              <w:spacing w:after="0" w:line="240" w:lineRule="auto"/>
            </w:pPr>
            <w:r>
              <w:rPr>
                <w:b/>
              </w:rPr>
              <w:t>Uzbek</w:t>
            </w:r>
          </w:p>
        </w:tc>
        <w:tc>
          <w:tcPr>
            <w:tcW w:w="1964" w:type="dxa"/>
          </w:tcPr>
          <w:p w14:paraId="2D77E00F" w14:textId="77777777" w:rsidR="005C557F" w:rsidRDefault="001C2CB8">
            <w:pPr>
              <w:spacing w:after="0" w:line="240" w:lineRule="auto"/>
            </w:pPr>
            <w:r>
              <w:rPr>
                <w:b/>
              </w:rPr>
              <w:t>Russian</w:t>
            </w:r>
          </w:p>
        </w:tc>
        <w:tc>
          <w:tcPr>
            <w:tcW w:w="1757" w:type="dxa"/>
          </w:tcPr>
          <w:p w14:paraId="6ADB5E89" w14:textId="77777777" w:rsidR="005C557F" w:rsidRDefault="001C2CB8">
            <w:pPr>
              <w:spacing w:after="0" w:line="240" w:lineRule="auto"/>
            </w:pPr>
            <w:r>
              <w:rPr>
                <w:b/>
              </w:rPr>
              <w:t>Clinical meaning / usage</w:t>
            </w:r>
          </w:p>
        </w:tc>
      </w:tr>
      <w:tr w:rsidR="005C557F" w14:paraId="7CD63B67" w14:textId="77777777" w:rsidTr="004D6D23">
        <w:trPr>
          <w:jc w:val="center"/>
        </w:trPr>
        <w:tc>
          <w:tcPr>
            <w:tcW w:w="534" w:type="dxa"/>
          </w:tcPr>
          <w:p w14:paraId="6CB6BF15" w14:textId="77777777" w:rsidR="005C557F" w:rsidRDefault="001C2CB8">
            <w:pPr>
              <w:spacing w:after="0" w:line="240" w:lineRule="auto"/>
            </w:pPr>
            <w:r>
              <w:t>1</w:t>
            </w:r>
          </w:p>
        </w:tc>
        <w:tc>
          <w:tcPr>
            <w:tcW w:w="2877" w:type="dxa"/>
          </w:tcPr>
          <w:p w14:paraId="39CD719B" w14:textId="77777777" w:rsidR="005C557F" w:rsidRDefault="001C2CB8">
            <w:pPr>
              <w:spacing w:after="0" w:line="240" w:lineRule="auto"/>
            </w:pPr>
            <w:r>
              <w:t>severe infection</w:t>
            </w:r>
          </w:p>
        </w:tc>
        <w:tc>
          <w:tcPr>
            <w:tcW w:w="1724" w:type="dxa"/>
          </w:tcPr>
          <w:p w14:paraId="198C0D38" w14:textId="77777777" w:rsidR="005C557F" w:rsidRDefault="001C2CB8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ir</w:t>
            </w:r>
            <w:proofErr w:type="spellEnd"/>
            <w:r>
              <w:t xml:space="preserve"> </w:t>
            </w:r>
            <w:proofErr w:type="spellStart"/>
            <w:r>
              <w:t>infeksiya</w:t>
            </w:r>
            <w:proofErr w:type="spellEnd"/>
          </w:p>
        </w:tc>
        <w:tc>
          <w:tcPr>
            <w:tcW w:w="1964" w:type="dxa"/>
          </w:tcPr>
          <w:p w14:paraId="2CE3E2E1" w14:textId="77777777" w:rsidR="005C557F" w:rsidRDefault="001C2CB8">
            <w:pPr>
              <w:spacing w:after="0" w:line="240" w:lineRule="auto"/>
            </w:pPr>
            <w:proofErr w:type="spellStart"/>
            <w:r>
              <w:t>тяжёлая</w:t>
            </w:r>
            <w:proofErr w:type="spellEnd"/>
            <w:r>
              <w:t xml:space="preserve"> </w:t>
            </w:r>
            <w:proofErr w:type="spellStart"/>
            <w:r>
              <w:t>инфекция</w:t>
            </w:r>
            <w:proofErr w:type="spellEnd"/>
          </w:p>
        </w:tc>
        <w:tc>
          <w:tcPr>
            <w:tcW w:w="1757" w:type="dxa"/>
          </w:tcPr>
          <w:p w14:paraId="3D839ACB" w14:textId="77777777" w:rsidR="005C557F" w:rsidRDefault="001C2CB8">
            <w:pPr>
              <w:spacing w:after="0" w:line="240" w:lineRule="auto"/>
            </w:pPr>
            <w:r>
              <w:t>A serious infection that may affect the whole body.</w:t>
            </w:r>
          </w:p>
        </w:tc>
      </w:tr>
      <w:tr w:rsidR="005C557F" w14:paraId="5E997524" w14:textId="77777777" w:rsidTr="004D6D23">
        <w:trPr>
          <w:jc w:val="center"/>
        </w:trPr>
        <w:tc>
          <w:tcPr>
            <w:tcW w:w="534" w:type="dxa"/>
          </w:tcPr>
          <w:p w14:paraId="41B1E092" w14:textId="77777777" w:rsidR="005C557F" w:rsidRDefault="001C2CB8">
            <w:pPr>
              <w:spacing w:after="0" w:line="240" w:lineRule="auto"/>
            </w:pPr>
            <w:r>
              <w:t>2</w:t>
            </w:r>
          </w:p>
        </w:tc>
        <w:tc>
          <w:tcPr>
            <w:tcW w:w="2877" w:type="dxa"/>
          </w:tcPr>
          <w:p w14:paraId="60010825" w14:textId="77777777" w:rsidR="005C557F" w:rsidRDefault="001C2CB8">
            <w:pPr>
              <w:spacing w:after="0" w:line="240" w:lineRule="auto"/>
            </w:pPr>
            <w:r>
              <w:t>sepsis</w:t>
            </w:r>
          </w:p>
        </w:tc>
        <w:tc>
          <w:tcPr>
            <w:tcW w:w="1724" w:type="dxa"/>
          </w:tcPr>
          <w:p w14:paraId="22A25BBE" w14:textId="77777777" w:rsidR="005C557F" w:rsidRDefault="001C2CB8">
            <w:pPr>
              <w:spacing w:after="0" w:line="240" w:lineRule="auto"/>
            </w:pPr>
            <w:r>
              <w:t>sepsis</w:t>
            </w:r>
          </w:p>
        </w:tc>
        <w:tc>
          <w:tcPr>
            <w:tcW w:w="1964" w:type="dxa"/>
          </w:tcPr>
          <w:p w14:paraId="49A65BDE" w14:textId="77777777" w:rsidR="005C557F" w:rsidRDefault="001C2CB8">
            <w:pPr>
              <w:spacing w:after="0" w:line="240" w:lineRule="auto"/>
            </w:pPr>
            <w:proofErr w:type="spellStart"/>
            <w:r>
              <w:t>сепсис</w:t>
            </w:r>
            <w:proofErr w:type="spellEnd"/>
          </w:p>
        </w:tc>
        <w:tc>
          <w:tcPr>
            <w:tcW w:w="1757" w:type="dxa"/>
          </w:tcPr>
          <w:p w14:paraId="0E1F374E" w14:textId="77777777" w:rsidR="005C557F" w:rsidRDefault="001C2CB8">
            <w:pPr>
              <w:spacing w:after="0" w:line="240" w:lineRule="auto"/>
            </w:pPr>
            <w:r>
              <w:t>A life-threatening condition caused by a severe response to infection.</w:t>
            </w:r>
          </w:p>
        </w:tc>
      </w:tr>
      <w:tr w:rsidR="005C557F" w14:paraId="518070E2" w14:textId="77777777" w:rsidTr="004D6D23">
        <w:trPr>
          <w:jc w:val="center"/>
        </w:trPr>
        <w:tc>
          <w:tcPr>
            <w:tcW w:w="534" w:type="dxa"/>
          </w:tcPr>
          <w:p w14:paraId="402FBCB2" w14:textId="77777777" w:rsidR="005C557F" w:rsidRDefault="001C2CB8">
            <w:pPr>
              <w:spacing w:after="0" w:line="240" w:lineRule="auto"/>
            </w:pPr>
            <w:r>
              <w:t>3</w:t>
            </w:r>
          </w:p>
        </w:tc>
        <w:tc>
          <w:tcPr>
            <w:tcW w:w="2877" w:type="dxa"/>
          </w:tcPr>
          <w:p w14:paraId="0266D19C" w14:textId="77777777" w:rsidR="005C557F" w:rsidRDefault="001C2CB8">
            <w:pPr>
              <w:spacing w:after="0" w:line="240" w:lineRule="auto"/>
            </w:pPr>
            <w:r>
              <w:t>feel unwell</w:t>
            </w:r>
          </w:p>
        </w:tc>
        <w:tc>
          <w:tcPr>
            <w:tcW w:w="1724" w:type="dxa"/>
          </w:tcPr>
          <w:p w14:paraId="3D83F216" w14:textId="77777777" w:rsidR="005C557F" w:rsidRDefault="001C2CB8">
            <w:pPr>
              <w:spacing w:after="0" w:line="240" w:lineRule="auto"/>
            </w:pPr>
            <w:proofErr w:type="spellStart"/>
            <w:proofErr w:type="gramStart"/>
            <w:r>
              <w:t>o‘</w:t>
            </w:r>
            <w:proofErr w:type="gramEnd"/>
            <w:r>
              <w:t>zini</w:t>
            </w:r>
            <w:proofErr w:type="spellEnd"/>
            <w:r>
              <w:t xml:space="preserve"> </w:t>
            </w:r>
            <w:proofErr w:type="spellStart"/>
            <w:r>
              <w:t>yomon</w:t>
            </w:r>
            <w:proofErr w:type="spellEnd"/>
            <w:r>
              <w:t xml:space="preserve"> his </w:t>
            </w:r>
            <w:proofErr w:type="spellStart"/>
            <w:r>
              <w:t>qilmoq</w:t>
            </w:r>
            <w:proofErr w:type="spellEnd"/>
          </w:p>
        </w:tc>
        <w:tc>
          <w:tcPr>
            <w:tcW w:w="1964" w:type="dxa"/>
          </w:tcPr>
          <w:p w14:paraId="09EB1A7A" w14:textId="77777777" w:rsidR="005C557F" w:rsidRDefault="001C2CB8">
            <w:pPr>
              <w:spacing w:after="0" w:line="240" w:lineRule="auto"/>
            </w:pPr>
            <w:proofErr w:type="spellStart"/>
            <w:r>
              <w:t>чувствовать</w:t>
            </w:r>
            <w:proofErr w:type="spellEnd"/>
            <w:r>
              <w:t xml:space="preserve"> </w:t>
            </w:r>
            <w:proofErr w:type="spellStart"/>
            <w:r>
              <w:t>себя</w:t>
            </w:r>
            <w:proofErr w:type="spellEnd"/>
            <w:r>
              <w:t xml:space="preserve"> </w:t>
            </w:r>
            <w:proofErr w:type="spellStart"/>
            <w:r>
              <w:t>плохо</w:t>
            </w:r>
            <w:proofErr w:type="spellEnd"/>
          </w:p>
        </w:tc>
        <w:tc>
          <w:tcPr>
            <w:tcW w:w="1757" w:type="dxa"/>
          </w:tcPr>
          <w:p w14:paraId="1B6374B1" w14:textId="77777777" w:rsidR="005C557F" w:rsidRDefault="001C2CB8">
            <w:pPr>
              <w:spacing w:after="0" w:line="240" w:lineRule="auto"/>
            </w:pPr>
            <w:r>
              <w:t xml:space="preserve">To feel ill or </w:t>
            </w:r>
            <w:r>
              <w:t>not physically well.</w:t>
            </w:r>
          </w:p>
        </w:tc>
      </w:tr>
      <w:tr w:rsidR="005C557F" w14:paraId="539C4811" w14:textId="77777777" w:rsidTr="004D6D23">
        <w:trPr>
          <w:jc w:val="center"/>
        </w:trPr>
        <w:tc>
          <w:tcPr>
            <w:tcW w:w="534" w:type="dxa"/>
          </w:tcPr>
          <w:p w14:paraId="47776BFD" w14:textId="77777777" w:rsidR="005C557F" w:rsidRDefault="001C2CB8">
            <w:pPr>
              <w:spacing w:after="0" w:line="240" w:lineRule="auto"/>
            </w:pPr>
            <w:r>
              <w:t>4</w:t>
            </w:r>
          </w:p>
        </w:tc>
        <w:tc>
          <w:tcPr>
            <w:tcW w:w="2877" w:type="dxa"/>
          </w:tcPr>
          <w:p w14:paraId="4B76933D" w14:textId="77777777" w:rsidR="005C557F" w:rsidRDefault="001C2CB8">
            <w:pPr>
              <w:spacing w:after="0" w:line="240" w:lineRule="auto"/>
            </w:pPr>
            <w:r>
              <w:t>progressively weaker</w:t>
            </w:r>
          </w:p>
        </w:tc>
        <w:tc>
          <w:tcPr>
            <w:tcW w:w="1724" w:type="dxa"/>
          </w:tcPr>
          <w:p w14:paraId="1EFB6C32" w14:textId="77777777" w:rsidR="005C557F" w:rsidRDefault="001C2CB8">
            <w:pPr>
              <w:spacing w:after="0" w:line="240" w:lineRule="auto"/>
            </w:pPr>
            <w:proofErr w:type="spellStart"/>
            <w:r>
              <w:t>tobora</w:t>
            </w:r>
            <w:proofErr w:type="spellEnd"/>
            <w:r>
              <w:t xml:space="preserve"> </w:t>
            </w:r>
            <w:proofErr w:type="spellStart"/>
            <w:r>
              <w:t>kuchsizlanib</w:t>
            </w:r>
            <w:proofErr w:type="spellEnd"/>
            <w:r>
              <w:t xml:space="preserve"> </w:t>
            </w:r>
            <w:proofErr w:type="spellStart"/>
            <w:r>
              <w:t>bormoq</w:t>
            </w:r>
            <w:proofErr w:type="spellEnd"/>
          </w:p>
        </w:tc>
        <w:tc>
          <w:tcPr>
            <w:tcW w:w="1964" w:type="dxa"/>
          </w:tcPr>
          <w:p w14:paraId="2E727642" w14:textId="77777777" w:rsidR="005C557F" w:rsidRDefault="001C2CB8">
            <w:pPr>
              <w:spacing w:after="0" w:line="240" w:lineRule="auto"/>
            </w:pPr>
            <w:proofErr w:type="spellStart"/>
            <w:r>
              <w:t>постепенно</w:t>
            </w:r>
            <w:proofErr w:type="spellEnd"/>
            <w:r>
              <w:t xml:space="preserve"> </w:t>
            </w:r>
            <w:proofErr w:type="spellStart"/>
            <w:r>
              <w:t>становиться</w:t>
            </w:r>
            <w:proofErr w:type="spellEnd"/>
            <w:r>
              <w:t xml:space="preserve"> </w:t>
            </w:r>
            <w:proofErr w:type="spellStart"/>
            <w:r>
              <w:t>слабее</w:t>
            </w:r>
            <w:proofErr w:type="spellEnd"/>
          </w:p>
        </w:tc>
        <w:tc>
          <w:tcPr>
            <w:tcW w:w="1757" w:type="dxa"/>
          </w:tcPr>
          <w:p w14:paraId="782F8F60" w14:textId="77777777" w:rsidR="005C557F" w:rsidRDefault="001C2CB8">
            <w:pPr>
              <w:spacing w:after="0" w:line="240" w:lineRule="auto"/>
            </w:pPr>
            <w:r>
              <w:t>Becoming weaker over time.</w:t>
            </w:r>
          </w:p>
        </w:tc>
      </w:tr>
      <w:tr w:rsidR="005C557F" w14:paraId="0A89BD36" w14:textId="77777777" w:rsidTr="004D6D23">
        <w:trPr>
          <w:jc w:val="center"/>
        </w:trPr>
        <w:tc>
          <w:tcPr>
            <w:tcW w:w="534" w:type="dxa"/>
          </w:tcPr>
          <w:p w14:paraId="2D85871F" w14:textId="77777777" w:rsidR="005C557F" w:rsidRDefault="001C2CB8">
            <w:pPr>
              <w:spacing w:after="0" w:line="240" w:lineRule="auto"/>
            </w:pPr>
            <w:r>
              <w:t>5</w:t>
            </w:r>
          </w:p>
        </w:tc>
        <w:tc>
          <w:tcPr>
            <w:tcW w:w="2877" w:type="dxa"/>
          </w:tcPr>
          <w:p w14:paraId="769D8D05" w14:textId="77777777" w:rsidR="005C557F" w:rsidRDefault="001C2CB8">
            <w:pPr>
              <w:spacing w:after="0" w:line="240" w:lineRule="auto"/>
            </w:pPr>
            <w:r>
              <w:t>fever and chills</w:t>
            </w:r>
          </w:p>
        </w:tc>
        <w:tc>
          <w:tcPr>
            <w:tcW w:w="1724" w:type="dxa"/>
          </w:tcPr>
          <w:p w14:paraId="1537F414" w14:textId="77777777" w:rsidR="005C557F" w:rsidRDefault="001C2CB8">
            <w:pPr>
              <w:spacing w:after="0" w:line="240" w:lineRule="auto"/>
            </w:pPr>
            <w:proofErr w:type="spellStart"/>
            <w:r>
              <w:t>isitma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titroq</w:t>
            </w:r>
            <w:proofErr w:type="spellEnd"/>
          </w:p>
        </w:tc>
        <w:tc>
          <w:tcPr>
            <w:tcW w:w="1964" w:type="dxa"/>
          </w:tcPr>
          <w:p w14:paraId="1E9B4F1A" w14:textId="77777777" w:rsidR="005C557F" w:rsidRDefault="001C2CB8">
            <w:pPr>
              <w:spacing w:after="0" w:line="240" w:lineRule="auto"/>
            </w:pPr>
            <w:proofErr w:type="spellStart"/>
            <w:r>
              <w:t>лихорадка</w:t>
            </w:r>
            <w:proofErr w:type="spellEnd"/>
            <w:r>
              <w:t xml:space="preserve"> и </w:t>
            </w:r>
            <w:proofErr w:type="spellStart"/>
            <w:r>
              <w:t>озноб</w:t>
            </w:r>
            <w:proofErr w:type="spellEnd"/>
          </w:p>
        </w:tc>
        <w:tc>
          <w:tcPr>
            <w:tcW w:w="1757" w:type="dxa"/>
          </w:tcPr>
          <w:p w14:paraId="473655E3" w14:textId="77777777" w:rsidR="005C557F" w:rsidRDefault="001C2CB8">
            <w:pPr>
              <w:spacing w:after="0" w:line="240" w:lineRule="auto"/>
            </w:pPr>
            <w:r>
              <w:t>Episodes of high temperature and shivering.</w:t>
            </w:r>
          </w:p>
        </w:tc>
      </w:tr>
      <w:tr w:rsidR="005C557F" w14:paraId="33F7128A" w14:textId="77777777" w:rsidTr="004D6D23">
        <w:trPr>
          <w:jc w:val="center"/>
        </w:trPr>
        <w:tc>
          <w:tcPr>
            <w:tcW w:w="534" w:type="dxa"/>
          </w:tcPr>
          <w:p w14:paraId="612C68A1" w14:textId="77777777" w:rsidR="005C557F" w:rsidRDefault="001C2CB8">
            <w:pPr>
              <w:spacing w:after="0" w:line="240" w:lineRule="auto"/>
            </w:pPr>
            <w:r>
              <w:t>6</w:t>
            </w:r>
          </w:p>
        </w:tc>
        <w:tc>
          <w:tcPr>
            <w:tcW w:w="2877" w:type="dxa"/>
          </w:tcPr>
          <w:p w14:paraId="7FB6C22D" w14:textId="77777777" w:rsidR="005C557F" w:rsidRDefault="001C2CB8">
            <w:pPr>
              <w:spacing w:after="0" w:line="240" w:lineRule="auto"/>
            </w:pPr>
            <w:r>
              <w:t>repeated episodes</w:t>
            </w:r>
          </w:p>
        </w:tc>
        <w:tc>
          <w:tcPr>
            <w:tcW w:w="1724" w:type="dxa"/>
          </w:tcPr>
          <w:p w14:paraId="21442273" w14:textId="77777777" w:rsidR="005C557F" w:rsidRDefault="001C2CB8">
            <w:pPr>
              <w:spacing w:after="0" w:line="240" w:lineRule="auto"/>
            </w:pPr>
            <w:proofErr w:type="spellStart"/>
            <w:r>
              <w:t>takrori</w:t>
            </w:r>
            <w:r>
              <w:t>y</w:t>
            </w:r>
            <w:proofErr w:type="spellEnd"/>
            <w:r>
              <w:t xml:space="preserve"> </w:t>
            </w:r>
            <w:proofErr w:type="spellStart"/>
            <w:r>
              <w:t>xurujlar</w:t>
            </w:r>
            <w:proofErr w:type="spellEnd"/>
          </w:p>
        </w:tc>
        <w:tc>
          <w:tcPr>
            <w:tcW w:w="1964" w:type="dxa"/>
          </w:tcPr>
          <w:p w14:paraId="4DEA510C" w14:textId="77777777" w:rsidR="005C557F" w:rsidRDefault="001C2CB8">
            <w:pPr>
              <w:spacing w:after="0" w:line="240" w:lineRule="auto"/>
            </w:pPr>
            <w:proofErr w:type="spellStart"/>
            <w:r>
              <w:t>повторные</w:t>
            </w:r>
            <w:proofErr w:type="spellEnd"/>
            <w:r>
              <w:t xml:space="preserve"> </w:t>
            </w:r>
            <w:proofErr w:type="spellStart"/>
            <w:r>
              <w:t>эпизоды</w:t>
            </w:r>
            <w:proofErr w:type="spellEnd"/>
          </w:p>
        </w:tc>
        <w:tc>
          <w:tcPr>
            <w:tcW w:w="1757" w:type="dxa"/>
          </w:tcPr>
          <w:p w14:paraId="313406D6" w14:textId="77777777" w:rsidR="005C557F" w:rsidRDefault="001C2CB8">
            <w:pPr>
              <w:spacing w:after="0" w:line="240" w:lineRule="auto"/>
            </w:pPr>
            <w:r>
              <w:t>Events or symptoms that happen more than once.</w:t>
            </w:r>
          </w:p>
        </w:tc>
      </w:tr>
      <w:tr w:rsidR="005C557F" w14:paraId="58880947" w14:textId="77777777" w:rsidTr="004D6D23">
        <w:trPr>
          <w:jc w:val="center"/>
        </w:trPr>
        <w:tc>
          <w:tcPr>
            <w:tcW w:w="534" w:type="dxa"/>
          </w:tcPr>
          <w:p w14:paraId="288F06F6" w14:textId="77777777" w:rsidR="005C557F" w:rsidRDefault="001C2CB8">
            <w:pPr>
              <w:spacing w:after="0" w:line="240" w:lineRule="auto"/>
            </w:pPr>
            <w:r>
              <w:t>7</w:t>
            </w:r>
          </w:p>
        </w:tc>
        <w:tc>
          <w:tcPr>
            <w:tcW w:w="2877" w:type="dxa"/>
          </w:tcPr>
          <w:p w14:paraId="120AC225" w14:textId="77777777" w:rsidR="005C557F" w:rsidRDefault="001C2CB8">
            <w:pPr>
              <w:spacing w:after="0" w:line="240" w:lineRule="auto"/>
            </w:pPr>
            <w:r>
              <w:t>yellow sputum</w:t>
            </w:r>
          </w:p>
        </w:tc>
        <w:tc>
          <w:tcPr>
            <w:tcW w:w="1724" w:type="dxa"/>
          </w:tcPr>
          <w:p w14:paraId="41C6B073" w14:textId="77777777" w:rsidR="005C557F" w:rsidRDefault="001C2CB8">
            <w:pPr>
              <w:spacing w:after="0" w:line="240" w:lineRule="auto"/>
            </w:pPr>
            <w:proofErr w:type="spellStart"/>
            <w:r>
              <w:t>sariq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balg‘</w:t>
            </w:r>
            <w:proofErr w:type="gramEnd"/>
            <w:r>
              <w:t>am</w:t>
            </w:r>
            <w:proofErr w:type="spellEnd"/>
          </w:p>
        </w:tc>
        <w:tc>
          <w:tcPr>
            <w:tcW w:w="1964" w:type="dxa"/>
          </w:tcPr>
          <w:p w14:paraId="7E6C0FA7" w14:textId="77777777" w:rsidR="005C557F" w:rsidRDefault="001C2CB8">
            <w:pPr>
              <w:spacing w:after="0" w:line="240" w:lineRule="auto"/>
            </w:pPr>
            <w:proofErr w:type="spellStart"/>
            <w:r>
              <w:t>жёлтая</w:t>
            </w:r>
            <w:proofErr w:type="spellEnd"/>
            <w:r>
              <w:t xml:space="preserve"> </w:t>
            </w:r>
            <w:proofErr w:type="spellStart"/>
            <w:r>
              <w:t>мокрота</w:t>
            </w:r>
            <w:proofErr w:type="spellEnd"/>
          </w:p>
        </w:tc>
        <w:tc>
          <w:tcPr>
            <w:tcW w:w="1757" w:type="dxa"/>
          </w:tcPr>
          <w:p w14:paraId="12A17EBE" w14:textId="77777777" w:rsidR="005C557F" w:rsidRDefault="001C2CB8">
            <w:pPr>
              <w:spacing w:after="0" w:line="240" w:lineRule="auto"/>
            </w:pPr>
            <w:r>
              <w:t>Yellow mucus produced from the respiratory tract.</w:t>
            </w:r>
          </w:p>
        </w:tc>
      </w:tr>
      <w:tr w:rsidR="005C557F" w14:paraId="6E9235E7" w14:textId="77777777" w:rsidTr="004D6D23">
        <w:trPr>
          <w:jc w:val="center"/>
        </w:trPr>
        <w:tc>
          <w:tcPr>
            <w:tcW w:w="534" w:type="dxa"/>
          </w:tcPr>
          <w:p w14:paraId="75D8C2DB" w14:textId="77777777" w:rsidR="005C557F" w:rsidRDefault="001C2CB8">
            <w:pPr>
              <w:spacing w:after="0" w:line="240" w:lineRule="auto"/>
            </w:pPr>
            <w:r>
              <w:t>8</w:t>
            </w:r>
          </w:p>
        </w:tc>
        <w:tc>
          <w:tcPr>
            <w:tcW w:w="2877" w:type="dxa"/>
          </w:tcPr>
          <w:p w14:paraId="17B83223" w14:textId="77777777" w:rsidR="005C557F" w:rsidRDefault="001C2CB8">
            <w:pPr>
              <w:spacing w:after="0" w:line="240" w:lineRule="auto"/>
            </w:pPr>
            <w:r>
              <w:t>short of breath</w:t>
            </w:r>
          </w:p>
        </w:tc>
        <w:tc>
          <w:tcPr>
            <w:tcW w:w="1724" w:type="dxa"/>
          </w:tcPr>
          <w:p w14:paraId="106835D2" w14:textId="77777777" w:rsidR="005C557F" w:rsidRDefault="001C2CB8">
            <w:pPr>
              <w:spacing w:after="0" w:line="240" w:lineRule="auto"/>
            </w:pPr>
            <w:proofErr w:type="spellStart"/>
            <w:r>
              <w:t>nafas</w:t>
            </w:r>
            <w:proofErr w:type="spellEnd"/>
            <w:r>
              <w:t xml:space="preserve"> </w:t>
            </w:r>
            <w:proofErr w:type="spellStart"/>
            <w:r>
              <w:t>qisishi</w:t>
            </w:r>
            <w:proofErr w:type="spellEnd"/>
          </w:p>
        </w:tc>
        <w:tc>
          <w:tcPr>
            <w:tcW w:w="1964" w:type="dxa"/>
          </w:tcPr>
          <w:p w14:paraId="08E5693F" w14:textId="77777777" w:rsidR="005C557F" w:rsidRDefault="001C2CB8">
            <w:pPr>
              <w:spacing w:after="0" w:line="240" w:lineRule="auto"/>
            </w:pPr>
            <w:proofErr w:type="spellStart"/>
            <w:r>
              <w:t>испытывать</w:t>
            </w:r>
            <w:proofErr w:type="spellEnd"/>
            <w:r>
              <w:t xml:space="preserve"> </w:t>
            </w:r>
            <w:proofErr w:type="spellStart"/>
            <w:r>
              <w:t>одышку</w:t>
            </w:r>
            <w:proofErr w:type="spellEnd"/>
          </w:p>
        </w:tc>
        <w:tc>
          <w:tcPr>
            <w:tcW w:w="1757" w:type="dxa"/>
          </w:tcPr>
          <w:p w14:paraId="640352F4" w14:textId="77777777" w:rsidR="005C557F" w:rsidRDefault="001C2CB8">
            <w:pPr>
              <w:spacing w:after="0" w:line="240" w:lineRule="auto"/>
            </w:pPr>
            <w:r>
              <w:t xml:space="preserve">Having difficulty </w:t>
            </w:r>
            <w:r>
              <w:t>breathing or feeling unable to get enough air.</w:t>
            </w:r>
          </w:p>
        </w:tc>
      </w:tr>
      <w:tr w:rsidR="005C557F" w14:paraId="371C82D7" w14:textId="77777777" w:rsidTr="004D6D23">
        <w:trPr>
          <w:jc w:val="center"/>
        </w:trPr>
        <w:tc>
          <w:tcPr>
            <w:tcW w:w="534" w:type="dxa"/>
          </w:tcPr>
          <w:p w14:paraId="7A2AC1E5" w14:textId="77777777" w:rsidR="005C557F" w:rsidRDefault="001C2CB8">
            <w:pPr>
              <w:spacing w:after="0" w:line="240" w:lineRule="auto"/>
            </w:pPr>
            <w:r>
              <w:t>9</w:t>
            </w:r>
          </w:p>
        </w:tc>
        <w:tc>
          <w:tcPr>
            <w:tcW w:w="2877" w:type="dxa"/>
          </w:tcPr>
          <w:p w14:paraId="555D6C72" w14:textId="77777777" w:rsidR="005C557F" w:rsidRDefault="001C2CB8">
            <w:pPr>
              <w:spacing w:after="0" w:line="240" w:lineRule="auto"/>
            </w:pPr>
            <w:r>
              <w:t>become confused</w:t>
            </w:r>
          </w:p>
        </w:tc>
        <w:tc>
          <w:tcPr>
            <w:tcW w:w="1724" w:type="dxa"/>
          </w:tcPr>
          <w:p w14:paraId="7C162DCC" w14:textId="77777777" w:rsidR="005C557F" w:rsidRDefault="001C2CB8">
            <w:pPr>
              <w:spacing w:after="0" w:line="240" w:lineRule="auto"/>
            </w:pPr>
            <w:proofErr w:type="spellStart"/>
            <w:r>
              <w:t>hushi</w:t>
            </w:r>
            <w:proofErr w:type="spellEnd"/>
            <w:r>
              <w:t xml:space="preserve"> </w:t>
            </w:r>
            <w:proofErr w:type="spellStart"/>
            <w:r>
              <w:t>chalkashmoq</w:t>
            </w:r>
            <w:proofErr w:type="spellEnd"/>
          </w:p>
        </w:tc>
        <w:tc>
          <w:tcPr>
            <w:tcW w:w="1964" w:type="dxa"/>
          </w:tcPr>
          <w:p w14:paraId="79E7E9E3" w14:textId="77777777" w:rsidR="005C557F" w:rsidRDefault="001C2CB8">
            <w:pPr>
              <w:spacing w:after="0" w:line="240" w:lineRule="auto"/>
            </w:pPr>
            <w:proofErr w:type="spellStart"/>
            <w:r>
              <w:t>становиться</w:t>
            </w:r>
            <w:proofErr w:type="spellEnd"/>
            <w:r>
              <w:t xml:space="preserve"> </w:t>
            </w:r>
            <w:proofErr w:type="spellStart"/>
            <w:r>
              <w:t>спутанным</w:t>
            </w:r>
            <w:proofErr w:type="spellEnd"/>
          </w:p>
        </w:tc>
        <w:tc>
          <w:tcPr>
            <w:tcW w:w="1757" w:type="dxa"/>
          </w:tcPr>
          <w:p w14:paraId="51049031" w14:textId="77777777" w:rsidR="005C557F" w:rsidRDefault="001C2CB8">
            <w:pPr>
              <w:spacing w:after="0" w:line="240" w:lineRule="auto"/>
            </w:pPr>
            <w:r>
              <w:t>Develop reduced awareness or difficulty thinking clearly.</w:t>
            </w:r>
          </w:p>
        </w:tc>
      </w:tr>
      <w:tr w:rsidR="005C557F" w14:paraId="7273D39A" w14:textId="77777777" w:rsidTr="004D6D23">
        <w:trPr>
          <w:jc w:val="center"/>
        </w:trPr>
        <w:tc>
          <w:tcPr>
            <w:tcW w:w="534" w:type="dxa"/>
          </w:tcPr>
          <w:p w14:paraId="5BD4402E" w14:textId="77777777" w:rsidR="005C557F" w:rsidRDefault="001C2CB8">
            <w:pPr>
              <w:spacing w:after="0" w:line="240" w:lineRule="auto"/>
            </w:pPr>
            <w:r>
              <w:t>10</w:t>
            </w:r>
          </w:p>
        </w:tc>
        <w:tc>
          <w:tcPr>
            <w:tcW w:w="2877" w:type="dxa"/>
          </w:tcPr>
          <w:p w14:paraId="78AF08E3" w14:textId="77777777" w:rsidR="005C557F" w:rsidRDefault="001C2CB8">
            <w:pPr>
              <w:spacing w:after="0" w:line="240" w:lineRule="auto"/>
            </w:pPr>
            <w:r>
              <w:t>almost faint</w:t>
            </w:r>
          </w:p>
        </w:tc>
        <w:tc>
          <w:tcPr>
            <w:tcW w:w="1724" w:type="dxa"/>
          </w:tcPr>
          <w:p w14:paraId="6DF4E70C" w14:textId="77777777" w:rsidR="005C557F" w:rsidRDefault="001C2CB8">
            <w:pPr>
              <w:spacing w:after="0" w:line="240" w:lineRule="auto"/>
            </w:pPr>
            <w:proofErr w:type="spellStart"/>
            <w:r>
              <w:t>deyarli</w:t>
            </w:r>
            <w:proofErr w:type="spellEnd"/>
            <w:r>
              <w:t xml:space="preserve"> </w:t>
            </w:r>
            <w:proofErr w:type="spellStart"/>
            <w:r>
              <w:t>hushidan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ketmoq</w:t>
            </w:r>
            <w:proofErr w:type="spellEnd"/>
          </w:p>
        </w:tc>
        <w:tc>
          <w:tcPr>
            <w:tcW w:w="1964" w:type="dxa"/>
          </w:tcPr>
          <w:p w14:paraId="6750977E" w14:textId="77777777" w:rsidR="005C557F" w:rsidRDefault="001C2CB8">
            <w:pPr>
              <w:spacing w:after="0" w:line="240" w:lineRule="auto"/>
            </w:pPr>
            <w:proofErr w:type="spellStart"/>
            <w:r>
              <w:lastRenderedPageBreak/>
              <w:t>чуть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потерять</w:t>
            </w:r>
            <w:proofErr w:type="spellEnd"/>
            <w:r>
              <w:t xml:space="preserve"> </w:t>
            </w:r>
            <w:proofErr w:type="spellStart"/>
            <w:r>
              <w:t>сознание</w:t>
            </w:r>
            <w:proofErr w:type="spellEnd"/>
          </w:p>
        </w:tc>
        <w:tc>
          <w:tcPr>
            <w:tcW w:w="1757" w:type="dxa"/>
          </w:tcPr>
          <w:p w14:paraId="19D0986A" w14:textId="77777777" w:rsidR="005C557F" w:rsidRDefault="001C2CB8">
            <w:pPr>
              <w:spacing w:after="0" w:line="240" w:lineRule="auto"/>
            </w:pPr>
            <w:r>
              <w:t xml:space="preserve">Nearly lose </w:t>
            </w:r>
            <w:r>
              <w:t>consciousness.</w:t>
            </w:r>
          </w:p>
        </w:tc>
      </w:tr>
      <w:tr w:rsidR="005C557F" w14:paraId="5A2008CF" w14:textId="77777777" w:rsidTr="004D6D23">
        <w:trPr>
          <w:jc w:val="center"/>
        </w:trPr>
        <w:tc>
          <w:tcPr>
            <w:tcW w:w="534" w:type="dxa"/>
          </w:tcPr>
          <w:p w14:paraId="6089A485" w14:textId="77777777" w:rsidR="005C557F" w:rsidRDefault="001C2CB8">
            <w:pPr>
              <w:spacing w:after="0" w:line="240" w:lineRule="auto"/>
            </w:pPr>
            <w:r>
              <w:t>11</w:t>
            </w:r>
          </w:p>
        </w:tc>
        <w:tc>
          <w:tcPr>
            <w:tcW w:w="2877" w:type="dxa"/>
          </w:tcPr>
          <w:p w14:paraId="1B79599C" w14:textId="77777777" w:rsidR="005C557F" w:rsidRDefault="001C2CB8">
            <w:pPr>
              <w:spacing w:after="0" w:line="240" w:lineRule="auto"/>
            </w:pPr>
            <w:r>
              <w:t>blood pressure</w:t>
            </w:r>
          </w:p>
        </w:tc>
        <w:tc>
          <w:tcPr>
            <w:tcW w:w="1724" w:type="dxa"/>
          </w:tcPr>
          <w:p w14:paraId="196F809A" w14:textId="77777777" w:rsidR="005C557F" w:rsidRDefault="001C2CB8">
            <w:pPr>
              <w:spacing w:after="0" w:line="240" w:lineRule="auto"/>
            </w:pP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bosimi</w:t>
            </w:r>
            <w:proofErr w:type="spellEnd"/>
          </w:p>
        </w:tc>
        <w:tc>
          <w:tcPr>
            <w:tcW w:w="1964" w:type="dxa"/>
          </w:tcPr>
          <w:p w14:paraId="65A55FFF" w14:textId="77777777" w:rsidR="005C557F" w:rsidRDefault="001C2CB8">
            <w:pPr>
              <w:spacing w:after="0" w:line="240" w:lineRule="auto"/>
            </w:pPr>
            <w:proofErr w:type="spellStart"/>
            <w:r>
              <w:t>артериальное</w:t>
            </w:r>
            <w:proofErr w:type="spellEnd"/>
            <w:r>
              <w:t xml:space="preserve"> </w:t>
            </w:r>
            <w:proofErr w:type="spellStart"/>
            <w:r>
              <w:t>давление</w:t>
            </w:r>
            <w:proofErr w:type="spellEnd"/>
          </w:p>
        </w:tc>
        <w:tc>
          <w:tcPr>
            <w:tcW w:w="1757" w:type="dxa"/>
          </w:tcPr>
          <w:p w14:paraId="1460A17E" w14:textId="77777777" w:rsidR="005C557F" w:rsidRDefault="001C2CB8">
            <w:pPr>
              <w:spacing w:after="0" w:line="240" w:lineRule="auto"/>
            </w:pPr>
            <w:r>
              <w:t>The pressure of blood against the walls of the arteries.</w:t>
            </w:r>
          </w:p>
        </w:tc>
      </w:tr>
      <w:tr w:rsidR="005C557F" w14:paraId="6ED23D08" w14:textId="77777777" w:rsidTr="004D6D23">
        <w:trPr>
          <w:jc w:val="center"/>
        </w:trPr>
        <w:tc>
          <w:tcPr>
            <w:tcW w:w="534" w:type="dxa"/>
          </w:tcPr>
          <w:p w14:paraId="19FEC338" w14:textId="77777777" w:rsidR="005C557F" w:rsidRDefault="001C2CB8">
            <w:pPr>
              <w:spacing w:after="0" w:line="240" w:lineRule="auto"/>
            </w:pPr>
            <w:r>
              <w:t>12</w:t>
            </w:r>
          </w:p>
        </w:tc>
        <w:tc>
          <w:tcPr>
            <w:tcW w:w="2877" w:type="dxa"/>
          </w:tcPr>
          <w:p w14:paraId="5D9402E6" w14:textId="77777777" w:rsidR="005C557F" w:rsidRDefault="001C2CB8">
            <w:pPr>
              <w:spacing w:after="0" w:line="240" w:lineRule="auto"/>
            </w:pPr>
            <w:r>
              <w:t>pulse</w:t>
            </w:r>
          </w:p>
        </w:tc>
        <w:tc>
          <w:tcPr>
            <w:tcW w:w="1724" w:type="dxa"/>
          </w:tcPr>
          <w:p w14:paraId="12401D4E" w14:textId="77777777" w:rsidR="005C557F" w:rsidRDefault="001C2CB8">
            <w:pPr>
              <w:spacing w:after="0" w:line="240" w:lineRule="auto"/>
            </w:pPr>
            <w:proofErr w:type="spellStart"/>
            <w:r>
              <w:t>tomir</w:t>
            </w:r>
            <w:proofErr w:type="spellEnd"/>
            <w:r>
              <w:t xml:space="preserve"> </w:t>
            </w:r>
            <w:proofErr w:type="spellStart"/>
            <w:r>
              <w:t>urishi</w:t>
            </w:r>
            <w:proofErr w:type="spellEnd"/>
          </w:p>
        </w:tc>
        <w:tc>
          <w:tcPr>
            <w:tcW w:w="1964" w:type="dxa"/>
          </w:tcPr>
          <w:p w14:paraId="40B0F474" w14:textId="77777777" w:rsidR="005C557F" w:rsidRDefault="001C2CB8">
            <w:pPr>
              <w:spacing w:after="0" w:line="240" w:lineRule="auto"/>
            </w:pPr>
            <w:proofErr w:type="spellStart"/>
            <w:r>
              <w:t>пульс</w:t>
            </w:r>
            <w:proofErr w:type="spellEnd"/>
          </w:p>
        </w:tc>
        <w:tc>
          <w:tcPr>
            <w:tcW w:w="1757" w:type="dxa"/>
          </w:tcPr>
          <w:p w14:paraId="5F9EEC0B" w14:textId="77777777" w:rsidR="005C557F" w:rsidRDefault="001C2CB8">
            <w:pPr>
              <w:spacing w:after="0" w:line="240" w:lineRule="auto"/>
            </w:pPr>
            <w:r>
              <w:t>The rate at which the heart beats, felt through an artery.</w:t>
            </w:r>
          </w:p>
        </w:tc>
      </w:tr>
      <w:tr w:rsidR="005C557F" w14:paraId="2BB4715B" w14:textId="77777777" w:rsidTr="004D6D23">
        <w:trPr>
          <w:jc w:val="center"/>
        </w:trPr>
        <w:tc>
          <w:tcPr>
            <w:tcW w:w="534" w:type="dxa"/>
          </w:tcPr>
          <w:p w14:paraId="127C5059" w14:textId="77777777" w:rsidR="005C557F" w:rsidRDefault="001C2CB8">
            <w:pPr>
              <w:spacing w:after="0" w:line="240" w:lineRule="auto"/>
            </w:pPr>
            <w:r>
              <w:t>13</w:t>
            </w:r>
          </w:p>
        </w:tc>
        <w:tc>
          <w:tcPr>
            <w:tcW w:w="2877" w:type="dxa"/>
          </w:tcPr>
          <w:p w14:paraId="4623244C" w14:textId="77777777" w:rsidR="005C557F" w:rsidRDefault="001C2CB8">
            <w:pPr>
              <w:spacing w:after="0" w:line="240" w:lineRule="auto"/>
            </w:pPr>
            <w:r>
              <w:t>respiratory rate</w:t>
            </w:r>
          </w:p>
        </w:tc>
        <w:tc>
          <w:tcPr>
            <w:tcW w:w="1724" w:type="dxa"/>
          </w:tcPr>
          <w:p w14:paraId="4D3459C4" w14:textId="77777777" w:rsidR="005C557F" w:rsidRDefault="001C2CB8">
            <w:pPr>
              <w:spacing w:after="0" w:line="240" w:lineRule="auto"/>
            </w:pPr>
            <w:proofErr w:type="spellStart"/>
            <w:r>
              <w:t>nafas</w:t>
            </w:r>
            <w:proofErr w:type="spellEnd"/>
            <w:r>
              <w:t xml:space="preserve"> </w:t>
            </w:r>
            <w:proofErr w:type="spellStart"/>
            <w:r>
              <w:t>olish</w:t>
            </w:r>
            <w:proofErr w:type="spellEnd"/>
            <w:r>
              <w:t xml:space="preserve"> </w:t>
            </w:r>
            <w:proofErr w:type="spellStart"/>
            <w:r>
              <w:t>tezligi</w:t>
            </w:r>
            <w:proofErr w:type="spellEnd"/>
          </w:p>
        </w:tc>
        <w:tc>
          <w:tcPr>
            <w:tcW w:w="1964" w:type="dxa"/>
          </w:tcPr>
          <w:p w14:paraId="6C648C17" w14:textId="77777777" w:rsidR="005C557F" w:rsidRDefault="001C2CB8">
            <w:pPr>
              <w:spacing w:after="0" w:line="240" w:lineRule="auto"/>
            </w:pPr>
            <w:proofErr w:type="spellStart"/>
            <w:r>
              <w:t>час</w:t>
            </w:r>
            <w:r>
              <w:t>тота</w:t>
            </w:r>
            <w:proofErr w:type="spellEnd"/>
            <w:r>
              <w:t xml:space="preserve"> </w:t>
            </w:r>
            <w:proofErr w:type="spellStart"/>
            <w:r>
              <w:t>дыхания</w:t>
            </w:r>
            <w:proofErr w:type="spellEnd"/>
          </w:p>
        </w:tc>
        <w:tc>
          <w:tcPr>
            <w:tcW w:w="1757" w:type="dxa"/>
          </w:tcPr>
          <w:p w14:paraId="685F5107" w14:textId="77777777" w:rsidR="005C557F" w:rsidRDefault="001C2CB8">
            <w:pPr>
              <w:spacing w:after="0" w:line="240" w:lineRule="auto"/>
            </w:pPr>
            <w:r>
              <w:t>The number of breaths taken per minute.</w:t>
            </w:r>
          </w:p>
        </w:tc>
      </w:tr>
      <w:tr w:rsidR="005C557F" w14:paraId="2E850A9A" w14:textId="77777777" w:rsidTr="004D6D23">
        <w:trPr>
          <w:jc w:val="center"/>
        </w:trPr>
        <w:tc>
          <w:tcPr>
            <w:tcW w:w="534" w:type="dxa"/>
          </w:tcPr>
          <w:p w14:paraId="446D748B" w14:textId="77777777" w:rsidR="005C557F" w:rsidRDefault="001C2CB8">
            <w:pPr>
              <w:spacing w:after="0" w:line="240" w:lineRule="auto"/>
            </w:pPr>
            <w:r>
              <w:t>14</w:t>
            </w:r>
          </w:p>
        </w:tc>
        <w:tc>
          <w:tcPr>
            <w:tcW w:w="2877" w:type="dxa"/>
          </w:tcPr>
          <w:p w14:paraId="361CD316" w14:textId="77777777" w:rsidR="005C557F" w:rsidRDefault="001C2CB8">
            <w:pPr>
              <w:spacing w:after="0" w:line="240" w:lineRule="auto"/>
            </w:pPr>
            <w:r>
              <w:t>oxygen saturation</w:t>
            </w:r>
          </w:p>
        </w:tc>
        <w:tc>
          <w:tcPr>
            <w:tcW w:w="1724" w:type="dxa"/>
          </w:tcPr>
          <w:p w14:paraId="0ADABDA0" w14:textId="77777777" w:rsidR="005C557F" w:rsidRDefault="001C2CB8">
            <w:pPr>
              <w:spacing w:after="0" w:line="240" w:lineRule="auto"/>
            </w:pPr>
            <w:proofErr w:type="spellStart"/>
            <w:r>
              <w:t>qonning</w:t>
            </w:r>
            <w:proofErr w:type="spellEnd"/>
            <w:r>
              <w:t xml:space="preserve"> </w:t>
            </w:r>
            <w:proofErr w:type="spellStart"/>
            <w:r>
              <w:t>kislorod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</w:t>
            </w:r>
            <w:proofErr w:type="gramEnd"/>
            <w:r>
              <w:t>yinganligi</w:t>
            </w:r>
            <w:proofErr w:type="spellEnd"/>
          </w:p>
        </w:tc>
        <w:tc>
          <w:tcPr>
            <w:tcW w:w="1964" w:type="dxa"/>
          </w:tcPr>
          <w:p w14:paraId="04A9534F" w14:textId="77777777" w:rsidR="005C557F" w:rsidRDefault="001C2CB8">
            <w:pPr>
              <w:spacing w:after="0" w:line="240" w:lineRule="auto"/>
            </w:pPr>
            <w:proofErr w:type="spellStart"/>
            <w:r>
              <w:t>сатурация</w:t>
            </w:r>
            <w:proofErr w:type="spellEnd"/>
            <w:r>
              <w:t xml:space="preserve">, </w:t>
            </w:r>
            <w:proofErr w:type="spellStart"/>
            <w:r>
              <w:t>насыщение</w:t>
            </w:r>
            <w:proofErr w:type="spellEnd"/>
            <w:r>
              <w:t xml:space="preserve"> </w:t>
            </w:r>
            <w:proofErr w:type="spellStart"/>
            <w:r>
              <w:t>крови</w:t>
            </w:r>
            <w:proofErr w:type="spellEnd"/>
            <w:r>
              <w:t xml:space="preserve"> </w:t>
            </w:r>
            <w:proofErr w:type="spellStart"/>
            <w:r>
              <w:t>кислородом</w:t>
            </w:r>
            <w:proofErr w:type="spellEnd"/>
          </w:p>
        </w:tc>
        <w:tc>
          <w:tcPr>
            <w:tcW w:w="1757" w:type="dxa"/>
          </w:tcPr>
          <w:p w14:paraId="6EEDA94E" w14:textId="77777777" w:rsidR="005C557F" w:rsidRDefault="001C2CB8">
            <w:pPr>
              <w:spacing w:after="0" w:line="240" w:lineRule="auto"/>
            </w:pPr>
            <w:r>
              <w:t>The percentage of oxygen carried in the blood.</w:t>
            </w:r>
          </w:p>
        </w:tc>
      </w:tr>
      <w:tr w:rsidR="005C557F" w14:paraId="05DE38D8" w14:textId="77777777" w:rsidTr="004D6D23">
        <w:trPr>
          <w:jc w:val="center"/>
        </w:trPr>
        <w:tc>
          <w:tcPr>
            <w:tcW w:w="534" w:type="dxa"/>
          </w:tcPr>
          <w:p w14:paraId="40F473C3" w14:textId="77777777" w:rsidR="005C557F" w:rsidRDefault="001C2CB8">
            <w:pPr>
              <w:spacing w:after="0" w:line="240" w:lineRule="auto"/>
            </w:pPr>
            <w:r>
              <w:t>15</w:t>
            </w:r>
          </w:p>
        </w:tc>
        <w:tc>
          <w:tcPr>
            <w:tcW w:w="2877" w:type="dxa"/>
          </w:tcPr>
          <w:p w14:paraId="7D09D40E" w14:textId="77777777" w:rsidR="005C557F" w:rsidRDefault="001C2CB8">
            <w:pPr>
              <w:spacing w:after="0" w:line="240" w:lineRule="auto"/>
            </w:pPr>
            <w:r>
              <w:t>room air</w:t>
            </w:r>
          </w:p>
        </w:tc>
        <w:tc>
          <w:tcPr>
            <w:tcW w:w="1724" w:type="dxa"/>
          </w:tcPr>
          <w:p w14:paraId="7D192394" w14:textId="77777777" w:rsidR="005C557F" w:rsidRDefault="001C2CB8">
            <w:pPr>
              <w:spacing w:after="0" w:line="240" w:lineRule="auto"/>
            </w:pPr>
            <w:proofErr w:type="spellStart"/>
            <w:r>
              <w:t>oddiy</w:t>
            </w:r>
            <w:proofErr w:type="spellEnd"/>
            <w:r>
              <w:t xml:space="preserve"> </w:t>
            </w:r>
            <w:proofErr w:type="spellStart"/>
            <w:r>
              <w:t>xona</w:t>
            </w:r>
            <w:proofErr w:type="spellEnd"/>
            <w:r>
              <w:t xml:space="preserve"> </w:t>
            </w:r>
            <w:proofErr w:type="spellStart"/>
            <w:r>
              <w:t>havosi</w:t>
            </w:r>
            <w:proofErr w:type="spellEnd"/>
          </w:p>
        </w:tc>
        <w:tc>
          <w:tcPr>
            <w:tcW w:w="1964" w:type="dxa"/>
          </w:tcPr>
          <w:p w14:paraId="4876E6C4" w14:textId="77777777" w:rsidR="005C557F" w:rsidRDefault="001C2CB8">
            <w:pPr>
              <w:spacing w:after="0" w:line="240" w:lineRule="auto"/>
            </w:pPr>
            <w:proofErr w:type="spellStart"/>
            <w:r>
              <w:t>обычный</w:t>
            </w:r>
            <w:proofErr w:type="spellEnd"/>
            <w:r>
              <w:t xml:space="preserve"> </w:t>
            </w:r>
            <w:proofErr w:type="spellStart"/>
            <w:r>
              <w:t>комнатный</w:t>
            </w:r>
            <w:proofErr w:type="spellEnd"/>
            <w:r>
              <w:t xml:space="preserve"> </w:t>
            </w:r>
            <w:proofErr w:type="spellStart"/>
            <w:r>
              <w:t>воздух</w:t>
            </w:r>
            <w:proofErr w:type="spellEnd"/>
          </w:p>
        </w:tc>
        <w:tc>
          <w:tcPr>
            <w:tcW w:w="1757" w:type="dxa"/>
          </w:tcPr>
          <w:p w14:paraId="147FCCBD" w14:textId="77777777" w:rsidR="005C557F" w:rsidRDefault="001C2CB8">
            <w:pPr>
              <w:spacing w:after="0" w:line="240" w:lineRule="auto"/>
            </w:pPr>
            <w:r>
              <w:t>Air breathed without supplemental oxygen.</w:t>
            </w:r>
          </w:p>
        </w:tc>
      </w:tr>
      <w:tr w:rsidR="005C557F" w14:paraId="07FF3C78" w14:textId="77777777" w:rsidTr="004D6D23">
        <w:trPr>
          <w:jc w:val="center"/>
        </w:trPr>
        <w:tc>
          <w:tcPr>
            <w:tcW w:w="534" w:type="dxa"/>
          </w:tcPr>
          <w:p w14:paraId="39376334" w14:textId="77777777" w:rsidR="005C557F" w:rsidRDefault="001C2CB8">
            <w:pPr>
              <w:spacing w:after="0" w:line="240" w:lineRule="auto"/>
            </w:pPr>
            <w:r>
              <w:t>16</w:t>
            </w:r>
          </w:p>
        </w:tc>
        <w:tc>
          <w:tcPr>
            <w:tcW w:w="2877" w:type="dxa"/>
          </w:tcPr>
          <w:p w14:paraId="1CE5863A" w14:textId="77777777" w:rsidR="005C557F" w:rsidRDefault="001C2CB8">
            <w:pPr>
              <w:spacing w:after="0" w:line="240" w:lineRule="auto"/>
            </w:pPr>
            <w:r>
              <w:t>chest infection</w:t>
            </w:r>
          </w:p>
        </w:tc>
        <w:tc>
          <w:tcPr>
            <w:tcW w:w="1724" w:type="dxa"/>
          </w:tcPr>
          <w:p w14:paraId="2C5B2BB9" w14:textId="77777777" w:rsidR="005C557F" w:rsidRDefault="001C2CB8">
            <w:pPr>
              <w:spacing w:after="0" w:line="240" w:lineRule="auto"/>
            </w:pPr>
            <w:proofErr w:type="spellStart"/>
            <w:proofErr w:type="gramStart"/>
            <w:r>
              <w:t>ko‘</w:t>
            </w:r>
            <w:proofErr w:type="gramEnd"/>
            <w:r>
              <w:t>krak</w:t>
            </w:r>
            <w:proofErr w:type="spellEnd"/>
            <w:r>
              <w:t xml:space="preserve"> </w:t>
            </w:r>
            <w:proofErr w:type="spellStart"/>
            <w:r>
              <w:t>qafasi</w:t>
            </w:r>
            <w:proofErr w:type="spellEnd"/>
            <w:r>
              <w:t xml:space="preserve"> / </w:t>
            </w:r>
            <w:proofErr w:type="spellStart"/>
            <w:r>
              <w:t>nafas</w:t>
            </w:r>
            <w:proofErr w:type="spellEnd"/>
            <w:r>
              <w:t xml:space="preserve"> </w:t>
            </w:r>
            <w:proofErr w:type="spellStart"/>
            <w:r>
              <w:t>yo‘llari</w:t>
            </w:r>
            <w:proofErr w:type="spellEnd"/>
            <w:r>
              <w:t xml:space="preserve"> </w:t>
            </w:r>
            <w:proofErr w:type="spellStart"/>
            <w:r>
              <w:t>infeksiyasi</w:t>
            </w:r>
            <w:proofErr w:type="spellEnd"/>
          </w:p>
        </w:tc>
        <w:tc>
          <w:tcPr>
            <w:tcW w:w="1964" w:type="dxa"/>
          </w:tcPr>
          <w:p w14:paraId="40A92B14" w14:textId="77777777" w:rsidR="005C557F" w:rsidRPr="004D6D23" w:rsidRDefault="001C2CB8">
            <w:pPr>
              <w:spacing w:after="0" w:line="240" w:lineRule="auto"/>
              <w:rPr>
                <w:lang w:val="ru-RU"/>
              </w:rPr>
            </w:pPr>
            <w:r w:rsidRPr="004D6D23">
              <w:rPr>
                <w:lang w:val="ru-RU"/>
              </w:rPr>
              <w:t>инфекция дыхательных путей / грудной клетки</w:t>
            </w:r>
          </w:p>
        </w:tc>
        <w:tc>
          <w:tcPr>
            <w:tcW w:w="1757" w:type="dxa"/>
          </w:tcPr>
          <w:p w14:paraId="34E6740F" w14:textId="77777777" w:rsidR="005C557F" w:rsidRDefault="001C2CB8">
            <w:pPr>
              <w:spacing w:after="0" w:line="240" w:lineRule="auto"/>
            </w:pPr>
            <w:r>
              <w:t>An infection affecting the respiratory system.</w:t>
            </w:r>
          </w:p>
        </w:tc>
      </w:tr>
      <w:tr w:rsidR="005C557F" w14:paraId="49604CAA" w14:textId="77777777" w:rsidTr="004D6D23">
        <w:trPr>
          <w:jc w:val="center"/>
        </w:trPr>
        <w:tc>
          <w:tcPr>
            <w:tcW w:w="534" w:type="dxa"/>
          </w:tcPr>
          <w:p w14:paraId="65BF72FA" w14:textId="77777777" w:rsidR="005C557F" w:rsidRDefault="001C2CB8">
            <w:pPr>
              <w:spacing w:after="0" w:line="240" w:lineRule="auto"/>
            </w:pPr>
            <w:r>
              <w:t>17</w:t>
            </w:r>
          </w:p>
        </w:tc>
        <w:tc>
          <w:tcPr>
            <w:tcW w:w="2877" w:type="dxa"/>
          </w:tcPr>
          <w:p w14:paraId="7CAAC12D" w14:textId="77777777" w:rsidR="005C557F" w:rsidRDefault="001C2CB8">
            <w:pPr>
              <w:spacing w:after="0" w:line="240" w:lineRule="auto"/>
            </w:pPr>
            <w:r>
              <w:t>life-threatening</w:t>
            </w:r>
          </w:p>
        </w:tc>
        <w:tc>
          <w:tcPr>
            <w:tcW w:w="1724" w:type="dxa"/>
          </w:tcPr>
          <w:p w14:paraId="3DC1CBD1" w14:textId="77777777" w:rsidR="005C557F" w:rsidRDefault="001C2CB8">
            <w:pPr>
              <w:spacing w:after="0" w:line="240" w:lineRule="auto"/>
            </w:pPr>
            <w:proofErr w:type="spellStart"/>
            <w:r>
              <w:t>hayot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xavfli</w:t>
            </w:r>
            <w:proofErr w:type="spellEnd"/>
          </w:p>
        </w:tc>
        <w:tc>
          <w:tcPr>
            <w:tcW w:w="1964" w:type="dxa"/>
          </w:tcPr>
          <w:p w14:paraId="4EB4DD21" w14:textId="77777777" w:rsidR="005C557F" w:rsidRDefault="001C2CB8">
            <w:pPr>
              <w:spacing w:after="0" w:line="240" w:lineRule="auto"/>
            </w:pPr>
            <w:proofErr w:type="spellStart"/>
            <w:r>
              <w:t>угрожающий</w:t>
            </w:r>
            <w:proofErr w:type="spellEnd"/>
            <w:r>
              <w:t xml:space="preserve"> </w:t>
            </w:r>
            <w:proofErr w:type="spellStart"/>
            <w:r>
              <w:t>жизни</w:t>
            </w:r>
            <w:proofErr w:type="spellEnd"/>
          </w:p>
        </w:tc>
        <w:tc>
          <w:tcPr>
            <w:tcW w:w="1757" w:type="dxa"/>
          </w:tcPr>
          <w:p w14:paraId="0B940A6A" w14:textId="77777777" w:rsidR="005C557F" w:rsidRDefault="001C2CB8">
            <w:pPr>
              <w:spacing w:after="0" w:line="240" w:lineRule="auto"/>
            </w:pPr>
            <w:r>
              <w:t>Potentially causing death.</w:t>
            </w:r>
          </w:p>
        </w:tc>
      </w:tr>
      <w:tr w:rsidR="005C557F" w14:paraId="1C034A5C" w14:textId="77777777" w:rsidTr="004D6D23">
        <w:trPr>
          <w:jc w:val="center"/>
        </w:trPr>
        <w:tc>
          <w:tcPr>
            <w:tcW w:w="534" w:type="dxa"/>
          </w:tcPr>
          <w:p w14:paraId="0E69EC87" w14:textId="77777777" w:rsidR="005C557F" w:rsidRDefault="001C2CB8">
            <w:pPr>
              <w:spacing w:after="0" w:line="240" w:lineRule="auto"/>
            </w:pPr>
            <w:r>
              <w:t>18</w:t>
            </w:r>
          </w:p>
        </w:tc>
        <w:tc>
          <w:tcPr>
            <w:tcW w:w="2877" w:type="dxa"/>
          </w:tcPr>
          <w:p w14:paraId="10A3B78F" w14:textId="77777777" w:rsidR="005C557F" w:rsidRDefault="001C2CB8">
            <w:pPr>
              <w:spacing w:after="0" w:line="240" w:lineRule="auto"/>
            </w:pPr>
            <w:proofErr w:type="spellStart"/>
            <w:r>
              <w:t>recognise</w:t>
            </w:r>
            <w:proofErr w:type="spellEnd"/>
          </w:p>
        </w:tc>
        <w:tc>
          <w:tcPr>
            <w:tcW w:w="1724" w:type="dxa"/>
          </w:tcPr>
          <w:p w14:paraId="73C5AB7C" w14:textId="77777777" w:rsidR="005C557F" w:rsidRDefault="001C2CB8">
            <w:pPr>
              <w:spacing w:after="0" w:line="240" w:lineRule="auto"/>
            </w:pPr>
            <w:proofErr w:type="spellStart"/>
            <w:r>
              <w:t>aniqlamoq</w:t>
            </w:r>
            <w:proofErr w:type="spellEnd"/>
            <w:r>
              <w:t xml:space="preserve">, </w:t>
            </w:r>
            <w:proofErr w:type="spellStart"/>
            <w:r>
              <w:t>tanimoq</w:t>
            </w:r>
            <w:proofErr w:type="spellEnd"/>
          </w:p>
        </w:tc>
        <w:tc>
          <w:tcPr>
            <w:tcW w:w="1964" w:type="dxa"/>
          </w:tcPr>
          <w:p w14:paraId="01509947" w14:textId="77777777" w:rsidR="005C557F" w:rsidRDefault="001C2CB8">
            <w:pPr>
              <w:spacing w:after="0" w:line="240" w:lineRule="auto"/>
            </w:pPr>
            <w:proofErr w:type="spellStart"/>
            <w:r>
              <w:t>распознать</w:t>
            </w:r>
            <w:proofErr w:type="spellEnd"/>
          </w:p>
        </w:tc>
        <w:tc>
          <w:tcPr>
            <w:tcW w:w="1757" w:type="dxa"/>
          </w:tcPr>
          <w:p w14:paraId="0C14FB8F" w14:textId="77777777" w:rsidR="005C557F" w:rsidRDefault="001C2CB8">
            <w:pPr>
              <w:spacing w:after="0" w:line="240" w:lineRule="auto"/>
            </w:pPr>
            <w:r>
              <w:t>Identify a serious condition from its signs and symptoms.</w:t>
            </w:r>
          </w:p>
        </w:tc>
      </w:tr>
      <w:tr w:rsidR="005C557F" w14:paraId="743C7C5C" w14:textId="77777777" w:rsidTr="004D6D23">
        <w:trPr>
          <w:jc w:val="center"/>
        </w:trPr>
        <w:tc>
          <w:tcPr>
            <w:tcW w:w="534" w:type="dxa"/>
          </w:tcPr>
          <w:p w14:paraId="45486D3F" w14:textId="77777777" w:rsidR="005C557F" w:rsidRDefault="001C2CB8">
            <w:pPr>
              <w:spacing w:after="0" w:line="240" w:lineRule="auto"/>
            </w:pPr>
            <w:r>
              <w:t>19</w:t>
            </w:r>
          </w:p>
        </w:tc>
        <w:tc>
          <w:tcPr>
            <w:tcW w:w="2877" w:type="dxa"/>
          </w:tcPr>
          <w:p w14:paraId="0693E677" w14:textId="77777777" w:rsidR="005C557F" w:rsidRDefault="001C2CB8">
            <w:pPr>
              <w:spacing w:after="0" w:line="240" w:lineRule="auto"/>
            </w:pPr>
            <w:r>
              <w:t>treat promptly</w:t>
            </w:r>
          </w:p>
        </w:tc>
        <w:tc>
          <w:tcPr>
            <w:tcW w:w="1724" w:type="dxa"/>
          </w:tcPr>
          <w:p w14:paraId="72FD137B" w14:textId="77777777" w:rsidR="005C557F" w:rsidRDefault="001C2CB8">
            <w:pPr>
              <w:spacing w:after="0" w:line="240" w:lineRule="auto"/>
            </w:pPr>
            <w:proofErr w:type="spellStart"/>
            <w:r>
              <w:t>tezda</w:t>
            </w:r>
            <w:proofErr w:type="spellEnd"/>
            <w:r>
              <w:t xml:space="preserve"> </w:t>
            </w:r>
            <w:proofErr w:type="spellStart"/>
            <w:r>
              <w:t>davolamoq</w:t>
            </w:r>
            <w:proofErr w:type="spellEnd"/>
          </w:p>
        </w:tc>
        <w:tc>
          <w:tcPr>
            <w:tcW w:w="1964" w:type="dxa"/>
          </w:tcPr>
          <w:p w14:paraId="71E154FC" w14:textId="77777777" w:rsidR="005C557F" w:rsidRDefault="001C2CB8">
            <w:pPr>
              <w:spacing w:after="0" w:line="240" w:lineRule="auto"/>
            </w:pPr>
            <w:proofErr w:type="spellStart"/>
            <w:r>
              <w:t>лечить</w:t>
            </w:r>
            <w:proofErr w:type="spellEnd"/>
            <w:r>
              <w:t xml:space="preserve"> </w:t>
            </w:r>
            <w:proofErr w:type="spellStart"/>
            <w:r>
              <w:t>незамедлительно</w:t>
            </w:r>
            <w:proofErr w:type="spellEnd"/>
          </w:p>
        </w:tc>
        <w:tc>
          <w:tcPr>
            <w:tcW w:w="1757" w:type="dxa"/>
          </w:tcPr>
          <w:p w14:paraId="6C8638C3" w14:textId="77777777" w:rsidR="005C557F" w:rsidRDefault="001C2CB8">
            <w:pPr>
              <w:spacing w:after="0" w:line="240" w:lineRule="auto"/>
            </w:pPr>
            <w:r>
              <w:t xml:space="preserve">Start appropriate treatment without </w:t>
            </w:r>
            <w:r>
              <w:t>unnecessary delay.</w:t>
            </w:r>
          </w:p>
        </w:tc>
      </w:tr>
      <w:tr w:rsidR="005C557F" w14:paraId="76F511F6" w14:textId="77777777" w:rsidTr="004D6D23">
        <w:trPr>
          <w:jc w:val="center"/>
        </w:trPr>
        <w:tc>
          <w:tcPr>
            <w:tcW w:w="534" w:type="dxa"/>
          </w:tcPr>
          <w:p w14:paraId="4F7BC870" w14:textId="77777777" w:rsidR="005C557F" w:rsidRDefault="001C2CB8">
            <w:pPr>
              <w:spacing w:after="0" w:line="240" w:lineRule="auto"/>
            </w:pPr>
            <w:r>
              <w:t>20</w:t>
            </w:r>
          </w:p>
        </w:tc>
        <w:tc>
          <w:tcPr>
            <w:tcW w:w="2877" w:type="dxa"/>
          </w:tcPr>
          <w:p w14:paraId="5AC543A2" w14:textId="77777777" w:rsidR="005C557F" w:rsidRDefault="001C2CB8">
            <w:pPr>
              <w:spacing w:after="0" w:line="240" w:lineRule="auto"/>
            </w:pPr>
            <w:r>
              <w:t>blood cultures</w:t>
            </w:r>
          </w:p>
        </w:tc>
        <w:tc>
          <w:tcPr>
            <w:tcW w:w="1724" w:type="dxa"/>
          </w:tcPr>
          <w:p w14:paraId="5CC07A9D" w14:textId="77777777" w:rsidR="005C557F" w:rsidRDefault="001C2CB8">
            <w:pPr>
              <w:spacing w:after="0" w:line="240" w:lineRule="auto"/>
            </w:pP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kulturasi</w:t>
            </w:r>
            <w:proofErr w:type="spellEnd"/>
          </w:p>
        </w:tc>
        <w:tc>
          <w:tcPr>
            <w:tcW w:w="1964" w:type="dxa"/>
          </w:tcPr>
          <w:p w14:paraId="5F2CADED" w14:textId="77777777" w:rsidR="005C557F" w:rsidRDefault="001C2CB8">
            <w:pPr>
              <w:spacing w:after="0" w:line="240" w:lineRule="auto"/>
            </w:pPr>
            <w:proofErr w:type="spellStart"/>
            <w:r>
              <w:t>посев</w:t>
            </w:r>
            <w:proofErr w:type="spellEnd"/>
            <w:r>
              <w:t xml:space="preserve"> </w:t>
            </w:r>
            <w:proofErr w:type="spellStart"/>
            <w:r>
              <w:t>крови</w:t>
            </w:r>
            <w:proofErr w:type="spellEnd"/>
          </w:p>
        </w:tc>
        <w:tc>
          <w:tcPr>
            <w:tcW w:w="1757" w:type="dxa"/>
          </w:tcPr>
          <w:p w14:paraId="50195595" w14:textId="77777777" w:rsidR="005C557F" w:rsidRDefault="001C2CB8">
            <w:pPr>
              <w:spacing w:after="0" w:line="240" w:lineRule="auto"/>
            </w:pPr>
            <w:r>
              <w:t>Blood tests used to identify organisms causing bloodstream infection.</w:t>
            </w:r>
          </w:p>
        </w:tc>
      </w:tr>
      <w:tr w:rsidR="005C557F" w14:paraId="1542B362" w14:textId="77777777" w:rsidTr="004D6D23">
        <w:trPr>
          <w:jc w:val="center"/>
        </w:trPr>
        <w:tc>
          <w:tcPr>
            <w:tcW w:w="534" w:type="dxa"/>
          </w:tcPr>
          <w:p w14:paraId="32BF0C98" w14:textId="77777777" w:rsidR="005C557F" w:rsidRDefault="001C2CB8">
            <w:pPr>
              <w:spacing w:after="0" w:line="240" w:lineRule="auto"/>
            </w:pPr>
            <w:r>
              <w:t>21</w:t>
            </w:r>
          </w:p>
        </w:tc>
        <w:tc>
          <w:tcPr>
            <w:tcW w:w="2877" w:type="dxa"/>
          </w:tcPr>
          <w:p w14:paraId="6652F15E" w14:textId="77777777" w:rsidR="005C557F" w:rsidRDefault="001C2CB8">
            <w:pPr>
              <w:spacing w:after="0" w:line="240" w:lineRule="auto"/>
            </w:pPr>
            <w:r>
              <w:t>blood samples</w:t>
            </w:r>
          </w:p>
        </w:tc>
        <w:tc>
          <w:tcPr>
            <w:tcW w:w="1724" w:type="dxa"/>
          </w:tcPr>
          <w:p w14:paraId="17028E4C" w14:textId="77777777" w:rsidR="005C557F" w:rsidRDefault="001C2CB8">
            <w:pPr>
              <w:spacing w:after="0" w:line="240" w:lineRule="auto"/>
            </w:pP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namunalari</w:t>
            </w:r>
            <w:proofErr w:type="spellEnd"/>
          </w:p>
        </w:tc>
        <w:tc>
          <w:tcPr>
            <w:tcW w:w="1964" w:type="dxa"/>
          </w:tcPr>
          <w:p w14:paraId="5819C9B5" w14:textId="77777777" w:rsidR="005C557F" w:rsidRDefault="001C2CB8">
            <w:pPr>
              <w:spacing w:after="0" w:line="240" w:lineRule="auto"/>
            </w:pPr>
            <w:proofErr w:type="spellStart"/>
            <w:r>
              <w:t>образцы</w:t>
            </w:r>
            <w:proofErr w:type="spellEnd"/>
            <w:r>
              <w:t xml:space="preserve"> </w:t>
            </w:r>
            <w:proofErr w:type="spellStart"/>
            <w:r>
              <w:t>крови</w:t>
            </w:r>
            <w:proofErr w:type="spellEnd"/>
          </w:p>
        </w:tc>
        <w:tc>
          <w:tcPr>
            <w:tcW w:w="1757" w:type="dxa"/>
          </w:tcPr>
          <w:p w14:paraId="705C0542" w14:textId="77777777" w:rsidR="005C557F" w:rsidRDefault="001C2CB8">
            <w:pPr>
              <w:spacing w:after="0" w:line="240" w:lineRule="auto"/>
            </w:pPr>
            <w:r>
              <w:t>Samples of blood taken for laboratory investigation.</w:t>
            </w:r>
          </w:p>
        </w:tc>
      </w:tr>
      <w:tr w:rsidR="005C557F" w14:paraId="79E658EF" w14:textId="77777777" w:rsidTr="004D6D23">
        <w:trPr>
          <w:jc w:val="center"/>
        </w:trPr>
        <w:tc>
          <w:tcPr>
            <w:tcW w:w="534" w:type="dxa"/>
          </w:tcPr>
          <w:p w14:paraId="3AE87A90" w14:textId="77777777" w:rsidR="005C557F" w:rsidRDefault="001C2CB8">
            <w:pPr>
              <w:spacing w:after="0" w:line="240" w:lineRule="auto"/>
            </w:pPr>
            <w:r>
              <w:t>22</w:t>
            </w:r>
          </w:p>
        </w:tc>
        <w:tc>
          <w:tcPr>
            <w:tcW w:w="2877" w:type="dxa"/>
          </w:tcPr>
          <w:p w14:paraId="03B2B67D" w14:textId="77777777" w:rsidR="005C557F" w:rsidRDefault="001C2CB8">
            <w:pPr>
              <w:spacing w:after="0" w:line="240" w:lineRule="auto"/>
            </w:pPr>
            <w:r>
              <w:t xml:space="preserve">full blood </w:t>
            </w:r>
            <w:r>
              <w:t>count</w:t>
            </w:r>
          </w:p>
        </w:tc>
        <w:tc>
          <w:tcPr>
            <w:tcW w:w="1724" w:type="dxa"/>
          </w:tcPr>
          <w:p w14:paraId="7A0F9A85" w14:textId="77777777" w:rsidR="005C557F" w:rsidRDefault="001C2CB8">
            <w:pPr>
              <w:spacing w:after="0" w:line="240" w:lineRule="auto"/>
            </w:pPr>
            <w:proofErr w:type="spellStart"/>
            <w:r>
              <w:t>umumiy</w:t>
            </w:r>
            <w:proofErr w:type="spellEnd"/>
            <w:r>
              <w:t xml:space="preserve"> </w:t>
            </w: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tahlili</w:t>
            </w:r>
            <w:proofErr w:type="spellEnd"/>
          </w:p>
        </w:tc>
        <w:tc>
          <w:tcPr>
            <w:tcW w:w="1964" w:type="dxa"/>
          </w:tcPr>
          <w:p w14:paraId="43A7DA99" w14:textId="77777777" w:rsidR="005C557F" w:rsidRDefault="001C2CB8">
            <w:pPr>
              <w:spacing w:after="0" w:line="240" w:lineRule="auto"/>
            </w:pPr>
            <w:proofErr w:type="spellStart"/>
            <w:r>
              <w:t>общий</w:t>
            </w:r>
            <w:proofErr w:type="spellEnd"/>
            <w:r>
              <w:t xml:space="preserve"> </w:t>
            </w:r>
            <w:proofErr w:type="spellStart"/>
            <w:r>
              <w:t>анализ</w:t>
            </w:r>
            <w:proofErr w:type="spellEnd"/>
            <w:r>
              <w:t xml:space="preserve"> </w:t>
            </w:r>
            <w:proofErr w:type="spellStart"/>
            <w:r>
              <w:t>крови</w:t>
            </w:r>
            <w:proofErr w:type="spellEnd"/>
          </w:p>
        </w:tc>
        <w:tc>
          <w:tcPr>
            <w:tcW w:w="1757" w:type="dxa"/>
          </w:tcPr>
          <w:p w14:paraId="197A0A35" w14:textId="77777777" w:rsidR="005C557F" w:rsidRDefault="001C2CB8">
            <w:pPr>
              <w:spacing w:after="0" w:line="240" w:lineRule="auto"/>
            </w:pPr>
            <w:r>
              <w:t>A blood test measuring different blood cell types.</w:t>
            </w:r>
          </w:p>
        </w:tc>
      </w:tr>
      <w:tr w:rsidR="005C557F" w14:paraId="4B421D69" w14:textId="77777777" w:rsidTr="004D6D23">
        <w:trPr>
          <w:jc w:val="center"/>
        </w:trPr>
        <w:tc>
          <w:tcPr>
            <w:tcW w:w="534" w:type="dxa"/>
          </w:tcPr>
          <w:p w14:paraId="14EEC62F" w14:textId="77777777" w:rsidR="005C557F" w:rsidRDefault="001C2CB8">
            <w:pPr>
              <w:spacing w:after="0" w:line="240" w:lineRule="auto"/>
            </w:pPr>
            <w:r>
              <w:t>23</w:t>
            </w:r>
          </w:p>
        </w:tc>
        <w:tc>
          <w:tcPr>
            <w:tcW w:w="2877" w:type="dxa"/>
          </w:tcPr>
          <w:p w14:paraId="2735A835" w14:textId="77777777" w:rsidR="005C557F" w:rsidRDefault="001C2CB8">
            <w:pPr>
              <w:spacing w:after="0" w:line="240" w:lineRule="auto"/>
            </w:pPr>
            <w:r>
              <w:t>renal function</w:t>
            </w:r>
          </w:p>
        </w:tc>
        <w:tc>
          <w:tcPr>
            <w:tcW w:w="1724" w:type="dxa"/>
          </w:tcPr>
          <w:p w14:paraId="5082B665" w14:textId="77777777" w:rsidR="005C557F" w:rsidRDefault="001C2CB8">
            <w:pPr>
              <w:spacing w:after="0" w:line="240" w:lineRule="auto"/>
            </w:pPr>
            <w:proofErr w:type="spellStart"/>
            <w:r>
              <w:t>buyrak</w:t>
            </w:r>
            <w:proofErr w:type="spellEnd"/>
            <w:r>
              <w:t xml:space="preserve"> </w:t>
            </w:r>
            <w:proofErr w:type="spellStart"/>
            <w:r>
              <w:t>faoliyati</w:t>
            </w:r>
            <w:proofErr w:type="spellEnd"/>
          </w:p>
        </w:tc>
        <w:tc>
          <w:tcPr>
            <w:tcW w:w="1964" w:type="dxa"/>
          </w:tcPr>
          <w:p w14:paraId="419C22EC" w14:textId="77777777" w:rsidR="005C557F" w:rsidRDefault="001C2CB8">
            <w:pPr>
              <w:spacing w:after="0" w:line="240" w:lineRule="auto"/>
            </w:pPr>
            <w:proofErr w:type="spellStart"/>
            <w:r>
              <w:t>функция</w:t>
            </w:r>
            <w:proofErr w:type="spellEnd"/>
            <w:r>
              <w:t xml:space="preserve"> </w:t>
            </w:r>
            <w:proofErr w:type="spellStart"/>
            <w:r>
              <w:t>почек</w:t>
            </w:r>
            <w:proofErr w:type="spellEnd"/>
          </w:p>
        </w:tc>
        <w:tc>
          <w:tcPr>
            <w:tcW w:w="1757" w:type="dxa"/>
          </w:tcPr>
          <w:p w14:paraId="1DF49699" w14:textId="77777777" w:rsidR="005C557F" w:rsidRDefault="001C2CB8">
            <w:pPr>
              <w:spacing w:after="0" w:line="240" w:lineRule="auto"/>
            </w:pPr>
            <w:r>
              <w:t xml:space="preserve">How well the </w:t>
            </w:r>
            <w:r>
              <w:lastRenderedPageBreak/>
              <w:t>kidneys are working.</w:t>
            </w:r>
          </w:p>
        </w:tc>
      </w:tr>
      <w:tr w:rsidR="005C557F" w14:paraId="41899D42" w14:textId="77777777" w:rsidTr="004D6D23">
        <w:trPr>
          <w:jc w:val="center"/>
        </w:trPr>
        <w:tc>
          <w:tcPr>
            <w:tcW w:w="534" w:type="dxa"/>
          </w:tcPr>
          <w:p w14:paraId="426F16F7" w14:textId="77777777" w:rsidR="005C557F" w:rsidRDefault="001C2CB8">
            <w:pPr>
              <w:spacing w:after="0" w:line="240" w:lineRule="auto"/>
            </w:pPr>
            <w:r>
              <w:lastRenderedPageBreak/>
              <w:t>24</w:t>
            </w:r>
          </w:p>
        </w:tc>
        <w:tc>
          <w:tcPr>
            <w:tcW w:w="2877" w:type="dxa"/>
          </w:tcPr>
          <w:p w14:paraId="3AD0E90F" w14:textId="77777777" w:rsidR="005C557F" w:rsidRDefault="001C2CB8">
            <w:pPr>
              <w:spacing w:after="0" w:line="240" w:lineRule="auto"/>
            </w:pPr>
            <w:r>
              <w:t>electrolytes</w:t>
            </w:r>
          </w:p>
        </w:tc>
        <w:tc>
          <w:tcPr>
            <w:tcW w:w="1724" w:type="dxa"/>
          </w:tcPr>
          <w:p w14:paraId="7B89AA6E" w14:textId="77777777" w:rsidR="005C557F" w:rsidRDefault="001C2CB8">
            <w:pPr>
              <w:spacing w:after="0" w:line="240" w:lineRule="auto"/>
            </w:pPr>
            <w:proofErr w:type="spellStart"/>
            <w:r>
              <w:t>elektrolitlar</w:t>
            </w:r>
            <w:proofErr w:type="spellEnd"/>
          </w:p>
        </w:tc>
        <w:tc>
          <w:tcPr>
            <w:tcW w:w="1964" w:type="dxa"/>
          </w:tcPr>
          <w:p w14:paraId="6B5C30D3" w14:textId="77777777" w:rsidR="005C557F" w:rsidRDefault="001C2CB8">
            <w:pPr>
              <w:spacing w:after="0" w:line="240" w:lineRule="auto"/>
            </w:pPr>
            <w:proofErr w:type="spellStart"/>
            <w:r>
              <w:t>электролиты</w:t>
            </w:r>
            <w:proofErr w:type="spellEnd"/>
          </w:p>
        </w:tc>
        <w:tc>
          <w:tcPr>
            <w:tcW w:w="1757" w:type="dxa"/>
          </w:tcPr>
          <w:p w14:paraId="4AC9FA06" w14:textId="77777777" w:rsidR="005C557F" w:rsidRDefault="001C2CB8">
            <w:pPr>
              <w:spacing w:after="0" w:line="240" w:lineRule="auto"/>
            </w:pPr>
            <w:r>
              <w:t>Minerals in the blood that are imp</w:t>
            </w:r>
            <w:r>
              <w:t>ortant for body function.</w:t>
            </w:r>
          </w:p>
        </w:tc>
      </w:tr>
      <w:tr w:rsidR="005C557F" w14:paraId="4FA7F1E7" w14:textId="77777777" w:rsidTr="004D6D23">
        <w:trPr>
          <w:jc w:val="center"/>
        </w:trPr>
        <w:tc>
          <w:tcPr>
            <w:tcW w:w="534" w:type="dxa"/>
          </w:tcPr>
          <w:p w14:paraId="5762C817" w14:textId="77777777" w:rsidR="005C557F" w:rsidRDefault="001C2CB8">
            <w:pPr>
              <w:spacing w:after="0" w:line="240" w:lineRule="auto"/>
            </w:pPr>
            <w:r>
              <w:t>25</w:t>
            </w:r>
          </w:p>
        </w:tc>
        <w:tc>
          <w:tcPr>
            <w:tcW w:w="2877" w:type="dxa"/>
          </w:tcPr>
          <w:p w14:paraId="03A2EF67" w14:textId="77777777" w:rsidR="005C557F" w:rsidRDefault="001C2CB8">
            <w:pPr>
              <w:spacing w:after="0" w:line="240" w:lineRule="auto"/>
            </w:pPr>
            <w:r>
              <w:t>lactate</w:t>
            </w:r>
          </w:p>
        </w:tc>
        <w:tc>
          <w:tcPr>
            <w:tcW w:w="1724" w:type="dxa"/>
          </w:tcPr>
          <w:p w14:paraId="1CC6FC1D" w14:textId="77777777" w:rsidR="005C557F" w:rsidRDefault="001C2CB8">
            <w:pPr>
              <w:spacing w:after="0" w:line="240" w:lineRule="auto"/>
            </w:pPr>
            <w:proofErr w:type="spellStart"/>
            <w:r>
              <w:t>laktat</w:t>
            </w:r>
            <w:proofErr w:type="spellEnd"/>
          </w:p>
        </w:tc>
        <w:tc>
          <w:tcPr>
            <w:tcW w:w="1964" w:type="dxa"/>
          </w:tcPr>
          <w:p w14:paraId="18C2B922" w14:textId="77777777" w:rsidR="005C557F" w:rsidRDefault="001C2CB8">
            <w:pPr>
              <w:spacing w:after="0" w:line="240" w:lineRule="auto"/>
            </w:pPr>
            <w:proofErr w:type="spellStart"/>
            <w:r>
              <w:t>лактат</w:t>
            </w:r>
            <w:proofErr w:type="spellEnd"/>
          </w:p>
        </w:tc>
        <w:tc>
          <w:tcPr>
            <w:tcW w:w="1757" w:type="dxa"/>
          </w:tcPr>
          <w:p w14:paraId="0145039B" w14:textId="77777777" w:rsidR="005C557F" w:rsidRDefault="001C2CB8">
            <w:pPr>
              <w:spacing w:after="0" w:line="240" w:lineRule="auto"/>
            </w:pPr>
            <w:r>
              <w:t>A laboratory marker that may help assess tissue perfusion and severity of illness.</w:t>
            </w:r>
          </w:p>
        </w:tc>
      </w:tr>
      <w:tr w:rsidR="005C557F" w14:paraId="73D800E3" w14:textId="77777777" w:rsidTr="004D6D23">
        <w:trPr>
          <w:jc w:val="center"/>
        </w:trPr>
        <w:tc>
          <w:tcPr>
            <w:tcW w:w="534" w:type="dxa"/>
          </w:tcPr>
          <w:p w14:paraId="78F80548" w14:textId="77777777" w:rsidR="005C557F" w:rsidRDefault="001C2CB8">
            <w:pPr>
              <w:spacing w:after="0" w:line="240" w:lineRule="auto"/>
            </w:pPr>
            <w:r>
              <w:t>26</w:t>
            </w:r>
          </w:p>
        </w:tc>
        <w:tc>
          <w:tcPr>
            <w:tcW w:w="2877" w:type="dxa"/>
          </w:tcPr>
          <w:p w14:paraId="5DEF82B5" w14:textId="77777777" w:rsidR="005C557F" w:rsidRDefault="001C2CB8">
            <w:pPr>
              <w:spacing w:after="0" w:line="240" w:lineRule="auto"/>
            </w:pPr>
            <w:r>
              <w:t>supplemental oxygen</w:t>
            </w:r>
          </w:p>
        </w:tc>
        <w:tc>
          <w:tcPr>
            <w:tcW w:w="1724" w:type="dxa"/>
          </w:tcPr>
          <w:p w14:paraId="487634CB" w14:textId="77777777" w:rsidR="005C557F" w:rsidRDefault="001C2CB8">
            <w:pPr>
              <w:spacing w:after="0" w:line="240" w:lineRule="auto"/>
            </w:pPr>
            <w:proofErr w:type="spellStart"/>
            <w:proofErr w:type="gramStart"/>
            <w:r>
              <w:t>qo‘</w:t>
            </w:r>
            <w:proofErr w:type="gramEnd"/>
            <w:r>
              <w:t>shimcha</w:t>
            </w:r>
            <w:proofErr w:type="spellEnd"/>
            <w:r>
              <w:t xml:space="preserve"> </w:t>
            </w:r>
            <w:proofErr w:type="spellStart"/>
            <w:r>
              <w:t>kislorod</w:t>
            </w:r>
            <w:proofErr w:type="spellEnd"/>
          </w:p>
        </w:tc>
        <w:tc>
          <w:tcPr>
            <w:tcW w:w="1964" w:type="dxa"/>
          </w:tcPr>
          <w:p w14:paraId="79D41DD1" w14:textId="77777777" w:rsidR="005C557F" w:rsidRDefault="001C2CB8">
            <w:pPr>
              <w:spacing w:after="0" w:line="240" w:lineRule="auto"/>
            </w:pPr>
            <w:proofErr w:type="spellStart"/>
            <w:r>
              <w:t>дополнительный</w:t>
            </w:r>
            <w:proofErr w:type="spellEnd"/>
            <w:r>
              <w:t xml:space="preserve"> </w:t>
            </w:r>
            <w:proofErr w:type="spellStart"/>
            <w:r>
              <w:t>кислород</w:t>
            </w:r>
            <w:proofErr w:type="spellEnd"/>
          </w:p>
        </w:tc>
        <w:tc>
          <w:tcPr>
            <w:tcW w:w="1757" w:type="dxa"/>
          </w:tcPr>
          <w:p w14:paraId="5988E578" w14:textId="77777777" w:rsidR="005C557F" w:rsidRDefault="001C2CB8">
            <w:pPr>
              <w:spacing w:after="0" w:line="240" w:lineRule="auto"/>
            </w:pPr>
            <w:r>
              <w:t>Extra oxygen given to improve oxygen levels.</w:t>
            </w:r>
          </w:p>
        </w:tc>
      </w:tr>
      <w:tr w:rsidR="005C557F" w14:paraId="38D42D87" w14:textId="77777777" w:rsidTr="004D6D23">
        <w:trPr>
          <w:jc w:val="center"/>
        </w:trPr>
        <w:tc>
          <w:tcPr>
            <w:tcW w:w="534" w:type="dxa"/>
          </w:tcPr>
          <w:p w14:paraId="40A6EB91" w14:textId="77777777" w:rsidR="005C557F" w:rsidRDefault="001C2CB8">
            <w:pPr>
              <w:spacing w:after="0" w:line="240" w:lineRule="auto"/>
            </w:pPr>
            <w:r>
              <w:t>27</w:t>
            </w:r>
          </w:p>
        </w:tc>
        <w:tc>
          <w:tcPr>
            <w:tcW w:w="2877" w:type="dxa"/>
          </w:tcPr>
          <w:p w14:paraId="5EA7F11E" w14:textId="77777777" w:rsidR="005C557F" w:rsidRDefault="001C2CB8">
            <w:pPr>
              <w:spacing w:after="0" w:line="240" w:lineRule="auto"/>
            </w:pPr>
            <w:r>
              <w:t>monitor closely</w:t>
            </w:r>
          </w:p>
        </w:tc>
        <w:tc>
          <w:tcPr>
            <w:tcW w:w="1724" w:type="dxa"/>
          </w:tcPr>
          <w:p w14:paraId="6BD9E4C3" w14:textId="77777777" w:rsidR="005C557F" w:rsidRDefault="001C2CB8">
            <w:pPr>
              <w:spacing w:after="0" w:line="240" w:lineRule="auto"/>
            </w:pPr>
            <w:proofErr w:type="spellStart"/>
            <w:r>
              <w:t>yaqindan</w:t>
            </w:r>
            <w:proofErr w:type="spellEnd"/>
            <w:r>
              <w:t xml:space="preserve"> </w:t>
            </w:r>
            <w:proofErr w:type="spellStart"/>
            <w:r>
              <w:t>kuzatmoq</w:t>
            </w:r>
            <w:proofErr w:type="spellEnd"/>
          </w:p>
        </w:tc>
        <w:tc>
          <w:tcPr>
            <w:tcW w:w="1964" w:type="dxa"/>
          </w:tcPr>
          <w:p w14:paraId="2129F704" w14:textId="77777777" w:rsidR="005C557F" w:rsidRDefault="001C2CB8">
            <w:pPr>
              <w:spacing w:after="0" w:line="240" w:lineRule="auto"/>
            </w:pPr>
            <w:proofErr w:type="spellStart"/>
            <w:r>
              <w:t>тщательно</w:t>
            </w:r>
            <w:proofErr w:type="spellEnd"/>
            <w:r>
              <w:t xml:space="preserve"> </w:t>
            </w:r>
            <w:proofErr w:type="spellStart"/>
            <w:r>
              <w:t>наблюдать</w:t>
            </w:r>
            <w:proofErr w:type="spellEnd"/>
          </w:p>
        </w:tc>
        <w:tc>
          <w:tcPr>
            <w:tcW w:w="1757" w:type="dxa"/>
          </w:tcPr>
          <w:p w14:paraId="61F616C3" w14:textId="77777777" w:rsidR="005C557F" w:rsidRDefault="001C2CB8">
            <w:pPr>
              <w:spacing w:after="0" w:line="240" w:lineRule="auto"/>
            </w:pPr>
            <w:r>
              <w:t>Observe a patient carefully and repeatedly.</w:t>
            </w:r>
          </w:p>
        </w:tc>
      </w:tr>
      <w:tr w:rsidR="005C557F" w14:paraId="72B104B3" w14:textId="77777777" w:rsidTr="004D6D23">
        <w:trPr>
          <w:jc w:val="center"/>
        </w:trPr>
        <w:tc>
          <w:tcPr>
            <w:tcW w:w="534" w:type="dxa"/>
          </w:tcPr>
          <w:p w14:paraId="3EE36318" w14:textId="77777777" w:rsidR="005C557F" w:rsidRDefault="001C2CB8">
            <w:pPr>
              <w:spacing w:after="0" w:line="240" w:lineRule="auto"/>
            </w:pPr>
            <w:r>
              <w:t>28</w:t>
            </w:r>
          </w:p>
        </w:tc>
        <w:tc>
          <w:tcPr>
            <w:tcW w:w="2877" w:type="dxa"/>
          </w:tcPr>
          <w:p w14:paraId="345D5B66" w14:textId="77777777" w:rsidR="005C557F" w:rsidRDefault="001C2CB8">
            <w:pPr>
              <w:spacing w:after="0" w:line="240" w:lineRule="auto"/>
            </w:pPr>
            <w:r>
              <w:t>initial treatment</w:t>
            </w:r>
          </w:p>
        </w:tc>
        <w:tc>
          <w:tcPr>
            <w:tcW w:w="1724" w:type="dxa"/>
          </w:tcPr>
          <w:p w14:paraId="7C881D0F" w14:textId="77777777" w:rsidR="005C557F" w:rsidRDefault="001C2CB8">
            <w:pPr>
              <w:spacing w:after="0" w:line="240" w:lineRule="auto"/>
            </w:pPr>
            <w:proofErr w:type="spellStart"/>
            <w:proofErr w:type="gramStart"/>
            <w:r>
              <w:t>boshlang‘</w:t>
            </w:r>
            <w:proofErr w:type="gramEnd"/>
            <w:r>
              <w:t>ich</w:t>
            </w:r>
            <w:proofErr w:type="spellEnd"/>
            <w:r>
              <w:t xml:space="preserve"> </w:t>
            </w:r>
            <w:proofErr w:type="spellStart"/>
            <w:r>
              <w:t>davolash</w:t>
            </w:r>
            <w:proofErr w:type="spellEnd"/>
          </w:p>
        </w:tc>
        <w:tc>
          <w:tcPr>
            <w:tcW w:w="1964" w:type="dxa"/>
          </w:tcPr>
          <w:p w14:paraId="0CCFD3D2" w14:textId="77777777" w:rsidR="005C557F" w:rsidRDefault="001C2CB8">
            <w:pPr>
              <w:spacing w:after="0" w:line="240" w:lineRule="auto"/>
            </w:pPr>
            <w:proofErr w:type="spellStart"/>
            <w:r>
              <w:t>первоначальное</w:t>
            </w:r>
            <w:proofErr w:type="spellEnd"/>
            <w:r>
              <w:t xml:space="preserve"> </w:t>
            </w:r>
            <w:proofErr w:type="spellStart"/>
            <w:r>
              <w:t>лечение</w:t>
            </w:r>
            <w:proofErr w:type="spellEnd"/>
          </w:p>
        </w:tc>
        <w:tc>
          <w:tcPr>
            <w:tcW w:w="1757" w:type="dxa"/>
          </w:tcPr>
          <w:p w14:paraId="1BFDCD13" w14:textId="77777777" w:rsidR="005C557F" w:rsidRDefault="001C2CB8">
            <w:pPr>
              <w:spacing w:after="0" w:line="240" w:lineRule="auto"/>
            </w:pPr>
            <w:r>
              <w:t>The first treatment given after assessment.</w:t>
            </w:r>
          </w:p>
        </w:tc>
      </w:tr>
      <w:tr w:rsidR="005C557F" w14:paraId="7DC674B2" w14:textId="77777777" w:rsidTr="004D6D23">
        <w:trPr>
          <w:jc w:val="center"/>
        </w:trPr>
        <w:tc>
          <w:tcPr>
            <w:tcW w:w="534" w:type="dxa"/>
          </w:tcPr>
          <w:p w14:paraId="0C0E4D14" w14:textId="77777777" w:rsidR="005C557F" w:rsidRDefault="001C2CB8">
            <w:pPr>
              <w:spacing w:after="0" w:line="240" w:lineRule="auto"/>
            </w:pPr>
            <w:r>
              <w:t>29</w:t>
            </w:r>
          </w:p>
        </w:tc>
        <w:tc>
          <w:tcPr>
            <w:tcW w:w="2877" w:type="dxa"/>
          </w:tcPr>
          <w:p w14:paraId="1BAFAA18" w14:textId="77777777" w:rsidR="005C557F" w:rsidRDefault="001C2CB8">
            <w:pPr>
              <w:spacing w:after="0" w:line="240" w:lineRule="auto"/>
            </w:pPr>
            <w:r>
              <w:t>higher-level care</w:t>
            </w:r>
          </w:p>
        </w:tc>
        <w:tc>
          <w:tcPr>
            <w:tcW w:w="1724" w:type="dxa"/>
          </w:tcPr>
          <w:p w14:paraId="3D1D2C8A" w14:textId="77777777" w:rsidR="005C557F" w:rsidRDefault="001C2CB8">
            <w:pPr>
              <w:spacing w:after="0" w:line="240" w:lineRule="auto"/>
            </w:pPr>
            <w:proofErr w:type="spellStart"/>
            <w:r>
              <w:t>yuqori</w:t>
            </w:r>
            <w:proofErr w:type="spellEnd"/>
            <w:r>
              <w:t xml:space="preserve"> </w:t>
            </w:r>
            <w:proofErr w:type="spellStart"/>
            <w:r>
              <w:t>darajadagi</w:t>
            </w:r>
            <w:proofErr w:type="spellEnd"/>
            <w:r>
              <w:t xml:space="preserve"> </w:t>
            </w:r>
            <w:proofErr w:type="spellStart"/>
            <w:r>
              <w:t>tibbiy</w:t>
            </w:r>
            <w:proofErr w:type="spellEnd"/>
            <w:r>
              <w:t xml:space="preserve"> </w:t>
            </w:r>
            <w:proofErr w:type="spellStart"/>
            <w:r>
              <w:t>yordam</w:t>
            </w:r>
            <w:proofErr w:type="spellEnd"/>
          </w:p>
        </w:tc>
        <w:tc>
          <w:tcPr>
            <w:tcW w:w="1964" w:type="dxa"/>
          </w:tcPr>
          <w:p w14:paraId="23429176" w14:textId="77777777" w:rsidR="005C557F" w:rsidRPr="004D6D23" w:rsidRDefault="001C2CB8">
            <w:pPr>
              <w:spacing w:after="0" w:line="240" w:lineRule="auto"/>
              <w:rPr>
                <w:lang w:val="ru-RU"/>
              </w:rPr>
            </w:pPr>
            <w:r w:rsidRPr="004D6D23">
              <w:rPr>
                <w:lang w:val="ru-RU"/>
              </w:rPr>
              <w:t>медицинская помощь более высокого уровня</w:t>
            </w:r>
          </w:p>
        </w:tc>
        <w:tc>
          <w:tcPr>
            <w:tcW w:w="1757" w:type="dxa"/>
          </w:tcPr>
          <w:p w14:paraId="4BD321DA" w14:textId="77777777" w:rsidR="005C557F" w:rsidRDefault="001C2CB8">
            <w:pPr>
              <w:spacing w:after="0" w:line="240" w:lineRule="auto"/>
            </w:pPr>
            <w:r>
              <w:t>More intensive medical care when standard care is insufficient.</w:t>
            </w:r>
          </w:p>
        </w:tc>
      </w:tr>
      <w:tr w:rsidR="005C557F" w14:paraId="641C6FA1" w14:textId="77777777" w:rsidTr="004D6D23">
        <w:trPr>
          <w:jc w:val="center"/>
        </w:trPr>
        <w:tc>
          <w:tcPr>
            <w:tcW w:w="534" w:type="dxa"/>
          </w:tcPr>
          <w:p w14:paraId="4177BBF6" w14:textId="77777777" w:rsidR="005C557F" w:rsidRDefault="001C2CB8">
            <w:pPr>
              <w:spacing w:after="0" w:line="240" w:lineRule="auto"/>
            </w:pPr>
            <w:r>
              <w:t>30</w:t>
            </w:r>
          </w:p>
        </w:tc>
        <w:tc>
          <w:tcPr>
            <w:tcW w:w="2877" w:type="dxa"/>
          </w:tcPr>
          <w:p w14:paraId="2972AA67" w14:textId="77777777" w:rsidR="005C557F" w:rsidRDefault="001C2CB8">
            <w:pPr>
              <w:spacing w:after="0" w:line="240" w:lineRule="auto"/>
            </w:pPr>
            <w:r>
              <w:t>organ dysfunction</w:t>
            </w:r>
          </w:p>
        </w:tc>
        <w:tc>
          <w:tcPr>
            <w:tcW w:w="1724" w:type="dxa"/>
          </w:tcPr>
          <w:p w14:paraId="2F0009AF" w14:textId="77777777" w:rsidR="005C557F" w:rsidRDefault="001C2CB8">
            <w:pPr>
              <w:spacing w:after="0" w:line="240" w:lineRule="auto"/>
            </w:pPr>
            <w:proofErr w:type="spellStart"/>
            <w:r>
              <w:t>a’zolar</w:t>
            </w:r>
            <w:proofErr w:type="spellEnd"/>
            <w:r>
              <w:t xml:space="preserve"> </w:t>
            </w:r>
            <w:proofErr w:type="spellStart"/>
            <w:r>
              <w:t>faoliyatining</w:t>
            </w:r>
            <w:proofErr w:type="spellEnd"/>
            <w:r>
              <w:t xml:space="preserve"> </w:t>
            </w:r>
            <w:proofErr w:type="spellStart"/>
            <w:r>
              <w:t>buzilishi</w:t>
            </w:r>
            <w:proofErr w:type="spellEnd"/>
          </w:p>
        </w:tc>
        <w:tc>
          <w:tcPr>
            <w:tcW w:w="1964" w:type="dxa"/>
          </w:tcPr>
          <w:p w14:paraId="2F80575E" w14:textId="77777777" w:rsidR="005C557F" w:rsidRDefault="001C2CB8">
            <w:pPr>
              <w:spacing w:after="0" w:line="240" w:lineRule="auto"/>
            </w:pPr>
            <w:proofErr w:type="spellStart"/>
            <w:r>
              <w:t>нарушение</w:t>
            </w:r>
            <w:proofErr w:type="spellEnd"/>
            <w:r>
              <w:t xml:space="preserve"> </w:t>
            </w:r>
            <w:proofErr w:type="spellStart"/>
            <w:r>
              <w:t>функции</w:t>
            </w:r>
            <w:proofErr w:type="spellEnd"/>
            <w:r>
              <w:t xml:space="preserve"> </w:t>
            </w:r>
            <w:proofErr w:type="spellStart"/>
            <w:r>
              <w:t>органов</w:t>
            </w:r>
            <w:proofErr w:type="spellEnd"/>
          </w:p>
        </w:tc>
        <w:tc>
          <w:tcPr>
            <w:tcW w:w="1757" w:type="dxa"/>
          </w:tcPr>
          <w:p w14:paraId="69A46DFD" w14:textId="77777777" w:rsidR="005C557F" w:rsidRDefault="001C2CB8">
            <w:pPr>
              <w:spacing w:after="0" w:line="240" w:lineRule="auto"/>
            </w:pPr>
            <w:r>
              <w:t>Abnormal or failing function of one or more or</w:t>
            </w:r>
            <w:r>
              <w:t>gans.</w:t>
            </w:r>
          </w:p>
        </w:tc>
      </w:tr>
      <w:tr w:rsidR="005C557F" w14:paraId="56213DEB" w14:textId="77777777" w:rsidTr="004D6D23">
        <w:trPr>
          <w:jc w:val="center"/>
        </w:trPr>
        <w:tc>
          <w:tcPr>
            <w:tcW w:w="534" w:type="dxa"/>
          </w:tcPr>
          <w:p w14:paraId="31F362D5" w14:textId="77777777" w:rsidR="005C557F" w:rsidRDefault="001C2CB8">
            <w:pPr>
              <w:spacing w:after="0" w:line="240" w:lineRule="auto"/>
            </w:pPr>
            <w:r>
              <w:t>31</w:t>
            </w:r>
          </w:p>
        </w:tc>
        <w:tc>
          <w:tcPr>
            <w:tcW w:w="2877" w:type="dxa"/>
          </w:tcPr>
          <w:p w14:paraId="61235C12" w14:textId="77777777" w:rsidR="005C557F" w:rsidRDefault="001C2CB8">
            <w:pPr>
              <w:spacing w:after="0" w:line="240" w:lineRule="auto"/>
            </w:pPr>
            <w:r>
              <w:t>intravenous access</w:t>
            </w:r>
          </w:p>
        </w:tc>
        <w:tc>
          <w:tcPr>
            <w:tcW w:w="1724" w:type="dxa"/>
          </w:tcPr>
          <w:p w14:paraId="248FFE73" w14:textId="77777777" w:rsidR="005C557F" w:rsidRDefault="001C2CB8">
            <w:pPr>
              <w:spacing w:after="0" w:line="240" w:lineRule="auto"/>
            </w:pPr>
            <w:r>
              <w:t xml:space="preserve">vena </w:t>
            </w:r>
            <w:proofErr w:type="spellStart"/>
            <w:r>
              <w:t>ichiga</w:t>
            </w:r>
            <w:proofErr w:type="spellEnd"/>
            <w:r>
              <w:t xml:space="preserve"> </w:t>
            </w:r>
            <w:proofErr w:type="spellStart"/>
            <w:r>
              <w:t>kirish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yo‘</w:t>
            </w:r>
            <w:proofErr w:type="gramEnd"/>
            <w:r>
              <w:t>li</w:t>
            </w:r>
            <w:proofErr w:type="spellEnd"/>
          </w:p>
        </w:tc>
        <w:tc>
          <w:tcPr>
            <w:tcW w:w="1964" w:type="dxa"/>
          </w:tcPr>
          <w:p w14:paraId="4321486F" w14:textId="77777777" w:rsidR="005C557F" w:rsidRDefault="001C2CB8">
            <w:pPr>
              <w:spacing w:after="0" w:line="240" w:lineRule="auto"/>
            </w:pPr>
            <w:proofErr w:type="spellStart"/>
            <w:r>
              <w:t>венозный</w:t>
            </w:r>
            <w:proofErr w:type="spellEnd"/>
            <w:r>
              <w:t xml:space="preserve"> </w:t>
            </w:r>
            <w:proofErr w:type="spellStart"/>
            <w:r>
              <w:t>доступ</w:t>
            </w:r>
            <w:proofErr w:type="spellEnd"/>
          </w:p>
        </w:tc>
        <w:tc>
          <w:tcPr>
            <w:tcW w:w="1757" w:type="dxa"/>
          </w:tcPr>
          <w:p w14:paraId="6EE4AF2D" w14:textId="77777777" w:rsidR="005C557F" w:rsidRDefault="001C2CB8">
            <w:pPr>
              <w:spacing w:after="0" w:line="240" w:lineRule="auto"/>
            </w:pPr>
            <w:r>
              <w:t>Access established in a vein for fluids or medication.</w:t>
            </w:r>
          </w:p>
        </w:tc>
      </w:tr>
      <w:tr w:rsidR="005C557F" w14:paraId="32C6E932" w14:textId="77777777" w:rsidTr="004D6D23">
        <w:trPr>
          <w:jc w:val="center"/>
        </w:trPr>
        <w:tc>
          <w:tcPr>
            <w:tcW w:w="534" w:type="dxa"/>
          </w:tcPr>
          <w:p w14:paraId="545141DA" w14:textId="77777777" w:rsidR="005C557F" w:rsidRDefault="001C2CB8">
            <w:pPr>
              <w:spacing w:after="0" w:line="240" w:lineRule="auto"/>
            </w:pPr>
            <w:r>
              <w:t>32</w:t>
            </w:r>
          </w:p>
        </w:tc>
        <w:tc>
          <w:tcPr>
            <w:tcW w:w="2877" w:type="dxa"/>
          </w:tcPr>
          <w:p w14:paraId="4C582E19" w14:textId="77777777" w:rsidR="005C557F" w:rsidRDefault="001C2CB8">
            <w:pPr>
              <w:spacing w:after="0" w:line="240" w:lineRule="auto"/>
            </w:pPr>
            <w:r>
              <w:t>prescribed fluids</w:t>
            </w:r>
          </w:p>
        </w:tc>
        <w:tc>
          <w:tcPr>
            <w:tcW w:w="1724" w:type="dxa"/>
          </w:tcPr>
          <w:p w14:paraId="6DED501E" w14:textId="77777777" w:rsidR="005C557F" w:rsidRDefault="001C2CB8">
            <w:pPr>
              <w:spacing w:after="0" w:line="240" w:lineRule="auto"/>
            </w:pPr>
            <w:proofErr w:type="spellStart"/>
            <w:r>
              <w:t>buyurilgan</w:t>
            </w:r>
            <w:proofErr w:type="spellEnd"/>
            <w:r>
              <w:t xml:space="preserve"> </w:t>
            </w:r>
            <w:proofErr w:type="spellStart"/>
            <w:r>
              <w:t>suyuqliklar</w:t>
            </w:r>
            <w:proofErr w:type="spellEnd"/>
          </w:p>
        </w:tc>
        <w:tc>
          <w:tcPr>
            <w:tcW w:w="1964" w:type="dxa"/>
          </w:tcPr>
          <w:p w14:paraId="44278356" w14:textId="77777777" w:rsidR="005C557F" w:rsidRDefault="001C2CB8">
            <w:pPr>
              <w:spacing w:after="0" w:line="240" w:lineRule="auto"/>
            </w:pPr>
            <w:proofErr w:type="spellStart"/>
            <w:r>
              <w:t>назначенные</w:t>
            </w:r>
            <w:proofErr w:type="spellEnd"/>
            <w:r>
              <w:t xml:space="preserve"> </w:t>
            </w:r>
            <w:proofErr w:type="spellStart"/>
            <w:r>
              <w:t>жидкости</w:t>
            </w:r>
            <w:proofErr w:type="spellEnd"/>
          </w:p>
        </w:tc>
        <w:tc>
          <w:tcPr>
            <w:tcW w:w="1757" w:type="dxa"/>
          </w:tcPr>
          <w:p w14:paraId="3AE65E92" w14:textId="77777777" w:rsidR="005C557F" w:rsidRDefault="001C2CB8">
            <w:pPr>
              <w:spacing w:after="0" w:line="240" w:lineRule="auto"/>
            </w:pPr>
            <w:r>
              <w:t>Fluids ordered as part of treatment.</w:t>
            </w:r>
          </w:p>
        </w:tc>
      </w:tr>
      <w:tr w:rsidR="005C557F" w14:paraId="36DA1F5D" w14:textId="77777777" w:rsidTr="004D6D23">
        <w:trPr>
          <w:jc w:val="center"/>
        </w:trPr>
        <w:tc>
          <w:tcPr>
            <w:tcW w:w="534" w:type="dxa"/>
          </w:tcPr>
          <w:p w14:paraId="13ECFB0F" w14:textId="77777777" w:rsidR="005C557F" w:rsidRDefault="001C2CB8">
            <w:pPr>
              <w:spacing w:after="0" w:line="240" w:lineRule="auto"/>
            </w:pPr>
            <w:r>
              <w:t>33</w:t>
            </w:r>
          </w:p>
        </w:tc>
        <w:tc>
          <w:tcPr>
            <w:tcW w:w="2877" w:type="dxa"/>
          </w:tcPr>
          <w:p w14:paraId="05682467" w14:textId="77777777" w:rsidR="005C557F" w:rsidRDefault="001C2CB8">
            <w:pPr>
              <w:spacing w:after="0" w:line="240" w:lineRule="auto"/>
            </w:pPr>
            <w:r>
              <w:t>antimicrobial treatment</w:t>
            </w:r>
          </w:p>
        </w:tc>
        <w:tc>
          <w:tcPr>
            <w:tcW w:w="1724" w:type="dxa"/>
          </w:tcPr>
          <w:p w14:paraId="07492E81" w14:textId="77777777" w:rsidR="005C557F" w:rsidRDefault="001C2CB8">
            <w:pPr>
              <w:spacing w:after="0" w:line="240" w:lineRule="auto"/>
            </w:pPr>
            <w:proofErr w:type="spellStart"/>
            <w:r>
              <w:t>antimikrob</w:t>
            </w:r>
            <w:proofErr w:type="spellEnd"/>
            <w:r>
              <w:t xml:space="preserve"> </w:t>
            </w:r>
            <w:proofErr w:type="spellStart"/>
            <w:r>
              <w:t>davolash</w:t>
            </w:r>
            <w:proofErr w:type="spellEnd"/>
          </w:p>
        </w:tc>
        <w:tc>
          <w:tcPr>
            <w:tcW w:w="1964" w:type="dxa"/>
          </w:tcPr>
          <w:p w14:paraId="1D89CF5A" w14:textId="77777777" w:rsidR="005C557F" w:rsidRDefault="001C2CB8">
            <w:pPr>
              <w:spacing w:after="0" w:line="240" w:lineRule="auto"/>
            </w:pPr>
            <w:proofErr w:type="spellStart"/>
            <w:r>
              <w:t>антимикробное</w:t>
            </w:r>
            <w:proofErr w:type="spellEnd"/>
            <w:r>
              <w:t xml:space="preserve"> </w:t>
            </w:r>
            <w:proofErr w:type="spellStart"/>
            <w:r>
              <w:t>лечение</w:t>
            </w:r>
            <w:proofErr w:type="spellEnd"/>
          </w:p>
        </w:tc>
        <w:tc>
          <w:tcPr>
            <w:tcW w:w="1757" w:type="dxa"/>
          </w:tcPr>
          <w:p w14:paraId="4AE463EC" w14:textId="77777777" w:rsidR="005C557F" w:rsidRDefault="001C2CB8">
            <w:pPr>
              <w:spacing w:after="0" w:line="240" w:lineRule="auto"/>
            </w:pPr>
            <w:r>
              <w:t>Treatment intended to act against infectious microorganisms.</w:t>
            </w:r>
          </w:p>
        </w:tc>
      </w:tr>
      <w:tr w:rsidR="005C557F" w14:paraId="09E3A540" w14:textId="77777777" w:rsidTr="004D6D23">
        <w:trPr>
          <w:jc w:val="center"/>
        </w:trPr>
        <w:tc>
          <w:tcPr>
            <w:tcW w:w="534" w:type="dxa"/>
          </w:tcPr>
          <w:p w14:paraId="68F20953" w14:textId="77777777" w:rsidR="005C557F" w:rsidRDefault="001C2CB8">
            <w:pPr>
              <w:spacing w:after="0" w:line="240" w:lineRule="auto"/>
            </w:pPr>
            <w:r>
              <w:t>34</w:t>
            </w:r>
          </w:p>
        </w:tc>
        <w:tc>
          <w:tcPr>
            <w:tcW w:w="2877" w:type="dxa"/>
          </w:tcPr>
          <w:p w14:paraId="285CAD7D" w14:textId="77777777" w:rsidR="005C557F" w:rsidRDefault="001C2CB8">
            <w:pPr>
              <w:spacing w:after="0" w:line="240" w:lineRule="auto"/>
            </w:pPr>
            <w:r>
              <w:t>serious bacterial infection</w:t>
            </w:r>
          </w:p>
        </w:tc>
        <w:tc>
          <w:tcPr>
            <w:tcW w:w="1724" w:type="dxa"/>
          </w:tcPr>
          <w:p w14:paraId="06786350" w14:textId="77777777" w:rsidR="005C557F" w:rsidRDefault="001C2CB8">
            <w:pPr>
              <w:spacing w:after="0" w:line="240" w:lineRule="auto"/>
            </w:pPr>
            <w:proofErr w:type="spellStart"/>
            <w:r>
              <w:t>jiddiy</w:t>
            </w:r>
            <w:proofErr w:type="spellEnd"/>
            <w:r>
              <w:t xml:space="preserve"> </w:t>
            </w:r>
            <w:proofErr w:type="spellStart"/>
            <w:r>
              <w:t>bakterial</w:t>
            </w:r>
            <w:proofErr w:type="spellEnd"/>
            <w:r>
              <w:t xml:space="preserve"> </w:t>
            </w:r>
            <w:proofErr w:type="spellStart"/>
            <w:r>
              <w:t>infeksiya</w:t>
            </w:r>
            <w:proofErr w:type="spellEnd"/>
          </w:p>
        </w:tc>
        <w:tc>
          <w:tcPr>
            <w:tcW w:w="1964" w:type="dxa"/>
          </w:tcPr>
          <w:p w14:paraId="5386B1CD" w14:textId="77777777" w:rsidR="005C557F" w:rsidRDefault="001C2CB8">
            <w:pPr>
              <w:spacing w:after="0" w:line="240" w:lineRule="auto"/>
            </w:pPr>
            <w:proofErr w:type="spellStart"/>
            <w:r>
              <w:t>серьёзная</w:t>
            </w:r>
            <w:proofErr w:type="spellEnd"/>
            <w:r>
              <w:t xml:space="preserve"> </w:t>
            </w:r>
            <w:proofErr w:type="spellStart"/>
            <w:r>
              <w:t>бактериальная</w:t>
            </w:r>
            <w:proofErr w:type="spellEnd"/>
            <w:r>
              <w:t xml:space="preserve"> </w:t>
            </w:r>
            <w:proofErr w:type="spellStart"/>
            <w:r>
              <w:t>инфекция</w:t>
            </w:r>
            <w:proofErr w:type="spellEnd"/>
          </w:p>
        </w:tc>
        <w:tc>
          <w:tcPr>
            <w:tcW w:w="1757" w:type="dxa"/>
          </w:tcPr>
          <w:p w14:paraId="715FF916" w14:textId="77777777" w:rsidR="005C557F" w:rsidRDefault="001C2CB8">
            <w:pPr>
              <w:spacing w:after="0" w:line="240" w:lineRule="auto"/>
            </w:pPr>
            <w:r>
              <w:t xml:space="preserve">A bacterial infection that may cause </w:t>
            </w:r>
            <w:r>
              <w:t>significant illness.</w:t>
            </w:r>
          </w:p>
        </w:tc>
      </w:tr>
      <w:tr w:rsidR="005C557F" w14:paraId="292CB2BC" w14:textId="77777777" w:rsidTr="004D6D23">
        <w:trPr>
          <w:jc w:val="center"/>
        </w:trPr>
        <w:tc>
          <w:tcPr>
            <w:tcW w:w="534" w:type="dxa"/>
          </w:tcPr>
          <w:p w14:paraId="7D473D39" w14:textId="77777777" w:rsidR="005C557F" w:rsidRDefault="001C2CB8">
            <w:pPr>
              <w:spacing w:after="0" w:line="240" w:lineRule="auto"/>
            </w:pPr>
            <w:r>
              <w:t>35</w:t>
            </w:r>
          </w:p>
        </w:tc>
        <w:tc>
          <w:tcPr>
            <w:tcW w:w="2877" w:type="dxa"/>
          </w:tcPr>
          <w:p w14:paraId="31049DA8" w14:textId="77777777" w:rsidR="005C557F" w:rsidRDefault="001C2CB8">
            <w:pPr>
              <w:spacing w:after="0" w:line="240" w:lineRule="auto"/>
            </w:pPr>
            <w:r>
              <w:t>empirically</w:t>
            </w:r>
          </w:p>
        </w:tc>
        <w:tc>
          <w:tcPr>
            <w:tcW w:w="1724" w:type="dxa"/>
          </w:tcPr>
          <w:p w14:paraId="192109E1" w14:textId="77777777" w:rsidR="005C557F" w:rsidRDefault="001C2CB8">
            <w:pPr>
              <w:spacing w:after="0" w:line="240" w:lineRule="auto"/>
            </w:pPr>
            <w:proofErr w:type="spellStart"/>
            <w:r>
              <w:t>empirik</w:t>
            </w:r>
            <w:proofErr w:type="spellEnd"/>
            <w:r>
              <w:t xml:space="preserve"> </w:t>
            </w:r>
            <w:proofErr w:type="spellStart"/>
            <w:r>
              <w:t>tarzda</w:t>
            </w:r>
            <w:proofErr w:type="spellEnd"/>
          </w:p>
        </w:tc>
        <w:tc>
          <w:tcPr>
            <w:tcW w:w="1964" w:type="dxa"/>
          </w:tcPr>
          <w:p w14:paraId="2384BA08" w14:textId="77777777" w:rsidR="005C557F" w:rsidRDefault="001C2CB8">
            <w:pPr>
              <w:spacing w:after="0" w:line="240" w:lineRule="auto"/>
            </w:pPr>
            <w:proofErr w:type="spellStart"/>
            <w:r>
              <w:t>эмпирически</w:t>
            </w:r>
            <w:proofErr w:type="spellEnd"/>
          </w:p>
        </w:tc>
        <w:tc>
          <w:tcPr>
            <w:tcW w:w="1757" w:type="dxa"/>
          </w:tcPr>
          <w:p w14:paraId="35E18EB6" w14:textId="77777777" w:rsidR="005C557F" w:rsidRDefault="001C2CB8">
            <w:pPr>
              <w:spacing w:after="0" w:line="240" w:lineRule="auto"/>
            </w:pPr>
            <w:r>
              <w:t>Based on the likely cause before the exact organism is confirmed.</w:t>
            </w:r>
          </w:p>
        </w:tc>
      </w:tr>
      <w:tr w:rsidR="005C557F" w14:paraId="1CD49688" w14:textId="77777777" w:rsidTr="004D6D23">
        <w:trPr>
          <w:jc w:val="center"/>
        </w:trPr>
        <w:tc>
          <w:tcPr>
            <w:tcW w:w="534" w:type="dxa"/>
          </w:tcPr>
          <w:p w14:paraId="32D1AF3D" w14:textId="77777777" w:rsidR="005C557F" w:rsidRDefault="001C2CB8">
            <w:pPr>
              <w:spacing w:after="0" w:line="240" w:lineRule="auto"/>
            </w:pPr>
            <w:r>
              <w:lastRenderedPageBreak/>
              <w:t>36</w:t>
            </w:r>
          </w:p>
        </w:tc>
        <w:tc>
          <w:tcPr>
            <w:tcW w:w="2877" w:type="dxa"/>
          </w:tcPr>
          <w:p w14:paraId="313C81F1" w14:textId="77777777" w:rsidR="005C557F" w:rsidRDefault="001C2CB8">
            <w:pPr>
              <w:spacing w:after="0" w:line="240" w:lineRule="auto"/>
            </w:pPr>
            <w:r>
              <w:t>culture results</w:t>
            </w:r>
          </w:p>
        </w:tc>
        <w:tc>
          <w:tcPr>
            <w:tcW w:w="1724" w:type="dxa"/>
          </w:tcPr>
          <w:p w14:paraId="7951B8AA" w14:textId="77777777" w:rsidR="005C557F" w:rsidRDefault="001C2CB8">
            <w:pPr>
              <w:spacing w:after="0" w:line="240" w:lineRule="auto"/>
            </w:pPr>
            <w:proofErr w:type="spellStart"/>
            <w:r>
              <w:t>kultura</w:t>
            </w:r>
            <w:proofErr w:type="spellEnd"/>
            <w:r>
              <w:t xml:space="preserve"> </w:t>
            </w:r>
            <w:proofErr w:type="spellStart"/>
            <w:r>
              <w:t>natijalari</w:t>
            </w:r>
            <w:proofErr w:type="spellEnd"/>
          </w:p>
        </w:tc>
        <w:tc>
          <w:tcPr>
            <w:tcW w:w="1964" w:type="dxa"/>
          </w:tcPr>
          <w:p w14:paraId="4F2641DA" w14:textId="77777777" w:rsidR="005C557F" w:rsidRDefault="001C2CB8">
            <w:pPr>
              <w:spacing w:after="0" w:line="240" w:lineRule="auto"/>
            </w:pPr>
            <w:proofErr w:type="spellStart"/>
            <w:r>
              <w:t>результаты</w:t>
            </w:r>
            <w:proofErr w:type="spellEnd"/>
            <w:r>
              <w:t xml:space="preserve"> </w:t>
            </w:r>
            <w:proofErr w:type="spellStart"/>
            <w:r>
              <w:t>посева</w:t>
            </w:r>
            <w:proofErr w:type="spellEnd"/>
          </w:p>
        </w:tc>
        <w:tc>
          <w:tcPr>
            <w:tcW w:w="1757" w:type="dxa"/>
          </w:tcPr>
          <w:p w14:paraId="09B917D9" w14:textId="77777777" w:rsidR="005C557F" w:rsidRDefault="001C2CB8">
            <w:pPr>
              <w:spacing w:after="0" w:line="240" w:lineRule="auto"/>
            </w:pPr>
            <w:r>
              <w:t>Laboratory results identifying an infectious organism.</w:t>
            </w:r>
          </w:p>
        </w:tc>
      </w:tr>
      <w:tr w:rsidR="005C557F" w14:paraId="5CCCE19A" w14:textId="77777777" w:rsidTr="004D6D23">
        <w:trPr>
          <w:jc w:val="center"/>
        </w:trPr>
        <w:tc>
          <w:tcPr>
            <w:tcW w:w="534" w:type="dxa"/>
          </w:tcPr>
          <w:p w14:paraId="229FA9D0" w14:textId="77777777" w:rsidR="005C557F" w:rsidRDefault="001C2CB8">
            <w:pPr>
              <w:spacing w:after="0" w:line="240" w:lineRule="auto"/>
            </w:pPr>
            <w:r>
              <w:t>37</w:t>
            </w:r>
          </w:p>
        </w:tc>
        <w:tc>
          <w:tcPr>
            <w:tcW w:w="2877" w:type="dxa"/>
          </w:tcPr>
          <w:p w14:paraId="62425233" w14:textId="77777777" w:rsidR="005C557F" w:rsidRDefault="001C2CB8">
            <w:pPr>
              <w:spacing w:after="0" w:line="240" w:lineRule="auto"/>
            </w:pPr>
            <w:r>
              <w:t>organism</w:t>
            </w:r>
          </w:p>
        </w:tc>
        <w:tc>
          <w:tcPr>
            <w:tcW w:w="1724" w:type="dxa"/>
          </w:tcPr>
          <w:p w14:paraId="25584CDD" w14:textId="77777777" w:rsidR="005C557F" w:rsidRDefault="001C2CB8">
            <w:pPr>
              <w:spacing w:after="0" w:line="240" w:lineRule="auto"/>
            </w:pPr>
            <w:proofErr w:type="spellStart"/>
            <w:r>
              <w:t>mikroorganizm</w:t>
            </w:r>
            <w:proofErr w:type="spellEnd"/>
          </w:p>
        </w:tc>
        <w:tc>
          <w:tcPr>
            <w:tcW w:w="1964" w:type="dxa"/>
          </w:tcPr>
          <w:p w14:paraId="47898810" w14:textId="77777777" w:rsidR="005C557F" w:rsidRDefault="001C2CB8">
            <w:pPr>
              <w:spacing w:after="0" w:line="240" w:lineRule="auto"/>
            </w:pPr>
            <w:proofErr w:type="spellStart"/>
            <w:r>
              <w:t>микроорганизм</w:t>
            </w:r>
            <w:proofErr w:type="spellEnd"/>
          </w:p>
        </w:tc>
        <w:tc>
          <w:tcPr>
            <w:tcW w:w="1757" w:type="dxa"/>
          </w:tcPr>
          <w:p w14:paraId="0235961F" w14:textId="77777777" w:rsidR="005C557F" w:rsidRDefault="001C2CB8">
            <w:pPr>
              <w:spacing w:after="0" w:line="240" w:lineRule="auto"/>
            </w:pPr>
            <w:r>
              <w:t>A microorganism that may cause infection.</w:t>
            </w:r>
          </w:p>
        </w:tc>
      </w:tr>
      <w:tr w:rsidR="005C557F" w14:paraId="0021AD62" w14:textId="77777777" w:rsidTr="004D6D23">
        <w:trPr>
          <w:jc w:val="center"/>
        </w:trPr>
        <w:tc>
          <w:tcPr>
            <w:tcW w:w="534" w:type="dxa"/>
          </w:tcPr>
          <w:p w14:paraId="3AF7AF95" w14:textId="77777777" w:rsidR="005C557F" w:rsidRDefault="001C2CB8">
            <w:pPr>
              <w:spacing w:after="0" w:line="240" w:lineRule="auto"/>
            </w:pPr>
            <w:r>
              <w:t>38</w:t>
            </w:r>
          </w:p>
        </w:tc>
        <w:tc>
          <w:tcPr>
            <w:tcW w:w="2877" w:type="dxa"/>
          </w:tcPr>
          <w:p w14:paraId="4B17C16B" w14:textId="77777777" w:rsidR="005C557F" w:rsidRDefault="001C2CB8">
            <w:pPr>
              <w:spacing w:after="0" w:line="240" w:lineRule="auto"/>
            </w:pPr>
            <w:r>
              <w:t>sensitivities</w:t>
            </w:r>
          </w:p>
        </w:tc>
        <w:tc>
          <w:tcPr>
            <w:tcW w:w="1724" w:type="dxa"/>
          </w:tcPr>
          <w:p w14:paraId="6963FAFD" w14:textId="77777777" w:rsidR="005C557F" w:rsidRDefault="001C2CB8">
            <w:pPr>
              <w:spacing w:after="0" w:line="240" w:lineRule="auto"/>
            </w:pPr>
            <w:proofErr w:type="spellStart"/>
            <w:r>
              <w:t>sezuvchanlik</w:t>
            </w:r>
            <w:proofErr w:type="spellEnd"/>
            <w:r>
              <w:t xml:space="preserve"> </w:t>
            </w:r>
            <w:proofErr w:type="spellStart"/>
            <w:r>
              <w:t>natijalari</w:t>
            </w:r>
            <w:proofErr w:type="spellEnd"/>
          </w:p>
        </w:tc>
        <w:tc>
          <w:tcPr>
            <w:tcW w:w="1964" w:type="dxa"/>
          </w:tcPr>
          <w:p w14:paraId="3BA0A2F0" w14:textId="77777777" w:rsidR="005C557F" w:rsidRDefault="001C2CB8">
            <w:pPr>
              <w:spacing w:after="0" w:line="240" w:lineRule="auto"/>
            </w:pPr>
            <w:proofErr w:type="spellStart"/>
            <w:r>
              <w:t>чувствительность</w:t>
            </w:r>
            <w:proofErr w:type="spellEnd"/>
          </w:p>
        </w:tc>
        <w:tc>
          <w:tcPr>
            <w:tcW w:w="1757" w:type="dxa"/>
          </w:tcPr>
          <w:p w14:paraId="1C97A1AA" w14:textId="77777777" w:rsidR="005C557F" w:rsidRDefault="001C2CB8">
            <w:pPr>
              <w:spacing w:after="0" w:line="240" w:lineRule="auto"/>
            </w:pPr>
            <w:r>
              <w:t>Results showing which antimicrobial medicines are likely to work.</w:t>
            </w:r>
          </w:p>
        </w:tc>
      </w:tr>
      <w:tr w:rsidR="005C557F" w14:paraId="753D1585" w14:textId="77777777" w:rsidTr="004D6D23">
        <w:trPr>
          <w:jc w:val="center"/>
        </w:trPr>
        <w:tc>
          <w:tcPr>
            <w:tcW w:w="534" w:type="dxa"/>
          </w:tcPr>
          <w:p w14:paraId="27054C0A" w14:textId="77777777" w:rsidR="005C557F" w:rsidRDefault="001C2CB8">
            <w:pPr>
              <w:spacing w:after="0" w:line="240" w:lineRule="auto"/>
            </w:pPr>
            <w:r>
              <w:t>39</w:t>
            </w:r>
          </w:p>
        </w:tc>
        <w:tc>
          <w:tcPr>
            <w:tcW w:w="2877" w:type="dxa"/>
          </w:tcPr>
          <w:p w14:paraId="1142E165" w14:textId="77777777" w:rsidR="005C557F" w:rsidRDefault="001C2CB8">
            <w:pPr>
              <w:spacing w:after="0" w:line="240" w:lineRule="auto"/>
            </w:pPr>
            <w:r>
              <w:t>urine output</w:t>
            </w:r>
          </w:p>
        </w:tc>
        <w:tc>
          <w:tcPr>
            <w:tcW w:w="1724" w:type="dxa"/>
          </w:tcPr>
          <w:p w14:paraId="4DCDA5AD" w14:textId="77777777" w:rsidR="005C557F" w:rsidRDefault="001C2CB8">
            <w:pPr>
              <w:spacing w:after="0" w:line="240" w:lineRule="auto"/>
            </w:pPr>
            <w:proofErr w:type="spellStart"/>
            <w:r>
              <w:t>siydik</w:t>
            </w:r>
            <w:proofErr w:type="spellEnd"/>
            <w:r>
              <w:t xml:space="preserve"> </w:t>
            </w:r>
            <w:proofErr w:type="spellStart"/>
            <w:r>
              <w:t>chiqishi</w:t>
            </w:r>
            <w:proofErr w:type="spellEnd"/>
            <w:r>
              <w:t xml:space="preserve"> </w:t>
            </w:r>
            <w:proofErr w:type="spellStart"/>
            <w:r>
              <w:t>miqdori</w:t>
            </w:r>
            <w:proofErr w:type="spellEnd"/>
          </w:p>
        </w:tc>
        <w:tc>
          <w:tcPr>
            <w:tcW w:w="1964" w:type="dxa"/>
          </w:tcPr>
          <w:p w14:paraId="6559AA59" w14:textId="77777777" w:rsidR="005C557F" w:rsidRDefault="001C2CB8">
            <w:pPr>
              <w:spacing w:after="0" w:line="240" w:lineRule="auto"/>
            </w:pP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выделяемой</w:t>
            </w:r>
            <w:proofErr w:type="spellEnd"/>
            <w:r>
              <w:t xml:space="preserve"> </w:t>
            </w:r>
            <w:proofErr w:type="spellStart"/>
            <w:r>
              <w:t>мочи</w:t>
            </w:r>
            <w:proofErr w:type="spellEnd"/>
          </w:p>
        </w:tc>
        <w:tc>
          <w:tcPr>
            <w:tcW w:w="1757" w:type="dxa"/>
          </w:tcPr>
          <w:p w14:paraId="3BE903A1" w14:textId="77777777" w:rsidR="005C557F" w:rsidRDefault="001C2CB8">
            <w:pPr>
              <w:spacing w:after="0" w:line="240" w:lineRule="auto"/>
            </w:pPr>
            <w:r>
              <w:t>The amount of urine produced over a period of time.</w:t>
            </w:r>
          </w:p>
        </w:tc>
      </w:tr>
      <w:tr w:rsidR="005C557F" w14:paraId="274DB0D7" w14:textId="77777777" w:rsidTr="004D6D23">
        <w:trPr>
          <w:jc w:val="center"/>
        </w:trPr>
        <w:tc>
          <w:tcPr>
            <w:tcW w:w="534" w:type="dxa"/>
          </w:tcPr>
          <w:p w14:paraId="436F8DF2" w14:textId="77777777" w:rsidR="005C557F" w:rsidRDefault="001C2CB8">
            <w:pPr>
              <w:spacing w:after="0" w:line="240" w:lineRule="auto"/>
            </w:pPr>
            <w:r>
              <w:t>40</w:t>
            </w:r>
          </w:p>
        </w:tc>
        <w:tc>
          <w:tcPr>
            <w:tcW w:w="2877" w:type="dxa"/>
          </w:tcPr>
          <w:p w14:paraId="29A555DB" w14:textId="77777777" w:rsidR="005C557F" w:rsidRDefault="001C2CB8">
            <w:pPr>
              <w:spacing w:after="0" w:line="240" w:lineRule="auto"/>
            </w:pPr>
            <w:r>
              <w:t>mental state</w:t>
            </w:r>
          </w:p>
        </w:tc>
        <w:tc>
          <w:tcPr>
            <w:tcW w:w="1724" w:type="dxa"/>
          </w:tcPr>
          <w:p w14:paraId="46DB7D56" w14:textId="77777777" w:rsidR="005C557F" w:rsidRDefault="001C2CB8">
            <w:pPr>
              <w:spacing w:after="0" w:line="240" w:lineRule="auto"/>
            </w:pPr>
            <w:proofErr w:type="spellStart"/>
            <w:r>
              <w:t>ruhiy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ong</w:t>
            </w:r>
            <w:proofErr w:type="spellEnd"/>
            <w:r>
              <w:t xml:space="preserve"> </w:t>
            </w:r>
            <w:proofErr w:type="spellStart"/>
            <w:r>
              <w:t>holati</w:t>
            </w:r>
            <w:proofErr w:type="spellEnd"/>
          </w:p>
        </w:tc>
        <w:tc>
          <w:tcPr>
            <w:tcW w:w="1964" w:type="dxa"/>
          </w:tcPr>
          <w:p w14:paraId="6D6430B8" w14:textId="77777777" w:rsidR="005C557F" w:rsidRDefault="001C2CB8">
            <w:pPr>
              <w:spacing w:after="0" w:line="240" w:lineRule="auto"/>
            </w:pPr>
            <w:proofErr w:type="spellStart"/>
            <w:r>
              <w:t>психическое</w:t>
            </w:r>
            <w:proofErr w:type="spellEnd"/>
            <w:r>
              <w:t xml:space="preserve"> и </w:t>
            </w:r>
            <w:proofErr w:type="spellStart"/>
            <w:r>
              <w:t>сознательное</w:t>
            </w:r>
            <w:proofErr w:type="spellEnd"/>
            <w:r>
              <w:t xml:space="preserve"> </w:t>
            </w:r>
            <w:proofErr w:type="spellStart"/>
            <w:r>
              <w:t>состояние</w:t>
            </w:r>
            <w:proofErr w:type="spellEnd"/>
          </w:p>
        </w:tc>
        <w:tc>
          <w:tcPr>
            <w:tcW w:w="1757" w:type="dxa"/>
          </w:tcPr>
          <w:p w14:paraId="37ADF2F0" w14:textId="77777777" w:rsidR="005C557F" w:rsidRDefault="001C2CB8">
            <w:pPr>
              <w:spacing w:after="0" w:line="240" w:lineRule="auto"/>
            </w:pPr>
            <w:r>
              <w:t>A patient’s level of awareness and cognitive condition.</w:t>
            </w:r>
          </w:p>
        </w:tc>
      </w:tr>
      <w:tr w:rsidR="005C557F" w14:paraId="05FCE6ED" w14:textId="77777777" w:rsidTr="004D6D23">
        <w:trPr>
          <w:jc w:val="center"/>
        </w:trPr>
        <w:tc>
          <w:tcPr>
            <w:tcW w:w="534" w:type="dxa"/>
          </w:tcPr>
          <w:p w14:paraId="6A85DECD" w14:textId="77777777" w:rsidR="005C557F" w:rsidRDefault="001C2CB8">
            <w:pPr>
              <w:spacing w:after="0" w:line="240" w:lineRule="auto"/>
            </w:pPr>
            <w:r>
              <w:t>41</w:t>
            </w:r>
          </w:p>
        </w:tc>
        <w:tc>
          <w:tcPr>
            <w:tcW w:w="2877" w:type="dxa"/>
          </w:tcPr>
          <w:p w14:paraId="2CC14F3E" w14:textId="77777777" w:rsidR="005C557F" w:rsidRDefault="001C2CB8">
            <w:pPr>
              <w:spacing w:after="0" w:line="240" w:lineRule="auto"/>
            </w:pPr>
            <w:r>
              <w:t>laboratory markers</w:t>
            </w:r>
          </w:p>
        </w:tc>
        <w:tc>
          <w:tcPr>
            <w:tcW w:w="1724" w:type="dxa"/>
          </w:tcPr>
          <w:p w14:paraId="0F09BF2A" w14:textId="77777777" w:rsidR="005C557F" w:rsidRDefault="001C2CB8">
            <w:pPr>
              <w:spacing w:after="0" w:line="240" w:lineRule="auto"/>
            </w:pPr>
            <w:proofErr w:type="spellStart"/>
            <w:r>
              <w:t>laborator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ko‘</w:t>
            </w:r>
            <w:proofErr w:type="gramEnd"/>
            <w:r>
              <w:t>rsatkichlar</w:t>
            </w:r>
            <w:proofErr w:type="spellEnd"/>
          </w:p>
        </w:tc>
        <w:tc>
          <w:tcPr>
            <w:tcW w:w="1964" w:type="dxa"/>
          </w:tcPr>
          <w:p w14:paraId="03F7663C" w14:textId="77777777" w:rsidR="005C557F" w:rsidRDefault="001C2CB8">
            <w:pPr>
              <w:spacing w:after="0" w:line="240" w:lineRule="auto"/>
            </w:pPr>
            <w:proofErr w:type="spellStart"/>
            <w:r>
              <w:t>лабораторные</w:t>
            </w:r>
            <w:proofErr w:type="spellEnd"/>
            <w:r>
              <w:t xml:space="preserve"> </w:t>
            </w:r>
            <w:proofErr w:type="spellStart"/>
            <w:r>
              <w:t>показатели</w:t>
            </w:r>
            <w:proofErr w:type="spellEnd"/>
          </w:p>
        </w:tc>
        <w:tc>
          <w:tcPr>
            <w:tcW w:w="1757" w:type="dxa"/>
          </w:tcPr>
          <w:p w14:paraId="4519B336" w14:textId="77777777" w:rsidR="005C557F" w:rsidRDefault="001C2CB8">
            <w:pPr>
              <w:spacing w:after="0" w:line="240" w:lineRule="auto"/>
            </w:pPr>
            <w:r>
              <w:t>Measured blood or other test results used to assess illness.</w:t>
            </w:r>
          </w:p>
        </w:tc>
      </w:tr>
      <w:tr w:rsidR="005C557F" w14:paraId="1B37B788" w14:textId="77777777" w:rsidTr="004D6D23">
        <w:trPr>
          <w:jc w:val="center"/>
        </w:trPr>
        <w:tc>
          <w:tcPr>
            <w:tcW w:w="534" w:type="dxa"/>
          </w:tcPr>
          <w:p w14:paraId="5233D070" w14:textId="77777777" w:rsidR="005C557F" w:rsidRDefault="001C2CB8">
            <w:pPr>
              <w:spacing w:after="0" w:line="240" w:lineRule="auto"/>
            </w:pPr>
            <w:r>
              <w:t>42</w:t>
            </w:r>
          </w:p>
        </w:tc>
        <w:tc>
          <w:tcPr>
            <w:tcW w:w="2877" w:type="dxa"/>
          </w:tcPr>
          <w:p w14:paraId="28D03753" w14:textId="77777777" w:rsidR="005C557F" w:rsidRDefault="001C2CB8">
            <w:pPr>
              <w:spacing w:after="0" w:line="240" w:lineRule="auto"/>
            </w:pPr>
            <w:r>
              <w:t>reassess</w:t>
            </w:r>
          </w:p>
        </w:tc>
        <w:tc>
          <w:tcPr>
            <w:tcW w:w="1724" w:type="dxa"/>
          </w:tcPr>
          <w:p w14:paraId="56E72E70" w14:textId="77777777" w:rsidR="005C557F" w:rsidRDefault="001C2CB8">
            <w:pPr>
              <w:spacing w:after="0" w:line="240" w:lineRule="auto"/>
            </w:pPr>
            <w:proofErr w:type="spellStart"/>
            <w:r>
              <w:t>qayta</w:t>
            </w:r>
            <w:proofErr w:type="spellEnd"/>
            <w:r>
              <w:t xml:space="preserve"> </w:t>
            </w:r>
            <w:proofErr w:type="spellStart"/>
            <w:r>
              <w:t>baholamoq</w:t>
            </w:r>
            <w:proofErr w:type="spellEnd"/>
          </w:p>
        </w:tc>
        <w:tc>
          <w:tcPr>
            <w:tcW w:w="1964" w:type="dxa"/>
          </w:tcPr>
          <w:p w14:paraId="7DED5CDE" w14:textId="77777777" w:rsidR="005C557F" w:rsidRDefault="001C2CB8">
            <w:pPr>
              <w:spacing w:after="0" w:line="240" w:lineRule="auto"/>
            </w:pPr>
            <w:proofErr w:type="spellStart"/>
            <w:r>
              <w:t>повторно</w:t>
            </w:r>
            <w:proofErr w:type="spellEnd"/>
            <w:r>
              <w:t xml:space="preserve"> </w:t>
            </w:r>
            <w:proofErr w:type="spellStart"/>
            <w:r>
              <w:t>оценить</w:t>
            </w:r>
            <w:proofErr w:type="spellEnd"/>
          </w:p>
        </w:tc>
        <w:tc>
          <w:tcPr>
            <w:tcW w:w="1757" w:type="dxa"/>
          </w:tcPr>
          <w:p w14:paraId="1610BD37" w14:textId="77777777" w:rsidR="005C557F" w:rsidRDefault="001C2CB8">
            <w:pPr>
              <w:spacing w:after="0" w:line="240" w:lineRule="auto"/>
            </w:pPr>
            <w:r>
              <w:t>Assess the patient’s condition again after initial assessment or treatment.</w:t>
            </w:r>
          </w:p>
        </w:tc>
      </w:tr>
      <w:tr w:rsidR="005C557F" w14:paraId="07FC699B" w14:textId="77777777" w:rsidTr="004D6D23">
        <w:trPr>
          <w:jc w:val="center"/>
        </w:trPr>
        <w:tc>
          <w:tcPr>
            <w:tcW w:w="534" w:type="dxa"/>
          </w:tcPr>
          <w:p w14:paraId="438899FF" w14:textId="77777777" w:rsidR="005C557F" w:rsidRDefault="001C2CB8">
            <w:pPr>
              <w:spacing w:after="0" w:line="240" w:lineRule="auto"/>
            </w:pPr>
            <w:r>
              <w:t>43</w:t>
            </w:r>
          </w:p>
        </w:tc>
        <w:tc>
          <w:tcPr>
            <w:tcW w:w="2877" w:type="dxa"/>
          </w:tcPr>
          <w:p w14:paraId="6A88B150" w14:textId="77777777" w:rsidR="005C557F" w:rsidRDefault="001C2CB8">
            <w:pPr>
              <w:spacing w:after="0" w:line="240" w:lineRule="auto"/>
            </w:pPr>
            <w:r>
              <w:t>identify the source</w:t>
            </w:r>
          </w:p>
        </w:tc>
        <w:tc>
          <w:tcPr>
            <w:tcW w:w="1724" w:type="dxa"/>
          </w:tcPr>
          <w:p w14:paraId="19073690" w14:textId="77777777" w:rsidR="005C557F" w:rsidRDefault="001C2CB8">
            <w:pPr>
              <w:spacing w:after="0" w:line="240" w:lineRule="auto"/>
            </w:pPr>
            <w:proofErr w:type="spellStart"/>
            <w:r>
              <w:t>manbani</w:t>
            </w:r>
            <w:proofErr w:type="spellEnd"/>
            <w:r>
              <w:t xml:space="preserve"> </w:t>
            </w:r>
            <w:proofErr w:type="spellStart"/>
            <w:r>
              <w:t>aniqlamoq</w:t>
            </w:r>
            <w:proofErr w:type="spellEnd"/>
          </w:p>
        </w:tc>
        <w:tc>
          <w:tcPr>
            <w:tcW w:w="1964" w:type="dxa"/>
          </w:tcPr>
          <w:p w14:paraId="44C4E663" w14:textId="77777777" w:rsidR="005C557F" w:rsidRDefault="001C2CB8">
            <w:pPr>
              <w:spacing w:after="0" w:line="240" w:lineRule="auto"/>
            </w:pPr>
            <w:proofErr w:type="spellStart"/>
            <w:r>
              <w:t>определить</w:t>
            </w:r>
            <w:proofErr w:type="spellEnd"/>
            <w:r>
              <w:t xml:space="preserve"> </w:t>
            </w:r>
            <w:proofErr w:type="spellStart"/>
            <w:r>
              <w:t>источник</w:t>
            </w:r>
            <w:proofErr w:type="spellEnd"/>
          </w:p>
        </w:tc>
        <w:tc>
          <w:tcPr>
            <w:tcW w:w="1757" w:type="dxa"/>
          </w:tcPr>
          <w:p w14:paraId="50C74705" w14:textId="77777777" w:rsidR="005C557F" w:rsidRDefault="001C2CB8">
            <w:pPr>
              <w:spacing w:after="0" w:line="240" w:lineRule="auto"/>
            </w:pPr>
            <w:r>
              <w:t>Find where the infection is coming from.</w:t>
            </w:r>
          </w:p>
        </w:tc>
      </w:tr>
      <w:tr w:rsidR="005C557F" w14:paraId="6F2F370C" w14:textId="77777777" w:rsidTr="004D6D23">
        <w:trPr>
          <w:jc w:val="center"/>
        </w:trPr>
        <w:tc>
          <w:tcPr>
            <w:tcW w:w="534" w:type="dxa"/>
          </w:tcPr>
          <w:p w14:paraId="796C0A2A" w14:textId="77777777" w:rsidR="005C557F" w:rsidRDefault="001C2CB8">
            <w:pPr>
              <w:spacing w:after="0" w:line="240" w:lineRule="auto"/>
            </w:pPr>
            <w:r>
              <w:t>44</w:t>
            </w:r>
          </w:p>
        </w:tc>
        <w:tc>
          <w:tcPr>
            <w:tcW w:w="2877" w:type="dxa"/>
          </w:tcPr>
          <w:p w14:paraId="40CEE990" w14:textId="77777777" w:rsidR="005C557F" w:rsidRDefault="001C2CB8">
            <w:pPr>
              <w:spacing w:after="0" w:line="240" w:lineRule="auto"/>
            </w:pPr>
            <w:r>
              <w:t>vital organs</w:t>
            </w:r>
          </w:p>
        </w:tc>
        <w:tc>
          <w:tcPr>
            <w:tcW w:w="1724" w:type="dxa"/>
          </w:tcPr>
          <w:p w14:paraId="5CE32056" w14:textId="77777777" w:rsidR="005C557F" w:rsidRDefault="001C2CB8">
            <w:pPr>
              <w:spacing w:after="0" w:line="240" w:lineRule="auto"/>
            </w:pPr>
            <w:proofErr w:type="spellStart"/>
            <w:r>
              <w:t>hayotiy</w:t>
            </w:r>
            <w:proofErr w:type="spellEnd"/>
            <w:r>
              <w:t xml:space="preserve"> </w:t>
            </w:r>
            <w:proofErr w:type="spellStart"/>
            <w:r>
              <w:t>muhim</w:t>
            </w:r>
            <w:proofErr w:type="spellEnd"/>
            <w:r>
              <w:t xml:space="preserve"> </w:t>
            </w:r>
            <w:proofErr w:type="spellStart"/>
            <w:r>
              <w:t>a’zolar</w:t>
            </w:r>
            <w:proofErr w:type="spellEnd"/>
          </w:p>
        </w:tc>
        <w:tc>
          <w:tcPr>
            <w:tcW w:w="1964" w:type="dxa"/>
          </w:tcPr>
          <w:p w14:paraId="105C7A15" w14:textId="77777777" w:rsidR="005C557F" w:rsidRDefault="001C2CB8">
            <w:pPr>
              <w:spacing w:after="0" w:line="240" w:lineRule="auto"/>
            </w:pPr>
            <w:proofErr w:type="spellStart"/>
            <w:r>
              <w:t>жизненно</w:t>
            </w:r>
            <w:proofErr w:type="spellEnd"/>
            <w:r>
              <w:t xml:space="preserve"> </w:t>
            </w:r>
            <w:proofErr w:type="spellStart"/>
            <w:r>
              <w:t>важные</w:t>
            </w:r>
            <w:proofErr w:type="spellEnd"/>
            <w:r>
              <w:t xml:space="preserve"> </w:t>
            </w:r>
            <w:proofErr w:type="spellStart"/>
            <w:r>
              <w:t>органы</w:t>
            </w:r>
            <w:proofErr w:type="spellEnd"/>
          </w:p>
        </w:tc>
        <w:tc>
          <w:tcPr>
            <w:tcW w:w="1757" w:type="dxa"/>
          </w:tcPr>
          <w:p w14:paraId="46C42E40" w14:textId="77777777" w:rsidR="005C557F" w:rsidRDefault="001C2CB8">
            <w:pPr>
              <w:spacing w:after="0" w:line="240" w:lineRule="auto"/>
            </w:pPr>
            <w:r>
              <w:t>Organs essential for maintaining life.</w:t>
            </w:r>
          </w:p>
        </w:tc>
      </w:tr>
      <w:tr w:rsidR="005C557F" w14:paraId="511D8B08" w14:textId="77777777" w:rsidTr="004D6D23">
        <w:trPr>
          <w:jc w:val="center"/>
        </w:trPr>
        <w:tc>
          <w:tcPr>
            <w:tcW w:w="534" w:type="dxa"/>
          </w:tcPr>
          <w:p w14:paraId="015FB37C" w14:textId="77777777" w:rsidR="005C557F" w:rsidRDefault="001C2CB8">
            <w:pPr>
              <w:spacing w:after="0" w:line="240" w:lineRule="auto"/>
            </w:pPr>
            <w:r>
              <w:t>45</w:t>
            </w:r>
          </w:p>
        </w:tc>
        <w:tc>
          <w:tcPr>
            <w:tcW w:w="2877" w:type="dxa"/>
          </w:tcPr>
          <w:p w14:paraId="4F7553B8" w14:textId="77777777" w:rsidR="005C557F" w:rsidRDefault="001C2CB8">
            <w:pPr>
              <w:spacing w:after="0" w:line="240" w:lineRule="auto"/>
            </w:pPr>
            <w:r>
              <w:t>safety-netting</w:t>
            </w:r>
          </w:p>
        </w:tc>
        <w:tc>
          <w:tcPr>
            <w:tcW w:w="1724" w:type="dxa"/>
          </w:tcPr>
          <w:p w14:paraId="6319921C" w14:textId="77777777" w:rsidR="005C557F" w:rsidRDefault="001C2CB8">
            <w:pPr>
              <w:spacing w:after="0" w:line="240" w:lineRule="auto"/>
            </w:pPr>
            <w:proofErr w:type="spellStart"/>
            <w:r>
              <w:t>keyingi</w:t>
            </w:r>
            <w:proofErr w:type="spellEnd"/>
            <w:r>
              <w:t xml:space="preserve">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yicha</w:t>
            </w:r>
            <w:proofErr w:type="spellEnd"/>
            <w:r>
              <w:t xml:space="preserve"> </w:t>
            </w:r>
            <w:proofErr w:type="spellStart"/>
            <w:r>
              <w:t>ko‘rsatmalar</w:t>
            </w:r>
            <w:proofErr w:type="spellEnd"/>
          </w:p>
        </w:tc>
        <w:tc>
          <w:tcPr>
            <w:tcW w:w="1964" w:type="dxa"/>
          </w:tcPr>
          <w:p w14:paraId="6707206D" w14:textId="77777777" w:rsidR="005C557F" w:rsidRPr="004D6D23" w:rsidRDefault="001C2CB8">
            <w:pPr>
              <w:spacing w:after="0" w:line="240" w:lineRule="auto"/>
              <w:rPr>
                <w:lang w:val="ru-RU"/>
              </w:rPr>
            </w:pPr>
            <w:r w:rsidRPr="004D6D23">
              <w:rPr>
                <w:lang w:val="ru-RU"/>
              </w:rPr>
              <w:t>рекомендации по дальнейш</w:t>
            </w:r>
            <w:r w:rsidRPr="004D6D23">
              <w:rPr>
                <w:lang w:val="ru-RU"/>
              </w:rPr>
              <w:t>ему наблюдению и безопасности</w:t>
            </w:r>
          </w:p>
        </w:tc>
        <w:tc>
          <w:tcPr>
            <w:tcW w:w="1757" w:type="dxa"/>
          </w:tcPr>
          <w:p w14:paraId="1773D0CA" w14:textId="77777777" w:rsidR="005C557F" w:rsidRDefault="001C2CB8">
            <w:pPr>
              <w:spacing w:after="0" w:line="240" w:lineRule="auto"/>
            </w:pPr>
            <w:r>
              <w:t>Advice about monitoring, deterioration, and when further help may be needed.</w:t>
            </w:r>
          </w:p>
        </w:tc>
      </w:tr>
    </w:tbl>
    <w:p w14:paraId="756B8DD7" w14:textId="77777777" w:rsidR="005C557F" w:rsidRDefault="001C2CB8">
      <w:r>
        <w:rPr>
          <w:b/>
          <w:sz w:val="26"/>
        </w:rPr>
        <w:t>Important Clinical Distinctions</w:t>
      </w:r>
    </w:p>
    <w:p w14:paraId="3A2D6C70" w14:textId="77777777" w:rsidR="005C557F" w:rsidRDefault="001C2CB8">
      <w:r>
        <w:rPr>
          <w:b/>
        </w:rPr>
        <w:t xml:space="preserve">Severe infection vs sepsis = </w:t>
      </w:r>
      <w:r>
        <w:t>Severe infection refers to a serious infection; sepsis is a life-threatening systemic r</w:t>
      </w:r>
      <w:r>
        <w:t>esponse to infection.</w:t>
      </w:r>
    </w:p>
    <w:p w14:paraId="7BA5DDEC" w14:textId="77777777" w:rsidR="005C557F" w:rsidRDefault="001C2CB8">
      <w:r>
        <w:rPr>
          <w:b/>
        </w:rPr>
        <w:t xml:space="preserve">Fever vs chills = </w:t>
      </w:r>
      <w:r>
        <w:t>Fever is an elevated body temperature; chills are episodes of shivering that may occur with infection or fever.</w:t>
      </w:r>
    </w:p>
    <w:p w14:paraId="253FB3C0" w14:textId="77777777" w:rsidR="005C557F" w:rsidRDefault="001C2CB8">
      <w:r>
        <w:rPr>
          <w:b/>
        </w:rPr>
        <w:lastRenderedPageBreak/>
        <w:t xml:space="preserve">Oxygen saturation vs room air = </w:t>
      </w:r>
      <w:r>
        <w:t xml:space="preserve">Oxygen saturation is the blood oxygen level; room air means the patient </w:t>
      </w:r>
      <w:r>
        <w:t>is breathing without supplemental oxygen.</w:t>
      </w:r>
    </w:p>
    <w:p w14:paraId="17DFA0E6" w14:textId="77777777" w:rsidR="005C557F" w:rsidRDefault="001C2CB8">
      <w:r>
        <w:rPr>
          <w:b/>
        </w:rPr>
        <w:t xml:space="preserve">Empirical treatment vs adjusted treatment = </w:t>
      </w:r>
      <w:r>
        <w:t>Empirical treatment begins before the organism is confirmed; treatment may later be adjusted according to culture results and sensitivities.</w:t>
      </w:r>
    </w:p>
    <w:p w14:paraId="792C4A5A" w14:textId="77777777" w:rsidR="005C557F" w:rsidRDefault="001C2CB8">
      <w:r>
        <w:rPr>
          <w:b/>
        </w:rPr>
        <w:t xml:space="preserve">Initial treatment vs higher-level care = </w:t>
      </w:r>
      <w:r>
        <w:t>Initial treatment is the first management; higher-level care may be needed if the patient remains unstable or develops organ dysfunction.</w:t>
      </w:r>
    </w:p>
    <w:p w14:paraId="332D64BE" w14:textId="77777777" w:rsidR="005C557F" w:rsidRDefault="001C2CB8">
      <w:r>
        <w:rPr>
          <w:b/>
        </w:rPr>
        <w:t xml:space="preserve">Mental state vs vital signs = </w:t>
      </w:r>
      <w:r>
        <w:t>Mental state describes awareness and cognition;</w:t>
      </w:r>
      <w:r>
        <w:t xml:space="preserve"> vital signs include measurements such as blood pressure, pulse, respiratory rate, and oxygen saturation.</w:t>
      </w:r>
    </w:p>
    <w:p w14:paraId="6F7EA536" w14:textId="77777777" w:rsidR="005C557F" w:rsidRDefault="001C2CB8">
      <w:r>
        <w:rPr>
          <w:b/>
          <w:sz w:val="26"/>
        </w:rPr>
        <w:t>PART 2 — SMART PHRASEBOOK</w:t>
      </w:r>
    </w:p>
    <w:p w14:paraId="689500CD" w14:textId="77777777" w:rsidR="005C557F" w:rsidRDefault="001C2CB8">
      <w:r>
        <w:rPr>
          <w:b/>
        </w:rPr>
        <w:t>How long have you been feeling unwell?</w:t>
      </w:r>
    </w:p>
    <w:p w14:paraId="374C9FCD" w14:textId="77777777" w:rsidR="005C557F" w:rsidRDefault="001C2CB8">
      <w:r>
        <w:t xml:space="preserve">Uzbek: </w:t>
      </w:r>
      <w:proofErr w:type="spellStart"/>
      <w:r>
        <w:t>Qancha</w:t>
      </w:r>
      <w:proofErr w:type="spellEnd"/>
      <w:r>
        <w:t xml:space="preserve"> </w:t>
      </w:r>
      <w:proofErr w:type="spellStart"/>
      <w:r>
        <w:t>vaqtdan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zingizni</w:t>
      </w:r>
      <w:proofErr w:type="spellEnd"/>
      <w:r>
        <w:t xml:space="preserve"> </w:t>
      </w:r>
      <w:proofErr w:type="spellStart"/>
      <w:r>
        <w:t>yomon</w:t>
      </w:r>
      <w:proofErr w:type="spellEnd"/>
      <w:r>
        <w:t xml:space="preserve"> his </w:t>
      </w:r>
      <w:proofErr w:type="spellStart"/>
      <w:r>
        <w:t>qilyapsiz</w:t>
      </w:r>
      <w:proofErr w:type="spellEnd"/>
      <w:r>
        <w:t>?</w:t>
      </w:r>
    </w:p>
    <w:p w14:paraId="119B4175" w14:textId="77777777" w:rsidR="005C557F" w:rsidRPr="004D6D23" w:rsidRDefault="001C2CB8">
      <w:pPr>
        <w:rPr>
          <w:lang w:val="ru-RU"/>
        </w:rPr>
      </w:pPr>
      <w:r>
        <w:t>Russian</w:t>
      </w:r>
      <w:r w:rsidRPr="004D6D23">
        <w:rPr>
          <w:lang w:val="ru-RU"/>
        </w:rPr>
        <w:t xml:space="preserve">: Как долго вы </w:t>
      </w:r>
      <w:r w:rsidRPr="004D6D23">
        <w:rPr>
          <w:lang w:val="ru-RU"/>
        </w:rPr>
        <w:t>плохо себя чувствуете?</w:t>
      </w:r>
    </w:p>
    <w:p w14:paraId="0C2AF202" w14:textId="77777777" w:rsidR="005C557F" w:rsidRDefault="001C2CB8">
      <w:r>
        <w:t>Clinical use: Obtain the duration of the patient’s current illness.</w:t>
      </w:r>
    </w:p>
    <w:p w14:paraId="6692FBA9" w14:textId="77777777" w:rsidR="005C557F" w:rsidRDefault="001C2CB8">
      <w:r>
        <w:rPr>
          <w:b/>
        </w:rPr>
        <w:t>I’ve been feeling progressively weaker for about two days.</w:t>
      </w:r>
    </w:p>
    <w:p w14:paraId="2FCD606E" w14:textId="77777777" w:rsidR="005C557F" w:rsidRDefault="001C2CB8">
      <w:r>
        <w:t xml:space="preserve">Uzbek: </w:t>
      </w:r>
      <w:proofErr w:type="spellStart"/>
      <w:r>
        <w:t>Taxminan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kundan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tobora</w:t>
      </w:r>
      <w:proofErr w:type="spellEnd"/>
      <w:r>
        <w:t xml:space="preserve"> </w:t>
      </w:r>
      <w:proofErr w:type="spellStart"/>
      <w:r>
        <w:t>kuchsizlanib</w:t>
      </w:r>
      <w:proofErr w:type="spellEnd"/>
      <w:r>
        <w:t xml:space="preserve"> </w:t>
      </w:r>
      <w:proofErr w:type="spellStart"/>
      <w:r>
        <w:t>boryapman</w:t>
      </w:r>
      <w:proofErr w:type="spellEnd"/>
      <w:r>
        <w:t>.</w:t>
      </w:r>
    </w:p>
    <w:p w14:paraId="74F93439" w14:textId="77777777" w:rsidR="005C557F" w:rsidRPr="004D6D23" w:rsidRDefault="001C2CB8">
      <w:pPr>
        <w:rPr>
          <w:lang w:val="ru-RU"/>
        </w:rPr>
      </w:pPr>
      <w:r>
        <w:t>Russian</w:t>
      </w:r>
      <w:r w:rsidRPr="004D6D23">
        <w:rPr>
          <w:lang w:val="ru-RU"/>
        </w:rPr>
        <w:t>: Я чувствую себя всё слабее уже ок</w:t>
      </w:r>
      <w:r w:rsidRPr="004D6D23">
        <w:rPr>
          <w:lang w:val="ru-RU"/>
        </w:rPr>
        <w:t>оло двух дней.</w:t>
      </w:r>
    </w:p>
    <w:p w14:paraId="17556DDD" w14:textId="77777777" w:rsidR="005C557F" w:rsidRDefault="001C2CB8">
      <w:r>
        <w:t>Clinical use: Describe a symptom that has been continuing over time.</w:t>
      </w:r>
    </w:p>
    <w:p w14:paraId="43647434" w14:textId="77777777" w:rsidR="005C557F" w:rsidRDefault="001C2CB8">
      <w:r>
        <w:rPr>
          <w:b/>
        </w:rPr>
        <w:t>I’ve also been having repeated episodes of fever and chills.</w:t>
      </w:r>
    </w:p>
    <w:p w14:paraId="7FCABC37" w14:textId="77777777" w:rsidR="005C557F" w:rsidRDefault="001C2CB8">
      <w:r>
        <w:t xml:space="preserve">Uzbek: </w:t>
      </w:r>
      <w:proofErr w:type="spellStart"/>
      <w:r>
        <w:t>Menda</w:t>
      </w:r>
      <w:proofErr w:type="spellEnd"/>
      <w:r>
        <w:t xml:space="preserve"> </w:t>
      </w:r>
      <w:proofErr w:type="spellStart"/>
      <w:r>
        <w:t>isitma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titroq</w:t>
      </w:r>
      <w:proofErr w:type="spellEnd"/>
      <w:r>
        <w:t xml:space="preserve"> </w:t>
      </w:r>
      <w:proofErr w:type="spellStart"/>
      <w:r>
        <w:t>xurujlari</w:t>
      </w:r>
      <w:proofErr w:type="spellEnd"/>
      <w:r>
        <w:t xml:space="preserve"> ham </w:t>
      </w:r>
      <w:proofErr w:type="spellStart"/>
      <w:r>
        <w:t>takrorlanmoqda</w:t>
      </w:r>
      <w:proofErr w:type="spellEnd"/>
      <w:r>
        <w:t>.</w:t>
      </w:r>
    </w:p>
    <w:p w14:paraId="1FA37535" w14:textId="77777777" w:rsidR="005C557F" w:rsidRPr="004D6D23" w:rsidRDefault="001C2CB8">
      <w:pPr>
        <w:rPr>
          <w:lang w:val="ru-RU"/>
        </w:rPr>
      </w:pPr>
      <w:r>
        <w:t>Russian</w:t>
      </w:r>
      <w:r w:rsidRPr="004D6D23">
        <w:rPr>
          <w:lang w:val="ru-RU"/>
        </w:rPr>
        <w:t>: У меня также повторяются приступы жара и о</w:t>
      </w:r>
      <w:r w:rsidRPr="004D6D23">
        <w:rPr>
          <w:lang w:val="ru-RU"/>
        </w:rPr>
        <w:t>зноба.</w:t>
      </w:r>
    </w:p>
    <w:p w14:paraId="5CD42308" w14:textId="77777777" w:rsidR="005C557F" w:rsidRDefault="001C2CB8">
      <w:r>
        <w:t>Clinical use: Describe recurrent symptoms.</w:t>
      </w:r>
    </w:p>
    <w:p w14:paraId="5150CD43" w14:textId="77777777" w:rsidR="005C557F" w:rsidRDefault="001C2CB8">
      <w:r>
        <w:rPr>
          <w:b/>
        </w:rPr>
        <w:t>Have you been coughing or experiencing any urinary symptoms?</w:t>
      </w:r>
    </w:p>
    <w:p w14:paraId="23DF57A3" w14:textId="77777777" w:rsidR="005C557F" w:rsidRDefault="001C2CB8">
      <w:r>
        <w:t xml:space="preserve">Uzbek: </w:t>
      </w:r>
      <w:proofErr w:type="spellStart"/>
      <w:proofErr w:type="gramStart"/>
      <w:r>
        <w:t>Yo‘</w:t>
      </w:r>
      <w:proofErr w:type="gramEnd"/>
      <w:r>
        <w:t>tal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siydik</w:t>
      </w:r>
      <w:proofErr w:type="spellEnd"/>
      <w:r>
        <w:t xml:space="preserve"> </w:t>
      </w:r>
      <w:proofErr w:type="spellStart"/>
      <w:r>
        <w:t>chiqarish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bog‘liq</w:t>
      </w:r>
      <w:proofErr w:type="spellEnd"/>
      <w:r>
        <w:t xml:space="preserve"> </w:t>
      </w:r>
      <w:proofErr w:type="spellStart"/>
      <w:r>
        <w:t>simptomlar</w:t>
      </w:r>
      <w:proofErr w:type="spellEnd"/>
      <w:r>
        <w:t xml:space="preserve"> </w:t>
      </w:r>
      <w:proofErr w:type="spellStart"/>
      <w:r>
        <w:t>bo‘lyaptimi</w:t>
      </w:r>
      <w:proofErr w:type="spellEnd"/>
      <w:r>
        <w:t>?</w:t>
      </w:r>
    </w:p>
    <w:p w14:paraId="4A31C8F4" w14:textId="77777777" w:rsidR="005C557F" w:rsidRPr="004D6D23" w:rsidRDefault="001C2CB8">
      <w:pPr>
        <w:rPr>
          <w:lang w:val="ru-RU"/>
        </w:rPr>
      </w:pPr>
      <w:r>
        <w:t>Russian</w:t>
      </w:r>
      <w:r w:rsidRPr="004D6D23">
        <w:rPr>
          <w:lang w:val="ru-RU"/>
        </w:rPr>
        <w:t>: У вас был кашель или какие-либо мочевые симптомы?</w:t>
      </w:r>
    </w:p>
    <w:p w14:paraId="72F71014" w14:textId="77777777" w:rsidR="005C557F" w:rsidRDefault="001C2CB8">
      <w:r>
        <w:t>Clinical use</w:t>
      </w:r>
      <w:r>
        <w:t>: Screen for possible respiratory or urinary sources of infection.</w:t>
      </w:r>
    </w:p>
    <w:p w14:paraId="0B30CE7F" w14:textId="77777777" w:rsidR="005C557F" w:rsidRDefault="001C2CB8">
      <w:r>
        <w:rPr>
          <w:b/>
        </w:rPr>
        <w:t>These observations are concerning.</w:t>
      </w:r>
    </w:p>
    <w:p w14:paraId="6A6EA218" w14:textId="77777777" w:rsidR="005C557F" w:rsidRDefault="001C2CB8">
      <w:r>
        <w:t xml:space="preserve">Uzbek: Bu </w:t>
      </w:r>
      <w:proofErr w:type="spellStart"/>
      <w:proofErr w:type="gramStart"/>
      <w:r>
        <w:t>ko‘</w:t>
      </w:r>
      <w:proofErr w:type="gramEnd"/>
      <w:r>
        <w:t>rsatkichlar</w:t>
      </w:r>
      <w:proofErr w:type="spellEnd"/>
      <w:r>
        <w:t xml:space="preserve"> </w:t>
      </w:r>
      <w:proofErr w:type="spellStart"/>
      <w:r>
        <w:t>xavotirli</w:t>
      </w:r>
      <w:proofErr w:type="spellEnd"/>
      <w:r>
        <w:t>.</w:t>
      </w:r>
    </w:p>
    <w:p w14:paraId="314D6942" w14:textId="77777777" w:rsidR="005C557F" w:rsidRPr="004D6D23" w:rsidRDefault="001C2CB8">
      <w:pPr>
        <w:rPr>
          <w:lang w:val="ru-RU"/>
        </w:rPr>
      </w:pPr>
      <w:r>
        <w:lastRenderedPageBreak/>
        <w:t>Russian</w:t>
      </w:r>
      <w:r w:rsidRPr="004D6D23">
        <w:rPr>
          <w:lang w:val="ru-RU"/>
        </w:rPr>
        <w:t>: Эти показатели вызывают беспокойство.</w:t>
      </w:r>
    </w:p>
    <w:p w14:paraId="01CBCA18" w14:textId="77777777" w:rsidR="005C557F" w:rsidRDefault="001C2CB8">
      <w:r>
        <w:t>Clinical use: Communicate that the clinical observations suggest seriou</w:t>
      </w:r>
      <w:r>
        <w:t>s illness.</w:t>
      </w:r>
    </w:p>
    <w:p w14:paraId="0214A847" w14:textId="77777777" w:rsidR="005C557F" w:rsidRDefault="001C2CB8">
      <w:r>
        <w:rPr>
          <w:b/>
        </w:rPr>
        <w:t>At the moment, we need to consider a severe systemic infection and possible sepsis.</w:t>
      </w:r>
    </w:p>
    <w:p w14:paraId="6D88700D" w14:textId="77777777" w:rsidR="005C557F" w:rsidRDefault="001C2CB8">
      <w:r>
        <w:t xml:space="preserve">Uzbek: </w:t>
      </w:r>
      <w:proofErr w:type="spellStart"/>
      <w:r>
        <w:t>Hozir</w:t>
      </w:r>
      <w:proofErr w:type="spellEnd"/>
      <w:r>
        <w:t xml:space="preserve"> biz </w:t>
      </w:r>
      <w:proofErr w:type="spellStart"/>
      <w:proofErr w:type="gramStart"/>
      <w:r>
        <w:t>og‘</w:t>
      </w:r>
      <w:proofErr w:type="gramEnd"/>
      <w:r>
        <w:t>ir</w:t>
      </w:r>
      <w:proofErr w:type="spellEnd"/>
      <w:r>
        <w:t xml:space="preserve"> </w:t>
      </w:r>
      <w:proofErr w:type="spellStart"/>
      <w:r>
        <w:t>tizimli</w:t>
      </w:r>
      <w:proofErr w:type="spellEnd"/>
      <w:r>
        <w:t xml:space="preserve"> </w:t>
      </w:r>
      <w:proofErr w:type="spellStart"/>
      <w:r>
        <w:t>infeksiya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ehtimoliy</w:t>
      </w:r>
      <w:proofErr w:type="spellEnd"/>
      <w:r>
        <w:t xml:space="preserve"> </w:t>
      </w:r>
      <w:proofErr w:type="spellStart"/>
      <w:r>
        <w:t>sepsisni</w:t>
      </w:r>
      <w:proofErr w:type="spellEnd"/>
      <w:r>
        <w:t xml:space="preserve"> </w:t>
      </w:r>
      <w:proofErr w:type="spellStart"/>
      <w:r>
        <w:t>ko‘rib</w:t>
      </w:r>
      <w:proofErr w:type="spellEnd"/>
      <w:r>
        <w:t xml:space="preserve"> </w:t>
      </w:r>
      <w:proofErr w:type="spellStart"/>
      <w:r>
        <w:t>chiqishimiz</w:t>
      </w:r>
      <w:proofErr w:type="spellEnd"/>
      <w:r>
        <w:t xml:space="preserve"> </w:t>
      </w:r>
      <w:proofErr w:type="spellStart"/>
      <w:r>
        <w:t>kerak</w:t>
      </w:r>
      <w:proofErr w:type="spellEnd"/>
      <w:r>
        <w:t>.</w:t>
      </w:r>
    </w:p>
    <w:p w14:paraId="263FA5C5" w14:textId="77777777" w:rsidR="005C557F" w:rsidRPr="004D6D23" w:rsidRDefault="001C2CB8">
      <w:pPr>
        <w:rPr>
          <w:lang w:val="ru-RU"/>
        </w:rPr>
      </w:pPr>
      <w:r>
        <w:t>Russian</w:t>
      </w:r>
      <w:r w:rsidRPr="004D6D23">
        <w:rPr>
          <w:lang w:val="ru-RU"/>
        </w:rPr>
        <w:t>: На данный момент нам необходимо рассмотреть тяжёлую системную и</w:t>
      </w:r>
      <w:r w:rsidRPr="004D6D23">
        <w:rPr>
          <w:lang w:val="ru-RU"/>
        </w:rPr>
        <w:t>нфекцию и возможный сепсис.</w:t>
      </w:r>
    </w:p>
    <w:p w14:paraId="72C73CEC" w14:textId="77777777" w:rsidR="005C557F" w:rsidRDefault="001C2CB8">
      <w:r>
        <w:t>Clinical use: Explain the working clinical assessment without presenting it as a confirmed diagnosis.</w:t>
      </w:r>
    </w:p>
    <w:p w14:paraId="60791914" w14:textId="77777777" w:rsidR="005C557F" w:rsidRDefault="001C2CB8">
      <w:r>
        <w:rPr>
          <w:b/>
        </w:rPr>
        <w:t>Is sepsis life-threatening?</w:t>
      </w:r>
    </w:p>
    <w:p w14:paraId="20C3EB1C" w14:textId="77777777" w:rsidR="005C557F" w:rsidRDefault="001C2CB8">
      <w:r>
        <w:t xml:space="preserve">Uzbek: Sepsis </w:t>
      </w:r>
      <w:proofErr w:type="spellStart"/>
      <w:r>
        <w:t>hayot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xavflimi</w:t>
      </w:r>
      <w:proofErr w:type="spellEnd"/>
      <w:r>
        <w:t>?</w:t>
      </w:r>
    </w:p>
    <w:p w14:paraId="171F58A8" w14:textId="77777777" w:rsidR="005C557F" w:rsidRPr="004D6D23" w:rsidRDefault="001C2CB8">
      <w:pPr>
        <w:rPr>
          <w:lang w:val="ru-RU"/>
        </w:rPr>
      </w:pPr>
      <w:r>
        <w:t>Russian</w:t>
      </w:r>
      <w:r w:rsidRPr="004D6D23">
        <w:rPr>
          <w:lang w:val="ru-RU"/>
        </w:rPr>
        <w:t>: Сепсис опасен для жизни?</w:t>
      </w:r>
    </w:p>
    <w:p w14:paraId="2898E373" w14:textId="77777777" w:rsidR="005C557F" w:rsidRDefault="001C2CB8">
      <w:r>
        <w:t xml:space="preserve">Clinical use: Ask about </w:t>
      </w:r>
      <w:r>
        <w:t>the seriousness of the condition.</w:t>
      </w:r>
    </w:p>
    <w:p w14:paraId="0C5A7205" w14:textId="77777777" w:rsidR="005C557F" w:rsidRDefault="001C2CB8">
      <w:r>
        <w:rPr>
          <w:b/>
        </w:rPr>
        <w:t xml:space="preserve">The important thing is that it is </w:t>
      </w:r>
      <w:proofErr w:type="spellStart"/>
      <w:r>
        <w:rPr>
          <w:b/>
        </w:rPr>
        <w:t>recognised</w:t>
      </w:r>
      <w:proofErr w:type="spellEnd"/>
      <w:r>
        <w:rPr>
          <w:b/>
        </w:rPr>
        <w:t xml:space="preserve"> and treated promptly.</w:t>
      </w:r>
    </w:p>
    <w:p w14:paraId="04D4E8FC" w14:textId="77777777" w:rsidR="005C557F" w:rsidRDefault="001C2CB8">
      <w:r>
        <w:t xml:space="preserve">Uzbek: </w:t>
      </w:r>
      <w:proofErr w:type="spellStart"/>
      <w:r>
        <w:t>Muhimi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holat</w:t>
      </w:r>
      <w:proofErr w:type="spellEnd"/>
      <w:r>
        <w:t xml:space="preserve"> </w:t>
      </w:r>
      <w:proofErr w:type="spellStart"/>
      <w:r>
        <w:t>tezda</w:t>
      </w:r>
      <w:proofErr w:type="spellEnd"/>
      <w:r>
        <w:t xml:space="preserve"> </w:t>
      </w:r>
      <w:proofErr w:type="spellStart"/>
      <w:r>
        <w:t>aniqlanib</w:t>
      </w:r>
      <w:proofErr w:type="spellEnd"/>
      <w:r>
        <w:t xml:space="preserve">, </w:t>
      </w:r>
      <w:proofErr w:type="spellStart"/>
      <w:r>
        <w:t>davolanishidir</w:t>
      </w:r>
      <w:proofErr w:type="spellEnd"/>
      <w:r>
        <w:t>.</w:t>
      </w:r>
    </w:p>
    <w:p w14:paraId="76FAC3BD" w14:textId="77777777" w:rsidR="005C557F" w:rsidRPr="004D6D23" w:rsidRDefault="001C2CB8">
      <w:pPr>
        <w:rPr>
          <w:lang w:val="ru-RU"/>
        </w:rPr>
      </w:pPr>
      <w:r>
        <w:t>Russian</w:t>
      </w:r>
      <w:r w:rsidRPr="004D6D23">
        <w:rPr>
          <w:lang w:val="ru-RU"/>
        </w:rPr>
        <w:t>: Важно, чтобы это состояние было быстро распознано и пролечено.</w:t>
      </w:r>
    </w:p>
    <w:p w14:paraId="0D3432B5" w14:textId="77777777" w:rsidR="005C557F" w:rsidRDefault="001C2CB8">
      <w:r>
        <w:t xml:space="preserve">Clinical use: Explain why </w:t>
      </w:r>
      <w:r>
        <w:t>early recognition and treatment matter.</w:t>
      </w:r>
    </w:p>
    <w:p w14:paraId="268A05C6" w14:textId="77777777" w:rsidR="005C557F" w:rsidRDefault="001C2CB8">
      <w:r>
        <w:rPr>
          <w:b/>
        </w:rPr>
        <w:t>Blood cultures can be taken before antibiotics are started, provided this does not cause a significant delay.</w:t>
      </w:r>
    </w:p>
    <w:p w14:paraId="180C435D" w14:textId="77777777" w:rsidR="005C557F" w:rsidRDefault="001C2CB8">
      <w:r>
        <w:t xml:space="preserve">Uzbek: Agar </w:t>
      </w:r>
      <w:proofErr w:type="spellStart"/>
      <w:r>
        <w:t>bu</w:t>
      </w:r>
      <w:proofErr w:type="spellEnd"/>
      <w:r>
        <w:t xml:space="preserve"> </w:t>
      </w:r>
      <w:proofErr w:type="spellStart"/>
      <w:r>
        <w:t>sezilarli</w:t>
      </w:r>
      <w:proofErr w:type="spellEnd"/>
      <w:r>
        <w:t xml:space="preserve"> </w:t>
      </w:r>
      <w:proofErr w:type="spellStart"/>
      <w:r>
        <w:t>kechikishga</w:t>
      </w:r>
      <w:proofErr w:type="spellEnd"/>
      <w:r>
        <w:t xml:space="preserve">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kelmasa</w:t>
      </w:r>
      <w:proofErr w:type="spellEnd"/>
      <w:r>
        <w:t xml:space="preserve">, </w:t>
      </w:r>
      <w:proofErr w:type="spellStart"/>
      <w:r>
        <w:t>antibiotiklar</w:t>
      </w:r>
      <w:proofErr w:type="spellEnd"/>
      <w:r>
        <w:t xml:space="preserve"> </w:t>
      </w:r>
      <w:proofErr w:type="spellStart"/>
      <w:r>
        <w:t>boshlanishidan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qon</w:t>
      </w:r>
      <w:proofErr w:type="spellEnd"/>
      <w:r>
        <w:t xml:space="preserve"> </w:t>
      </w:r>
      <w:proofErr w:type="spellStart"/>
      <w:r>
        <w:t>kulturasi</w:t>
      </w:r>
      <w:proofErr w:type="spellEnd"/>
      <w:r>
        <w:t xml:space="preserve"> </w:t>
      </w:r>
      <w:proofErr w:type="spellStart"/>
      <w:r>
        <w:t>olinis</w:t>
      </w:r>
      <w:r>
        <w:t>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298116BC" w14:textId="77777777" w:rsidR="005C557F" w:rsidRPr="004D6D23" w:rsidRDefault="001C2CB8">
      <w:pPr>
        <w:rPr>
          <w:lang w:val="ru-RU"/>
        </w:rPr>
      </w:pPr>
      <w:r>
        <w:t>Russian</w:t>
      </w:r>
      <w:r w:rsidRPr="004D6D23">
        <w:rPr>
          <w:lang w:val="ru-RU"/>
        </w:rPr>
        <w:t>: Посев крови можно взять до начала антибиотиков, если это не вызовет значительной задержки.</w:t>
      </w:r>
    </w:p>
    <w:p w14:paraId="5851FCDE" w14:textId="77777777" w:rsidR="005C557F" w:rsidRDefault="001C2CB8">
      <w:r>
        <w:t>Clinical use: Explain the timing of microbiological investigation.</w:t>
      </w:r>
    </w:p>
    <w:p w14:paraId="5C5EB0EE" w14:textId="77777777" w:rsidR="005C557F" w:rsidRDefault="001C2CB8">
      <w:r>
        <w:rPr>
          <w:b/>
        </w:rPr>
        <w:t>Blood samples will be taken for cultures, full blood count, renal function, el</w:t>
      </w:r>
      <w:r>
        <w:rPr>
          <w:b/>
        </w:rPr>
        <w:t>ectrolytes, lactate, and other relevant tests.</w:t>
      </w:r>
    </w:p>
    <w:p w14:paraId="37B683F6" w14:textId="77777777" w:rsidR="005C557F" w:rsidRDefault="001C2CB8">
      <w:r>
        <w:t xml:space="preserve">Uzbek: </w:t>
      </w:r>
      <w:proofErr w:type="spellStart"/>
      <w:r>
        <w:t>Kultura</w:t>
      </w:r>
      <w:proofErr w:type="spellEnd"/>
      <w:r>
        <w:t xml:space="preserve">, </w:t>
      </w:r>
      <w:proofErr w:type="spellStart"/>
      <w:r>
        <w:t>umumiy</w:t>
      </w:r>
      <w:proofErr w:type="spellEnd"/>
      <w:r>
        <w:t xml:space="preserve"> </w:t>
      </w:r>
      <w:proofErr w:type="spellStart"/>
      <w:r>
        <w:t>qon</w:t>
      </w:r>
      <w:proofErr w:type="spellEnd"/>
      <w:r>
        <w:t xml:space="preserve"> </w:t>
      </w:r>
      <w:proofErr w:type="spellStart"/>
      <w:r>
        <w:t>tahlili</w:t>
      </w:r>
      <w:proofErr w:type="spellEnd"/>
      <w:r>
        <w:t xml:space="preserve">, </w:t>
      </w:r>
      <w:proofErr w:type="spellStart"/>
      <w:r>
        <w:t>buyrak</w:t>
      </w:r>
      <w:proofErr w:type="spellEnd"/>
      <w:r>
        <w:t xml:space="preserve"> </w:t>
      </w:r>
      <w:proofErr w:type="spellStart"/>
      <w:r>
        <w:t>faoliyati</w:t>
      </w:r>
      <w:proofErr w:type="spellEnd"/>
      <w:r>
        <w:t xml:space="preserve">, </w:t>
      </w:r>
      <w:proofErr w:type="spellStart"/>
      <w:r>
        <w:t>elektrolitlar</w:t>
      </w:r>
      <w:proofErr w:type="spellEnd"/>
      <w:r>
        <w:t xml:space="preserve">, </w:t>
      </w:r>
      <w:proofErr w:type="spellStart"/>
      <w:r>
        <w:t>laktat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tegishli</w:t>
      </w:r>
      <w:proofErr w:type="spellEnd"/>
      <w:r>
        <w:t xml:space="preserve"> </w:t>
      </w:r>
      <w:proofErr w:type="spellStart"/>
      <w:r>
        <w:t>tekshiruvlar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qon</w:t>
      </w:r>
      <w:proofErr w:type="spellEnd"/>
      <w:r>
        <w:t xml:space="preserve"> </w:t>
      </w:r>
      <w:proofErr w:type="spellStart"/>
      <w:r>
        <w:t>namunalari</w:t>
      </w:r>
      <w:proofErr w:type="spellEnd"/>
      <w:r>
        <w:t xml:space="preserve"> </w:t>
      </w:r>
      <w:proofErr w:type="spellStart"/>
      <w:r>
        <w:t>olinadi</w:t>
      </w:r>
      <w:proofErr w:type="spellEnd"/>
      <w:r>
        <w:t>.</w:t>
      </w:r>
    </w:p>
    <w:p w14:paraId="6FF1449D" w14:textId="77777777" w:rsidR="005C557F" w:rsidRPr="004D6D23" w:rsidRDefault="001C2CB8">
      <w:pPr>
        <w:rPr>
          <w:lang w:val="ru-RU"/>
        </w:rPr>
      </w:pPr>
      <w:r>
        <w:t>Russian</w:t>
      </w:r>
      <w:r w:rsidRPr="004D6D23">
        <w:rPr>
          <w:lang w:val="ru-RU"/>
        </w:rPr>
        <w:t>: Будут взяты образцы крови для посева, общего анализа крови, оц</w:t>
      </w:r>
      <w:r w:rsidRPr="004D6D23">
        <w:rPr>
          <w:lang w:val="ru-RU"/>
        </w:rPr>
        <w:t xml:space="preserve">енки функции почек, электролитов, </w:t>
      </w:r>
      <w:proofErr w:type="spellStart"/>
      <w:r w:rsidRPr="004D6D23">
        <w:rPr>
          <w:lang w:val="ru-RU"/>
        </w:rPr>
        <w:t>лактата</w:t>
      </w:r>
      <w:proofErr w:type="spellEnd"/>
      <w:r w:rsidRPr="004D6D23">
        <w:rPr>
          <w:lang w:val="ru-RU"/>
        </w:rPr>
        <w:t xml:space="preserve"> и других необходимых исследований.</w:t>
      </w:r>
    </w:p>
    <w:p w14:paraId="15E2297B" w14:textId="77777777" w:rsidR="005C557F" w:rsidRDefault="001C2CB8">
      <w:r>
        <w:t>Clinical use: Explain the planned investigations using clinical passive voice.</w:t>
      </w:r>
    </w:p>
    <w:p w14:paraId="205E23A2" w14:textId="77777777" w:rsidR="005C557F" w:rsidRDefault="001C2CB8">
      <w:r>
        <w:rPr>
          <w:b/>
        </w:rPr>
        <w:lastRenderedPageBreak/>
        <w:t>Your oxygen saturation is low, so supplemental oxygen will be given and your response will be monito</w:t>
      </w:r>
      <w:r>
        <w:rPr>
          <w:b/>
        </w:rPr>
        <w:t>red closely.</w:t>
      </w:r>
    </w:p>
    <w:p w14:paraId="5689D06C" w14:textId="77777777" w:rsidR="005C557F" w:rsidRDefault="001C2CB8">
      <w:r>
        <w:t xml:space="preserve">Uzbek: </w:t>
      </w:r>
      <w:proofErr w:type="spellStart"/>
      <w:r>
        <w:t>Kislorod</w:t>
      </w:r>
      <w:proofErr w:type="spellEnd"/>
      <w:r>
        <w:t xml:space="preserve"> </w:t>
      </w:r>
      <w:proofErr w:type="spellStart"/>
      <w:r>
        <w:t>saturatsiyangiz</w:t>
      </w:r>
      <w:proofErr w:type="spellEnd"/>
      <w:r>
        <w:t xml:space="preserve"> past, </w:t>
      </w: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shimcha</w:t>
      </w:r>
      <w:proofErr w:type="spellEnd"/>
      <w:r>
        <w:t xml:space="preserve"> </w:t>
      </w:r>
      <w:proofErr w:type="spellStart"/>
      <w:r>
        <w:t>kislorod</w:t>
      </w:r>
      <w:proofErr w:type="spellEnd"/>
      <w:r>
        <w:t xml:space="preserve"> </w:t>
      </w:r>
      <w:proofErr w:type="spellStart"/>
      <w:r>
        <w:t>beriladi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javobingiz</w:t>
      </w:r>
      <w:proofErr w:type="spellEnd"/>
      <w:r>
        <w:t xml:space="preserve"> </w:t>
      </w:r>
      <w:proofErr w:type="spellStart"/>
      <w:r>
        <w:t>yaqindan</w:t>
      </w:r>
      <w:proofErr w:type="spellEnd"/>
      <w:r>
        <w:t xml:space="preserve"> </w:t>
      </w:r>
      <w:proofErr w:type="spellStart"/>
      <w:r>
        <w:t>kuzatiladi</w:t>
      </w:r>
      <w:proofErr w:type="spellEnd"/>
      <w:r>
        <w:t>.</w:t>
      </w:r>
    </w:p>
    <w:p w14:paraId="000D9F85" w14:textId="77777777" w:rsidR="005C557F" w:rsidRPr="004D6D23" w:rsidRDefault="001C2CB8">
      <w:pPr>
        <w:rPr>
          <w:lang w:val="ru-RU"/>
        </w:rPr>
      </w:pPr>
      <w:r>
        <w:t>Russian</w:t>
      </w:r>
      <w:r w:rsidRPr="004D6D23">
        <w:rPr>
          <w:lang w:val="ru-RU"/>
        </w:rPr>
        <w:t>: Ваша сатурация кислорода низкая, поэтому будет назначен дополнительный кислород, а ваша реакция будет тщательно контро</w:t>
      </w:r>
      <w:r w:rsidRPr="004D6D23">
        <w:rPr>
          <w:lang w:val="ru-RU"/>
        </w:rPr>
        <w:t>лироваться.</w:t>
      </w:r>
    </w:p>
    <w:p w14:paraId="25AD7474" w14:textId="77777777" w:rsidR="005C557F" w:rsidRDefault="001C2CB8">
      <w:r>
        <w:t>Clinical use: Explain oxygen therapy and monitoring.</w:t>
      </w:r>
    </w:p>
    <w:p w14:paraId="0A595665" w14:textId="77777777" w:rsidR="005C557F" w:rsidRDefault="001C2CB8">
      <w:r>
        <w:rPr>
          <w:b/>
        </w:rPr>
        <w:t>We’ll assess his response to initial treatment.</w:t>
      </w:r>
    </w:p>
    <w:p w14:paraId="2054100C" w14:textId="77777777" w:rsidR="005C557F" w:rsidRDefault="001C2CB8">
      <w:r>
        <w:t xml:space="preserve">Uzbek: Biz </w:t>
      </w:r>
      <w:proofErr w:type="spellStart"/>
      <w:r>
        <w:t>uning</w:t>
      </w:r>
      <w:proofErr w:type="spellEnd"/>
      <w:r>
        <w:t xml:space="preserve"> </w:t>
      </w:r>
      <w:proofErr w:type="spellStart"/>
      <w:proofErr w:type="gramStart"/>
      <w:r>
        <w:t>boshlang‘</w:t>
      </w:r>
      <w:proofErr w:type="gramEnd"/>
      <w:r>
        <w:t>ich</w:t>
      </w:r>
      <w:proofErr w:type="spellEnd"/>
      <w:r>
        <w:t xml:space="preserve"> </w:t>
      </w:r>
      <w:proofErr w:type="spellStart"/>
      <w:r>
        <w:t>davolashga</w:t>
      </w:r>
      <w:proofErr w:type="spellEnd"/>
      <w:r>
        <w:t xml:space="preserve"> </w:t>
      </w:r>
      <w:proofErr w:type="spellStart"/>
      <w:r>
        <w:t>javobini</w:t>
      </w:r>
      <w:proofErr w:type="spellEnd"/>
      <w:r>
        <w:t xml:space="preserve"> </w:t>
      </w:r>
      <w:proofErr w:type="spellStart"/>
      <w:r>
        <w:t>baholaymiz</w:t>
      </w:r>
      <w:proofErr w:type="spellEnd"/>
      <w:r>
        <w:t>.</w:t>
      </w:r>
    </w:p>
    <w:p w14:paraId="53F86E68" w14:textId="77777777" w:rsidR="005C557F" w:rsidRPr="004D6D23" w:rsidRDefault="001C2CB8">
      <w:pPr>
        <w:rPr>
          <w:lang w:val="ru-RU"/>
        </w:rPr>
      </w:pPr>
      <w:r>
        <w:t>Russian</w:t>
      </w:r>
      <w:r w:rsidRPr="004D6D23">
        <w:rPr>
          <w:lang w:val="ru-RU"/>
        </w:rPr>
        <w:t>: Мы оценим его реакцию на первоначальное лечение.</w:t>
      </w:r>
    </w:p>
    <w:p w14:paraId="7CB061A5" w14:textId="77777777" w:rsidR="005C557F" w:rsidRDefault="001C2CB8">
      <w:r>
        <w:t>Clinical use: Explain h</w:t>
      </w:r>
      <w:r>
        <w:t>ow treatment response will guide the next decision.</w:t>
      </w:r>
    </w:p>
    <w:p w14:paraId="159EFD4A" w14:textId="77777777" w:rsidR="005C557F" w:rsidRDefault="001C2CB8">
      <w:r>
        <w:rPr>
          <w:b/>
        </w:rPr>
        <w:t>If his blood pressure remains low or organ dysfunction develops, higher-level care may be required.</w:t>
      </w:r>
    </w:p>
    <w:p w14:paraId="0F67CD96" w14:textId="77777777" w:rsidR="005C557F" w:rsidRDefault="001C2CB8">
      <w:r>
        <w:t xml:space="preserve">Uzbek: Agar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qon</w:t>
      </w:r>
      <w:proofErr w:type="spellEnd"/>
      <w:r>
        <w:t xml:space="preserve"> </w:t>
      </w:r>
      <w:proofErr w:type="spellStart"/>
      <w:r>
        <w:t>bosimi</w:t>
      </w:r>
      <w:proofErr w:type="spellEnd"/>
      <w:r>
        <w:t xml:space="preserve"> </w:t>
      </w:r>
      <w:proofErr w:type="spellStart"/>
      <w:r>
        <w:t>pastligicha</w:t>
      </w:r>
      <w:proofErr w:type="spellEnd"/>
      <w:r>
        <w:t xml:space="preserve"> </w:t>
      </w:r>
      <w:proofErr w:type="spellStart"/>
      <w:r>
        <w:t>qolsa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a’zolar</w:t>
      </w:r>
      <w:proofErr w:type="spellEnd"/>
      <w:r>
        <w:t xml:space="preserve"> </w:t>
      </w:r>
      <w:proofErr w:type="spellStart"/>
      <w:r>
        <w:t>faoliyati</w:t>
      </w:r>
      <w:proofErr w:type="spellEnd"/>
      <w:r>
        <w:t xml:space="preserve"> </w:t>
      </w:r>
      <w:proofErr w:type="spellStart"/>
      <w:r>
        <w:t>buzilsa</w:t>
      </w:r>
      <w:proofErr w:type="spellEnd"/>
      <w:r>
        <w:t xml:space="preserve">, </w:t>
      </w:r>
      <w:proofErr w:type="spellStart"/>
      <w:r>
        <w:t>yuqori</w:t>
      </w:r>
      <w:proofErr w:type="spellEnd"/>
      <w:r>
        <w:t xml:space="preserve"> </w:t>
      </w:r>
      <w:proofErr w:type="spellStart"/>
      <w:r>
        <w:t>darajadagi</w:t>
      </w:r>
      <w:proofErr w:type="spellEnd"/>
      <w:r>
        <w:t xml:space="preserve"> </w:t>
      </w:r>
      <w:proofErr w:type="spellStart"/>
      <w:r>
        <w:t>tibbiy</w:t>
      </w:r>
      <w:proofErr w:type="spellEnd"/>
      <w:r>
        <w:t xml:space="preserve"> </w:t>
      </w:r>
      <w:proofErr w:type="spellStart"/>
      <w:r>
        <w:t>yordam</w:t>
      </w:r>
      <w:proofErr w:type="spellEnd"/>
      <w:r>
        <w:t xml:space="preserve"> talab </w:t>
      </w:r>
      <w:proofErr w:type="spellStart"/>
      <w:r>
        <w:t>qilinishi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1C46B4D5" w14:textId="77777777" w:rsidR="005C557F" w:rsidRPr="004D6D23" w:rsidRDefault="001C2CB8">
      <w:pPr>
        <w:rPr>
          <w:lang w:val="ru-RU"/>
        </w:rPr>
      </w:pPr>
      <w:r>
        <w:t>Russian</w:t>
      </w:r>
      <w:r w:rsidRPr="004D6D23">
        <w:rPr>
          <w:lang w:val="ru-RU"/>
        </w:rPr>
        <w:t>: Если его давление останется низким или разовьётся нарушение функции органов, может потребоваться помощь более высокого уровня.</w:t>
      </w:r>
    </w:p>
    <w:p w14:paraId="5F9411D7" w14:textId="77777777" w:rsidR="005C557F" w:rsidRDefault="001C2CB8">
      <w:r>
        <w:t>Clinical use: Explain when escalation of care may become necessary.</w:t>
      </w:r>
    </w:p>
    <w:p w14:paraId="4E7D435D" w14:textId="77777777" w:rsidR="005C557F" w:rsidRDefault="001C2CB8">
      <w:r>
        <w:rPr>
          <w:b/>
        </w:rPr>
        <w:t>Intravenous access has been established.</w:t>
      </w:r>
    </w:p>
    <w:p w14:paraId="368E33F5" w14:textId="77777777" w:rsidR="005C557F" w:rsidRDefault="001C2CB8">
      <w:r>
        <w:t xml:space="preserve">Uzbek: Vena </w:t>
      </w:r>
      <w:proofErr w:type="spellStart"/>
      <w:r>
        <w:t>ichiga</w:t>
      </w:r>
      <w:proofErr w:type="spellEnd"/>
      <w:r>
        <w:t xml:space="preserve"> </w:t>
      </w:r>
      <w:proofErr w:type="spellStart"/>
      <w:r>
        <w:t>kirish</w:t>
      </w:r>
      <w:proofErr w:type="spellEnd"/>
      <w:r>
        <w:t xml:space="preserve"> </w:t>
      </w:r>
      <w:proofErr w:type="spellStart"/>
      <w:proofErr w:type="gramStart"/>
      <w:r>
        <w:t>yo‘</w:t>
      </w:r>
      <w:proofErr w:type="gramEnd"/>
      <w:r>
        <w:t>li</w:t>
      </w:r>
      <w:proofErr w:type="spellEnd"/>
      <w:r>
        <w:t xml:space="preserve"> </w:t>
      </w:r>
      <w:proofErr w:type="spellStart"/>
      <w:r>
        <w:t>o‘rnatilgan</w:t>
      </w:r>
      <w:proofErr w:type="spellEnd"/>
      <w:r>
        <w:t>.</w:t>
      </w:r>
    </w:p>
    <w:p w14:paraId="086C0A6F" w14:textId="77777777" w:rsidR="005C557F" w:rsidRPr="004D6D23" w:rsidRDefault="001C2CB8">
      <w:pPr>
        <w:rPr>
          <w:lang w:val="ru-RU"/>
        </w:rPr>
      </w:pPr>
      <w:r>
        <w:t>Russian</w:t>
      </w:r>
      <w:r w:rsidRPr="004D6D23">
        <w:rPr>
          <w:lang w:val="ru-RU"/>
        </w:rPr>
        <w:t>: Венозный доступ уже установлен.</w:t>
      </w:r>
    </w:p>
    <w:p w14:paraId="33D9024A" w14:textId="77777777" w:rsidR="005C557F" w:rsidRDefault="001C2CB8">
      <w:r>
        <w:t>Clinical use: Report that IV access has already been established.</w:t>
      </w:r>
    </w:p>
    <w:p w14:paraId="2739B30A" w14:textId="77777777" w:rsidR="005C557F" w:rsidRDefault="001C2CB8">
      <w:r>
        <w:rPr>
          <w:b/>
        </w:rPr>
        <w:t xml:space="preserve">Appropriate antimicrobial treatment should be started </w:t>
      </w:r>
      <w:r>
        <w:rPr>
          <w:b/>
        </w:rPr>
        <w:t>promptly if a serious bacterial infection is suspected.</w:t>
      </w:r>
    </w:p>
    <w:p w14:paraId="6B965E85" w14:textId="77777777" w:rsidR="005C557F" w:rsidRDefault="001C2CB8">
      <w:r>
        <w:t xml:space="preserve">Uzbek: Agar </w:t>
      </w:r>
      <w:proofErr w:type="spellStart"/>
      <w:r>
        <w:t>jiddiy</w:t>
      </w:r>
      <w:proofErr w:type="spellEnd"/>
      <w:r>
        <w:t xml:space="preserve"> </w:t>
      </w:r>
      <w:proofErr w:type="spellStart"/>
      <w:r>
        <w:t>bakterial</w:t>
      </w:r>
      <w:proofErr w:type="spellEnd"/>
      <w:r>
        <w:t xml:space="preserve"> </w:t>
      </w:r>
      <w:proofErr w:type="spellStart"/>
      <w:r>
        <w:t>infeksiyaga</w:t>
      </w:r>
      <w:proofErr w:type="spellEnd"/>
      <w:r>
        <w:t xml:space="preserve"> </w:t>
      </w:r>
      <w:proofErr w:type="spellStart"/>
      <w:r>
        <w:t>shubha</w:t>
      </w:r>
      <w:proofErr w:type="spellEnd"/>
      <w:r>
        <w:t xml:space="preserve"> </w:t>
      </w:r>
      <w:proofErr w:type="spellStart"/>
      <w:r>
        <w:t>qilinsa</w:t>
      </w:r>
      <w:proofErr w:type="spellEnd"/>
      <w:r>
        <w:t xml:space="preserve">, </w:t>
      </w:r>
      <w:proofErr w:type="spellStart"/>
      <w:r>
        <w:t>tegishli</w:t>
      </w:r>
      <w:proofErr w:type="spellEnd"/>
      <w:r>
        <w:t xml:space="preserve"> </w:t>
      </w:r>
      <w:proofErr w:type="spellStart"/>
      <w:r>
        <w:t>antimikrob</w:t>
      </w:r>
      <w:proofErr w:type="spellEnd"/>
      <w:r>
        <w:t xml:space="preserve"> </w:t>
      </w:r>
      <w:proofErr w:type="spellStart"/>
      <w:r>
        <w:t>davolash</w:t>
      </w:r>
      <w:proofErr w:type="spellEnd"/>
      <w:r>
        <w:t xml:space="preserve"> </w:t>
      </w:r>
      <w:proofErr w:type="spellStart"/>
      <w:r>
        <w:t>tezda</w:t>
      </w:r>
      <w:proofErr w:type="spellEnd"/>
      <w:r>
        <w:t xml:space="preserve"> </w:t>
      </w:r>
      <w:proofErr w:type="spellStart"/>
      <w:r>
        <w:t>boshlanishi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>.</w:t>
      </w:r>
    </w:p>
    <w:p w14:paraId="02B516FF" w14:textId="77777777" w:rsidR="005C557F" w:rsidRPr="004D6D23" w:rsidRDefault="001C2CB8">
      <w:pPr>
        <w:rPr>
          <w:lang w:val="ru-RU"/>
        </w:rPr>
      </w:pPr>
      <w:r>
        <w:t>Russian</w:t>
      </w:r>
      <w:r w:rsidRPr="004D6D23">
        <w:rPr>
          <w:lang w:val="ru-RU"/>
        </w:rPr>
        <w:t>: При подозрении на серьёзную бактериальную инфекцию соответствующее антимикробное</w:t>
      </w:r>
      <w:r w:rsidRPr="004D6D23">
        <w:rPr>
          <w:lang w:val="ru-RU"/>
        </w:rPr>
        <w:t xml:space="preserve"> лечение следует начать незамедлительно.</w:t>
      </w:r>
    </w:p>
    <w:p w14:paraId="783FDFB8" w14:textId="77777777" w:rsidR="005C557F" w:rsidRDefault="001C2CB8">
      <w:r>
        <w:t>Clinical use: Explain the need for prompt antimicrobial treatment.</w:t>
      </w:r>
    </w:p>
    <w:p w14:paraId="457680B2" w14:textId="77777777" w:rsidR="005C557F" w:rsidRDefault="001C2CB8">
      <w:r>
        <w:rPr>
          <w:b/>
        </w:rPr>
        <w:t>Treatment may begin empirically and then be adjusted when culture results identify the organism and its sensitivities.</w:t>
      </w:r>
    </w:p>
    <w:p w14:paraId="6E33F7F7" w14:textId="77777777" w:rsidR="005C557F" w:rsidRDefault="001C2CB8">
      <w:r>
        <w:lastRenderedPageBreak/>
        <w:t xml:space="preserve">Uzbek: </w:t>
      </w:r>
      <w:proofErr w:type="spellStart"/>
      <w:r>
        <w:t>Davolash</w:t>
      </w:r>
      <w:proofErr w:type="spellEnd"/>
      <w:r>
        <w:t xml:space="preserve"> </w:t>
      </w:r>
      <w:proofErr w:type="spellStart"/>
      <w:r>
        <w:t>empirik</w:t>
      </w:r>
      <w:proofErr w:type="spellEnd"/>
      <w:r>
        <w:t xml:space="preserve"> </w:t>
      </w:r>
      <w:proofErr w:type="spellStart"/>
      <w:r>
        <w:t>tarzd</w:t>
      </w:r>
      <w:r>
        <w:t>a</w:t>
      </w:r>
      <w:proofErr w:type="spellEnd"/>
      <w:r>
        <w:t xml:space="preserve"> </w:t>
      </w:r>
      <w:proofErr w:type="spellStart"/>
      <w:r>
        <w:t>boshlanishi</w:t>
      </w:r>
      <w:proofErr w:type="spellEnd"/>
      <w:r>
        <w:t xml:space="preserve">, </w:t>
      </w:r>
      <w:proofErr w:type="spellStart"/>
      <w:r>
        <w:t>keyin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kultura</w:t>
      </w:r>
      <w:proofErr w:type="spellEnd"/>
      <w:r>
        <w:t xml:space="preserve"> </w:t>
      </w:r>
      <w:proofErr w:type="spellStart"/>
      <w:r>
        <w:t>natijalari</w:t>
      </w:r>
      <w:proofErr w:type="spellEnd"/>
      <w:r>
        <w:t xml:space="preserve"> </w:t>
      </w:r>
      <w:proofErr w:type="spellStart"/>
      <w:r>
        <w:t>mikroorganizm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sezuvchanligini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rsatgach</w:t>
      </w:r>
      <w:proofErr w:type="spellEnd"/>
      <w:r>
        <w:t xml:space="preserve"> </w:t>
      </w:r>
      <w:proofErr w:type="spellStart"/>
      <w:r>
        <w:t>o‘zgartirilishi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5ABCAD9F" w14:textId="77777777" w:rsidR="005C557F" w:rsidRPr="004D6D23" w:rsidRDefault="001C2CB8">
      <w:pPr>
        <w:rPr>
          <w:lang w:val="ru-RU"/>
        </w:rPr>
      </w:pPr>
      <w:r>
        <w:t>Russian</w:t>
      </w:r>
      <w:r w:rsidRPr="004D6D23">
        <w:rPr>
          <w:lang w:val="ru-RU"/>
        </w:rPr>
        <w:t>: Лечение может быть начато эмпирически, а затем скорректировано после определения микроорганизма и его чувствительности по резуль</w:t>
      </w:r>
      <w:r w:rsidRPr="004D6D23">
        <w:rPr>
          <w:lang w:val="ru-RU"/>
        </w:rPr>
        <w:t>татам посева.</w:t>
      </w:r>
    </w:p>
    <w:p w14:paraId="135DA660" w14:textId="77777777" w:rsidR="005C557F" w:rsidRDefault="001C2CB8">
      <w:r>
        <w:t>Clinical use: Explain how treatment can change after microbiological results.</w:t>
      </w:r>
    </w:p>
    <w:p w14:paraId="0AC45CC9" w14:textId="77777777" w:rsidR="005C557F" w:rsidRDefault="001C2CB8">
      <w:r>
        <w:rPr>
          <w:b/>
        </w:rPr>
        <w:t>Your blood pressure, urine output, oxygenation, mental state, and laboratory markers will be monitored closely.</w:t>
      </w:r>
    </w:p>
    <w:p w14:paraId="2A284F6E" w14:textId="77777777" w:rsidR="005C557F" w:rsidRDefault="001C2CB8">
      <w:r>
        <w:t xml:space="preserve">Uzbek: </w:t>
      </w:r>
      <w:proofErr w:type="spellStart"/>
      <w:r>
        <w:t>Qon</w:t>
      </w:r>
      <w:proofErr w:type="spellEnd"/>
      <w:r>
        <w:t xml:space="preserve"> </w:t>
      </w:r>
      <w:proofErr w:type="spellStart"/>
      <w:r>
        <w:t>bosimingiz</w:t>
      </w:r>
      <w:proofErr w:type="spellEnd"/>
      <w:r>
        <w:t xml:space="preserve">, </w:t>
      </w:r>
      <w:proofErr w:type="spellStart"/>
      <w:r>
        <w:t>siydik</w:t>
      </w:r>
      <w:proofErr w:type="spellEnd"/>
      <w:r>
        <w:t xml:space="preserve"> </w:t>
      </w:r>
      <w:proofErr w:type="spellStart"/>
      <w:r>
        <w:t>chiqishi</w:t>
      </w:r>
      <w:proofErr w:type="spellEnd"/>
      <w:r>
        <w:t xml:space="preserve">, </w:t>
      </w:r>
      <w:proofErr w:type="spellStart"/>
      <w:r>
        <w:t>kislorodlani</w:t>
      </w:r>
      <w:r>
        <w:t>sh</w:t>
      </w:r>
      <w:proofErr w:type="spellEnd"/>
      <w:r>
        <w:t xml:space="preserve">, </w:t>
      </w:r>
      <w:proofErr w:type="spellStart"/>
      <w:r>
        <w:t>ong</w:t>
      </w:r>
      <w:proofErr w:type="spellEnd"/>
      <w:r>
        <w:t xml:space="preserve"> </w:t>
      </w:r>
      <w:proofErr w:type="spellStart"/>
      <w:r>
        <w:t>holatingiz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laborator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rsatkichlaringiz</w:t>
      </w:r>
      <w:proofErr w:type="spellEnd"/>
      <w:r>
        <w:t xml:space="preserve"> </w:t>
      </w:r>
      <w:proofErr w:type="spellStart"/>
      <w:r>
        <w:t>yaqindan</w:t>
      </w:r>
      <w:proofErr w:type="spellEnd"/>
      <w:r>
        <w:t xml:space="preserve"> </w:t>
      </w:r>
      <w:proofErr w:type="spellStart"/>
      <w:r>
        <w:t>kuzatiladi</w:t>
      </w:r>
      <w:proofErr w:type="spellEnd"/>
      <w:r>
        <w:t>.</w:t>
      </w:r>
    </w:p>
    <w:p w14:paraId="677C0294" w14:textId="77777777" w:rsidR="005C557F" w:rsidRPr="004D6D23" w:rsidRDefault="001C2CB8">
      <w:pPr>
        <w:rPr>
          <w:lang w:val="ru-RU"/>
        </w:rPr>
      </w:pPr>
      <w:r>
        <w:t>Russian</w:t>
      </w:r>
      <w:r w:rsidRPr="004D6D23">
        <w:rPr>
          <w:lang w:val="ru-RU"/>
        </w:rPr>
        <w:t>: Ваше давление, диурез, оксигенация, психическое состояние и лабораторные показатели будут тщательно контролироваться.</w:t>
      </w:r>
    </w:p>
    <w:p w14:paraId="1B7BDCE2" w14:textId="77777777" w:rsidR="005C557F" w:rsidRDefault="001C2CB8">
      <w:r>
        <w:t>Clinical use: Explain ongoing monitoring for deteriorati</w:t>
      </w:r>
      <w:r>
        <w:t>on or response.</w:t>
      </w:r>
    </w:p>
    <w:p w14:paraId="79D579E7" w14:textId="77777777" w:rsidR="005C557F" w:rsidRDefault="001C2CB8">
      <w:r>
        <w:rPr>
          <w:b/>
        </w:rPr>
        <w:t>We’ll reassess you repeatedly rather than relying on a single measurement.</w:t>
      </w:r>
    </w:p>
    <w:p w14:paraId="0DB28EC7" w14:textId="77777777" w:rsidR="005C557F" w:rsidRDefault="001C2CB8">
      <w:r>
        <w:t xml:space="preserve">Uzbek: </w:t>
      </w:r>
      <w:proofErr w:type="spellStart"/>
      <w:r>
        <w:t>Bitta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lchovga</w:t>
      </w:r>
      <w:proofErr w:type="spellEnd"/>
      <w:r>
        <w:t xml:space="preserve"> </w:t>
      </w:r>
      <w:proofErr w:type="spellStart"/>
      <w:r>
        <w:t>tayanmasdan</w:t>
      </w:r>
      <w:proofErr w:type="spellEnd"/>
      <w:r>
        <w:t xml:space="preserve">, </w:t>
      </w:r>
      <w:proofErr w:type="spellStart"/>
      <w:r>
        <w:t>sizni</w:t>
      </w:r>
      <w:proofErr w:type="spellEnd"/>
      <w:r>
        <w:t xml:space="preserve"> </w:t>
      </w:r>
      <w:proofErr w:type="spellStart"/>
      <w:r>
        <w:t>qayta-qayta</w:t>
      </w:r>
      <w:proofErr w:type="spellEnd"/>
      <w:r>
        <w:t xml:space="preserve"> </w:t>
      </w:r>
      <w:proofErr w:type="spellStart"/>
      <w:r>
        <w:t>baholaymiz</w:t>
      </w:r>
      <w:proofErr w:type="spellEnd"/>
      <w:r>
        <w:t>.</w:t>
      </w:r>
    </w:p>
    <w:p w14:paraId="161C2583" w14:textId="77777777" w:rsidR="005C557F" w:rsidRPr="004D6D23" w:rsidRDefault="001C2CB8">
      <w:pPr>
        <w:rPr>
          <w:lang w:val="ru-RU"/>
        </w:rPr>
      </w:pPr>
      <w:r>
        <w:t>Russian</w:t>
      </w:r>
      <w:r w:rsidRPr="004D6D23">
        <w:rPr>
          <w:lang w:val="ru-RU"/>
        </w:rPr>
        <w:t>: Мы будем неоднократно оценивать ваше состояние, а не полагаться на одно измерение.</w:t>
      </w:r>
    </w:p>
    <w:p w14:paraId="50D7D56D" w14:textId="77777777" w:rsidR="005C557F" w:rsidRDefault="001C2CB8">
      <w:r>
        <w:t>Clinica</w:t>
      </w:r>
      <w:r>
        <w:t>l use: Explain repeated clinical reassessment.</w:t>
      </w:r>
    </w:p>
    <w:p w14:paraId="03239157" w14:textId="77777777" w:rsidR="005C557F" w:rsidRDefault="001C2CB8">
      <w:r>
        <w:rPr>
          <w:b/>
        </w:rPr>
        <w:t>The priority is to control the infection, support your vital organs, and identify the source as quickly as possible.</w:t>
      </w:r>
    </w:p>
    <w:p w14:paraId="068B68D0" w14:textId="77777777" w:rsidR="005C557F" w:rsidRDefault="001C2CB8">
      <w:r>
        <w:t xml:space="preserve">Uzbek: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maqsad</w:t>
      </w:r>
      <w:proofErr w:type="spellEnd"/>
      <w:r>
        <w:t xml:space="preserve"> </w:t>
      </w:r>
      <w:proofErr w:type="spellStart"/>
      <w:r>
        <w:t>infeksiyani</w:t>
      </w:r>
      <w:proofErr w:type="spellEnd"/>
      <w:r>
        <w:t xml:space="preserve"> </w:t>
      </w:r>
      <w:proofErr w:type="spellStart"/>
      <w:r>
        <w:t>nazorat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, </w:t>
      </w:r>
      <w:proofErr w:type="spellStart"/>
      <w:r>
        <w:t>hayotiy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 </w:t>
      </w:r>
      <w:proofErr w:type="spellStart"/>
      <w:r>
        <w:t>a’zolaringizni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llab-quvvat</w:t>
      </w:r>
      <w:r>
        <w:t>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manbani</w:t>
      </w:r>
      <w:proofErr w:type="spellEnd"/>
      <w:r>
        <w:t xml:space="preserve"> </w:t>
      </w:r>
      <w:proofErr w:type="spellStart"/>
      <w:r>
        <w:t>imkon</w:t>
      </w:r>
      <w:proofErr w:type="spellEnd"/>
      <w:r>
        <w:t xml:space="preserve"> </w:t>
      </w:r>
      <w:proofErr w:type="spellStart"/>
      <w:r>
        <w:t>qadar</w:t>
      </w:r>
      <w:proofErr w:type="spellEnd"/>
      <w:r>
        <w:t xml:space="preserve"> </w:t>
      </w:r>
      <w:proofErr w:type="spellStart"/>
      <w:r>
        <w:t>tez</w:t>
      </w:r>
      <w:proofErr w:type="spellEnd"/>
      <w:r>
        <w:t xml:space="preserve"> </w:t>
      </w:r>
      <w:proofErr w:type="spellStart"/>
      <w:r>
        <w:t>aniqlashdir</w:t>
      </w:r>
      <w:proofErr w:type="spellEnd"/>
      <w:r>
        <w:t>.</w:t>
      </w:r>
    </w:p>
    <w:p w14:paraId="2D409B81" w14:textId="77777777" w:rsidR="005C557F" w:rsidRPr="004D6D23" w:rsidRDefault="001C2CB8">
      <w:pPr>
        <w:rPr>
          <w:lang w:val="ru-RU"/>
        </w:rPr>
      </w:pPr>
      <w:r>
        <w:t>Russian</w:t>
      </w:r>
      <w:r w:rsidRPr="004D6D23">
        <w:rPr>
          <w:lang w:val="ru-RU"/>
        </w:rPr>
        <w:t>: Главная задача — контролировать инфекцию, поддерживать жизненно важные органы и как можно быстрее определить источник.</w:t>
      </w:r>
    </w:p>
    <w:p w14:paraId="229A6737" w14:textId="77777777" w:rsidR="005C557F" w:rsidRDefault="001C2CB8">
      <w:r>
        <w:t xml:space="preserve">Clinical use: </w:t>
      </w:r>
      <w:proofErr w:type="spellStart"/>
      <w:r>
        <w:t>Summarise</w:t>
      </w:r>
      <w:proofErr w:type="spellEnd"/>
      <w:r>
        <w:t xml:space="preserve"> the immediate priorities of management.</w:t>
      </w:r>
    </w:p>
    <w:p w14:paraId="18767EE3" w14:textId="77777777" w:rsidR="005C557F" w:rsidRDefault="001C2CB8">
      <w:r>
        <w:rPr>
          <w:b/>
          <w:sz w:val="24"/>
        </w:rPr>
        <w:t>Clinical Communicat</w:t>
      </w:r>
      <w:r>
        <w:rPr>
          <w:b/>
          <w:sz w:val="24"/>
        </w:rPr>
        <w:t>ion Note</w:t>
      </w:r>
    </w:p>
    <w:p w14:paraId="14EE9AC1" w14:textId="77777777" w:rsidR="005C557F" w:rsidRDefault="001C2CB8">
      <w:r>
        <w:t>Dialogue sequence: ongoing symptoms → respiratory/urinary symptoms → concerning observations → recent infection treatment → antibiotic history → consideration of severe infection/sepsis → investigations → oxygen therapy → response to initial treat</w:t>
      </w:r>
      <w:r>
        <w:t>ment → possible higher-level care → IV access → antimicrobial treatment → empirical treatment → culture-directed adjustment → repeated monitoring → management priorities and source control.</w:t>
      </w:r>
    </w:p>
    <w:sectPr w:rsidR="005C557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E58B0C" w14:textId="77777777" w:rsidR="001C2CB8" w:rsidRDefault="001C2CB8">
      <w:pPr>
        <w:spacing w:line="240" w:lineRule="auto"/>
      </w:pPr>
      <w:r>
        <w:separator/>
      </w:r>
    </w:p>
  </w:endnote>
  <w:endnote w:type="continuationSeparator" w:id="0">
    <w:p w14:paraId="1C1DBBA3" w14:textId="77777777" w:rsidR="001C2CB8" w:rsidRDefault="001C2C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7D62D1" w14:textId="77777777" w:rsidR="001C2CB8" w:rsidRDefault="001C2CB8">
      <w:pPr>
        <w:spacing w:after="0"/>
      </w:pPr>
      <w:r>
        <w:separator/>
      </w:r>
    </w:p>
  </w:footnote>
  <w:footnote w:type="continuationSeparator" w:id="0">
    <w:p w14:paraId="11A60A6A" w14:textId="77777777" w:rsidR="001C2CB8" w:rsidRDefault="001C2C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CB8"/>
    <w:rsid w:val="0029639D"/>
    <w:rsid w:val="00326F90"/>
    <w:rsid w:val="004D6D23"/>
    <w:rsid w:val="005C557F"/>
    <w:rsid w:val="00AA1D8D"/>
    <w:rsid w:val="00B47730"/>
    <w:rsid w:val="00CB0664"/>
    <w:rsid w:val="00FC693F"/>
    <w:rsid w:val="017533C3"/>
    <w:rsid w:val="3EC22607"/>
    <w:rsid w:val="400C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508C42"/>
  <w14:defaultImageDpi w14:val="300"/>
  <w15:docId w15:val="{E3CCF33B-13AB-4ADE-9B58-FFBC438F1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eastAsia="Arial" w:hAnsi="Arial"/>
      <w:sz w:val="21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pPr>
      <w:spacing w:after="120"/>
    </w:pPr>
  </w:style>
  <w:style w:type="paragraph" w:styleId="ad">
    <w:name w:val="macro"/>
    <w:link w:val="a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1940</Words>
  <Characters>11060</Characters>
  <Application>Microsoft Office Word</Application>
  <DocSecurity>0</DocSecurity>
  <Lines>92</Lines>
  <Paragraphs>25</Paragraphs>
  <ScaleCrop>false</ScaleCrop>
  <Company/>
  <LinksUpToDate>false</LinksUpToDate>
  <CharactersWithSpaces>12975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SamDTU</cp:lastModifiedBy>
  <cp:revision>2</cp:revision>
  <dcterms:created xsi:type="dcterms:W3CDTF">2026-08-15T07:00:00Z</dcterms:created>
  <dcterms:modified xsi:type="dcterms:W3CDTF">2026-08-15T07:00:00Z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C425B106F20C4F7EBD200557F5398A55_13</vt:lpwstr>
  </property>
</Properties>
</file>