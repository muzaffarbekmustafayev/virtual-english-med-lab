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4845F" w14:textId="77777777" w:rsidR="00074C1A" w:rsidRDefault="00796CEA">
      <w:pPr>
        <w:jc w:val="center"/>
      </w:pPr>
      <w:r>
        <w:rPr>
          <w:b/>
          <w:sz w:val="36"/>
        </w:rPr>
        <w:t>MODULE 10 — GRAMMAR</w:t>
      </w:r>
    </w:p>
    <w:p w14:paraId="2506E749" w14:textId="77777777" w:rsidR="00074C1A" w:rsidRDefault="00796CEA">
      <w:pPr>
        <w:jc w:val="center"/>
      </w:pPr>
      <w:r>
        <w:rPr>
          <w:i/>
        </w:rPr>
        <w:t>Mixed Grammar / Revision</w:t>
      </w:r>
      <w:r>
        <w:rPr>
          <w:i/>
        </w:rPr>
        <w:br/>
        <w:t>Full Clinical Consultation &amp; Differential Diagnosis</w:t>
      </w:r>
    </w:p>
    <w:p w14:paraId="14E3ACE5" w14:textId="77777777" w:rsidR="00074C1A" w:rsidRDefault="00796CEA">
      <w:r>
        <w:rPr>
          <w:b/>
          <w:sz w:val="30"/>
        </w:rPr>
        <w:t>1. GRAMMAR FOCUS</w:t>
      </w:r>
    </w:p>
    <w:p w14:paraId="7D6C8AB4" w14:textId="77777777" w:rsidR="00074C1A" w:rsidRDefault="00796CEA">
      <w:r>
        <w:t xml:space="preserve">Bu </w:t>
      </w:r>
      <w:proofErr w:type="spellStart"/>
      <w:r>
        <w:t>modulda</w:t>
      </w:r>
      <w:proofErr w:type="spellEnd"/>
      <w:r>
        <w:t xml:space="preserve"> Mixed Grammar / Revision </w:t>
      </w:r>
      <w:proofErr w:type="spellStart"/>
      <w:r>
        <w:t>ishlatiladi</w:t>
      </w:r>
      <w:proofErr w:type="spellEnd"/>
      <w:r>
        <w:t xml:space="preserve">.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maqsad</w:t>
      </w:r>
      <w:proofErr w:type="spellEnd"/>
      <w:r>
        <w:t xml:space="preserve"> —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konsultatsiyada</w:t>
      </w:r>
      <w:proofErr w:type="spellEnd"/>
      <w:r>
        <w:t xml:space="preserve"> </w:t>
      </w:r>
      <w:proofErr w:type="spellStart"/>
      <w:r>
        <w:t>avval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tilgan</w:t>
      </w:r>
      <w:proofErr w:type="spellEnd"/>
      <w:r>
        <w:t xml:space="preserve"> </w:t>
      </w:r>
      <w:proofErr w:type="spellStart"/>
      <w:r>
        <w:t>grammatik</w:t>
      </w:r>
      <w:proofErr w:type="spellEnd"/>
      <w:r>
        <w:t xml:space="preserve"> </w:t>
      </w:r>
      <w:proofErr w:type="spellStart"/>
      <w:r>
        <w:t>strukturalarni</w:t>
      </w:r>
      <w:proofErr w:type="spellEnd"/>
      <w:r>
        <w:t xml:space="preserve"> </w:t>
      </w:r>
      <w:proofErr w:type="spellStart"/>
      <w:r>
        <w:t>birgalikda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tabiiy</w:t>
      </w:r>
      <w:proofErr w:type="spellEnd"/>
      <w:r>
        <w:t xml:space="preserve"> </w:t>
      </w:r>
      <w:proofErr w:type="spellStart"/>
      <w:r>
        <w:t>qo‘llash</w:t>
      </w:r>
      <w:proofErr w:type="spellEnd"/>
      <w:r>
        <w:t xml:space="preserve">: Present Perfect, Present Perfect Continuous, Past Simple, Past Perfect, Past Perfect Continuous, modal verbs, First Conditional, Passive Voice </w:t>
      </w:r>
      <w:proofErr w:type="spellStart"/>
      <w:r>
        <w:t>va</w:t>
      </w:r>
      <w:proofErr w:type="spellEnd"/>
      <w:r>
        <w:t xml:space="preserve"> “would rather”.</w:t>
      </w:r>
    </w:p>
    <w:p w14:paraId="48122077" w14:textId="77777777" w:rsidR="00074C1A" w:rsidRDefault="00796CEA">
      <w:proofErr w:type="spellStart"/>
      <w:r>
        <w:t>Asosiy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vazifa</w:t>
      </w:r>
      <w:proofErr w:type="spellEnd"/>
      <w:r>
        <w:t xml:space="preserve">: </w:t>
      </w:r>
      <w:proofErr w:type="spellStart"/>
      <w:r>
        <w:t>simptomlarning</w:t>
      </w:r>
      <w:proofErr w:type="spellEnd"/>
      <w:r>
        <w:t xml:space="preserve"> </w:t>
      </w:r>
      <w:proofErr w:type="spellStart"/>
      <w:r>
        <w:t>davomiyligi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rivojlanish</w:t>
      </w:r>
      <w:r>
        <w:t>ini</w:t>
      </w:r>
      <w:proofErr w:type="spellEnd"/>
      <w:r>
        <w:t xml:space="preserve"> </w:t>
      </w:r>
      <w:proofErr w:type="spellStart"/>
      <w:r>
        <w:t>aniqlash</w:t>
      </w:r>
      <w:proofErr w:type="spellEnd"/>
      <w:r>
        <w:t xml:space="preserve">, </w:t>
      </w:r>
      <w:proofErr w:type="spellStart"/>
      <w:r>
        <w:t>avvalgi</w:t>
      </w:r>
      <w:proofErr w:type="spellEnd"/>
      <w:r>
        <w:t xml:space="preserve"> </w:t>
      </w:r>
      <w:proofErr w:type="spellStart"/>
      <w:r>
        <w:t>voqealarni</w:t>
      </w:r>
      <w:proofErr w:type="spellEnd"/>
      <w:r>
        <w:t xml:space="preserve"> </w:t>
      </w:r>
      <w:proofErr w:type="spellStart"/>
      <w:r>
        <w:t>tasvirlash</w:t>
      </w:r>
      <w:proofErr w:type="spellEnd"/>
      <w:r>
        <w:t xml:space="preserve">, </w:t>
      </w:r>
      <w:proofErr w:type="spellStart"/>
      <w:r>
        <w:t>ehtimoliy</w:t>
      </w:r>
      <w:proofErr w:type="spellEnd"/>
      <w:r>
        <w:t xml:space="preserve"> </w:t>
      </w:r>
      <w:proofErr w:type="spellStart"/>
      <w:r>
        <w:t>sabablarni</w:t>
      </w:r>
      <w:proofErr w:type="spellEnd"/>
      <w:r>
        <w:t xml:space="preserve"> </w:t>
      </w:r>
      <w:proofErr w:type="spellStart"/>
      <w:r>
        <w:t>muhokama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, </w:t>
      </w:r>
      <w:proofErr w:type="spellStart"/>
      <w:r>
        <w:t>tekshiruv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xavfsizlik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ko‘rsatmalarni</w:t>
      </w:r>
      <w:proofErr w:type="spellEnd"/>
      <w:r>
        <w:t xml:space="preserve"> professional </w:t>
      </w:r>
      <w:proofErr w:type="spellStart"/>
      <w:r>
        <w:t>tarzda</w:t>
      </w:r>
      <w:proofErr w:type="spellEnd"/>
      <w:r>
        <w:t xml:space="preserve"> </w:t>
      </w:r>
      <w:proofErr w:type="spellStart"/>
      <w:r>
        <w:t>ifodalash</w:t>
      </w:r>
      <w:proofErr w:type="spellEnd"/>
      <w:r>
        <w:t>.</w:t>
      </w:r>
    </w:p>
    <w:p w14:paraId="7A743F7B" w14:textId="77777777" w:rsidR="00074C1A" w:rsidRDefault="00796CEA">
      <w:r>
        <w:rPr>
          <w:b/>
          <w:sz w:val="24"/>
        </w:rPr>
        <w:t>2. PRESENT PERFECT — FORMULA</w:t>
      </w:r>
    </w:p>
    <w:p w14:paraId="58B4521C" w14:textId="77777777" w:rsidR="00074C1A" w:rsidRDefault="00796CEA">
      <w:r>
        <w:t>• Positive: subject + have/has + past participle → I’ve been feel</w:t>
      </w:r>
      <w:r>
        <w:t>ing increasingly tired for about a month.</w:t>
      </w:r>
    </w:p>
    <w:p w14:paraId="18BEE2E7" w14:textId="77777777" w:rsidR="00074C1A" w:rsidRDefault="00796CEA">
      <w:r>
        <w:t>• Negative: subject + have/has not + past participle → I haven’t noticed bleeding, black stools, or fever.</w:t>
      </w:r>
    </w:p>
    <w:p w14:paraId="6E136C84" w14:textId="77777777" w:rsidR="00074C1A" w:rsidRDefault="00796CEA">
      <w:r>
        <w:t>• Question: Have/Has + subject + past participle...? → Have you ever experienced anything similar?</w:t>
      </w:r>
    </w:p>
    <w:p w14:paraId="7A36F16C" w14:textId="77777777" w:rsidR="00074C1A" w:rsidRDefault="00796CEA">
      <w:r>
        <w:t>Meaning:</w:t>
      </w:r>
      <w:r>
        <w:t xml:space="preserve"> </w:t>
      </w:r>
      <w:proofErr w:type="spellStart"/>
      <w:proofErr w:type="gramStart"/>
      <w:r>
        <w:t>O‘</w:t>
      </w:r>
      <w:proofErr w:type="gramEnd"/>
      <w:r>
        <w:t>tmishda</w:t>
      </w:r>
      <w:proofErr w:type="spellEnd"/>
      <w:r>
        <w:t xml:space="preserve"> </w:t>
      </w:r>
      <w:proofErr w:type="spellStart"/>
      <w:r>
        <w:t>boshlangan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hozirgi</w:t>
      </w:r>
      <w:proofErr w:type="spellEnd"/>
      <w:r>
        <w:t xml:space="preserve"> </w:t>
      </w:r>
      <w:proofErr w:type="spellStart"/>
      <w:r>
        <w:t>holat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bog‘liq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t>tajriba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holatni</w:t>
      </w:r>
      <w:proofErr w:type="spellEnd"/>
      <w:r>
        <w:t xml:space="preserve"> </w:t>
      </w:r>
      <w:proofErr w:type="spellStart"/>
      <w:r>
        <w:t>bildiradi</w:t>
      </w:r>
      <w:proofErr w:type="spellEnd"/>
      <w:r>
        <w:t>.</w:t>
      </w:r>
    </w:p>
    <w:p w14:paraId="28D8A49C" w14:textId="77777777" w:rsidR="00074C1A" w:rsidRDefault="00796CEA">
      <w:r>
        <w:rPr>
          <w:b/>
          <w:sz w:val="24"/>
        </w:rPr>
        <w:t>3. PRESENT PERFECT — DIALOGUE EXAMPLES</w:t>
      </w:r>
    </w:p>
    <w:p w14:paraId="1A2FCF90" w14:textId="77777777" w:rsidR="00074C1A" w:rsidRDefault="00796CEA">
      <w:r>
        <w:t>Have you ever experienced anything similar?</w:t>
      </w:r>
    </w:p>
    <w:p w14:paraId="373A8774" w14:textId="77777777" w:rsidR="00074C1A" w:rsidRDefault="00796CEA">
      <w:r>
        <w:t xml:space="preserve">Why: </w:t>
      </w:r>
      <w:proofErr w:type="spellStart"/>
      <w:r>
        <w:t>Bemorning</w:t>
      </w:r>
      <w:proofErr w:type="spellEnd"/>
      <w:r>
        <w:t xml:space="preserve"> </w:t>
      </w:r>
      <w:proofErr w:type="spellStart"/>
      <w:r>
        <w:t>avval</w:t>
      </w:r>
      <w:proofErr w:type="spellEnd"/>
      <w:r>
        <w:t xml:space="preserve"> shunga </w:t>
      </w:r>
      <w:proofErr w:type="spellStart"/>
      <w:proofErr w:type="gramStart"/>
      <w:r>
        <w:t>o‘</w:t>
      </w:r>
      <w:proofErr w:type="gramEnd"/>
      <w:r>
        <w:t>xshash</w:t>
      </w:r>
      <w:proofErr w:type="spellEnd"/>
      <w:r>
        <w:t xml:space="preserve"> </w:t>
      </w:r>
      <w:proofErr w:type="spellStart"/>
      <w:r>
        <w:t>holatni</w:t>
      </w:r>
      <w:proofErr w:type="spellEnd"/>
      <w:r>
        <w:t xml:space="preserve"> </w:t>
      </w:r>
      <w:proofErr w:type="spellStart"/>
      <w:r>
        <w:t>boshdan</w:t>
      </w:r>
      <w:proofErr w:type="spellEnd"/>
      <w:r>
        <w:t xml:space="preserve"> </w:t>
      </w:r>
      <w:proofErr w:type="spellStart"/>
      <w:r>
        <w:t>kechirgan-kechirmaganini</w:t>
      </w:r>
      <w:proofErr w:type="spellEnd"/>
      <w:r>
        <w:t xml:space="preserve"> </w:t>
      </w:r>
      <w:proofErr w:type="spellStart"/>
      <w:r>
        <w:t>so</w:t>
      </w:r>
      <w:r>
        <w:t>‘raydi</w:t>
      </w:r>
      <w:proofErr w:type="spellEnd"/>
      <w:r>
        <w:t>.</w:t>
      </w:r>
    </w:p>
    <w:p w14:paraId="5B6B3332" w14:textId="77777777" w:rsidR="00074C1A" w:rsidRDefault="00796CEA">
      <w:r>
        <w:t>I haven’t noticed bleeding, black stools, or fever.</w:t>
      </w:r>
    </w:p>
    <w:p w14:paraId="3A97FF00" w14:textId="77777777" w:rsidR="00074C1A" w:rsidRDefault="00796CEA">
      <w:r>
        <w:t xml:space="preserve">Why: </w:t>
      </w:r>
      <w:proofErr w:type="spellStart"/>
      <w:r>
        <w:t>Hozirgacha</w:t>
      </w:r>
      <w:proofErr w:type="spellEnd"/>
      <w:r>
        <w:t xml:space="preserve"> </w:t>
      </w:r>
      <w:proofErr w:type="spellStart"/>
      <w:r>
        <w:t>kuzatilmagan</w:t>
      </w:r>
      <w:proofErr w:type="spellEnd"/>
      <w:r>
        <w:t xml:space="preserve"> </w:t>
      </w:r>
      <w:proofErr w:type="spellStart"/>
      <w:r>
        <w:t>simptomlarni</w:t>
      </w:r>
      <w:proofErr w:type="spellEnd"/>
      <w:r>
        <w:t xml:space="preserve"> </w:t>
      </w:r>
      <w:proofErr w:type="spellStart"/>
      <w:r>
        <w:t>bildiradi</w:t>
      </w:r>
      <w:proofErr w:type="spellEnd"/>
      <w:r>
        <w:t>.</w:t>
      </w:r>
    </w:p>
    <w:p w14:paraId="741E63CF" w14:textId="77777777" w:rsidR="00074C1A" w:rsidRDefault="00796CEA">
      <w:r>
        <w:rPr>
          <w:b/>
          <w:sz w:val="24"/>
        </w:rPr>
        <w:t>4. PRESENT PERFECT CONTINUOUS — FORMULA</w:t>
      </w:r>
    </w:p>
    <w:p w14:paraId="4CE800F9" w14:textId="77777777" w:rsidR="00074C1A" w:rsidRDefault="00796CEA">
      <w:r>
        <w:t>• Positive: subject + have/has + been + V-</w:t>
      </w:r>
      <w:proofErr w:type="spellStart"/>
      <w:r>
        <w:t>ing</w:t>
      </w:r>
      <w:proofErr w:type="spellEnd"/>
      <w:r>
        <w:t xml:space="preserve"> → I’ve been feeling increasingly tired for about a month.</w:t>
      </w:r>
    </w:p>
    <w:p w14:paraId="7B7A2533" w14:textId="77777777" w:rsidR="00074C1A" w:rsidRDefault="00796CEA">
      <w:r>
        <w:t>• Negative: subject + have/has not + been + V-</w:t>
      </w:r>
      <w:proofErr w:type="spellStart"/>
      <w:r>
        <w:t>ing</w:t>
      </w:r>
      <w:proofErr w:type="spellEnd"/>
      <w:r>
        <w:t xml:space="preserve"> → He hasn’t been improving.</w:t>
      </w:r>
    </w:p>
    <w:p w14:paraId="17F20014" w14:textId="77777777" w:rsidR="00074C1A" w:rsidRDefault="00796CEA">
      <w:r>
        <w:t>• Question: Have/Has + subject + been + V-</w:t>
      </w:r>
      <w:proofErr w:type="spellStart"/>
      <w:r>
        <w:t>ing</w:t>
      </w:r>
      <w:proofErr w:type="spellEnd"/>
      <w:r>
        <w:t>...? → How long have you been feeling unwell?</w:t>
      </w:r>
    </w:p>
    <w:p w14:paraId="39F9BE22" w14:textId="77777777" w:rsidR="00074C1A" w:rsidRDefault="00796CEA">
      <w:r>
        <w:t xml:space="preserve">Meaning: </w:t>
      </w:r>
      <w:proofErr w:type="spellStart"/>
      <w:proofErr w:type="gramStart"/>
      <w:r>
        <w:t>O‘</w:t>
      </w:r>
      <w:proofErr w:type="gramEnd"/>
      <w:r>
        <w:t>tmishda</w:t>
      </w:r>
      <w:proofErr w:type="spellEnd"/>
      <w:r>
        <w:t xml:space="preserve"> </w:t>
      </w:r>
      <w:proofErr w:type="spellStart"/>
      <w:r>
        <w:t>boshlangan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hozirgacha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etayotgan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hozirgi</w:t>
      </w:r>
      <w:proofErr w:type="spellEnd"/>
      <w:r>
        <w:t xml:space="preserve"> </w:t>
      </w:r>
      <w:proofErr w:type="spellStart"/>
      <w:r>
        <w:t>holatga</w:t>
      </w:r>
      <w:proofErr w:type="spellEnd"/>
      <w:r>
        <w:t xml:space="preserve"> </w:t>
      </w:r>
      <w:proofErr w:type="spellStart"/>
      <w:r>
        <w:t>ta’si</w:t>
      </w:r>
      <w:r>
        <w:t>r</w:t>
      </w:r>
      <w:proofErr w:type="spellEnd"/>
      <w:r>
        <w:t xml:space="preserve"> </w:t>
      </w:r>
      <w:proofErr w:type="spellStart"/>
      <w:r>
        <w:t>qilayotgan</w:t>
      </w:r>
      <w:proofErr w:type="spellEnd"/>
      <w:r>
        <w:t xml:space="preserve"> </w:t>
      </w:r>
      <w:proofErr w:type="spellStart"/>
      <w:r>
        <w:t>jarayonni</w:t>
      </w:r>
      <w:proofErr w:type="spellEnd"/>
      <w:r>
        <w:t xml:space="preserve"> </w:t>
      </w:r>
      <w:proofErr w:type="spellStart"/>
      <w:r>
        <w:t>bildiradi</w:t>
      </w:r>
      <w:proofErr w:type="spellEnd"/>
      <w:r>
        <w:t>.</w:t>
      </w:r>
    </w:p>
    <w:p w14:paraId="3CFFE10A" w14:textId="77777777" w:rsidR="00074C1A" w:rsidRDefault="00796CEA">
      <w:r>
        <w:rPr>
          <w:b/>
          <w:sz w:val="24"/>
        </w:rPr>
        <w:t>5. PRESENT PERFECT CONTINUOUS — DIALOGUE EXAMPLES</w:t>
      </w:r>
    </w:p>
    <w:p w14:paraId="3F69096F" w14:textId="77777777" w:rsidR="00074C1A" w:rsidRDefault="00796CEA">
      <w:r>
        <w:t>I’ve been feeling increasingly tired and short of breath for about a month.</w:t>
      </w:r>
    </w:p>
    <w:p w14:paraId="3B9BC822" w14:textId="77777777" w:rsidR="00074C1A" w:rsidRDefault="00796CEA">
      <w:r>
        <w:t xml:space="preserve">Why: </w:t>
      </w:r>
      <w:proofErr w:type="spellStart"/>
      <w:r>
        <w:t>Charchoq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nafas</w:t>
      </w:r>
      <w:proofErr w:type="spellEnd"/>
      <w:r>
        <w:t xml:space="preserve"> </w:t>
      </w:r>
      <w:proofErr w:type="spellStart"/>
      <w:r>
        <w:t>qisishi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oy </w:t>
      </w:r>
      <w:proofErr w:type="spellStart"/>
      <w:r>
        <w:t>davomida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etib</w:t>
      </w:r>
      <w:proofErr w:type="spellEnd"/>
      <w:r>
        <w:t xml:space="preserve"> </w:t>
      </w:r>
      <w:proofErr w:type="spellStart"/>
      <w:r>
        <w:t>kelayotganini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rsatadi</w:t>
      </w:r>
      <w:proofErr w:type="spellEnd"/>
      <w:r>
        <w:t>.</w:t>
      </w:r>
    </w:p>
    <w:p w14:paraId="62598DE7" w14:textId="77777777" w:rsidR="00074C1A" w:rsidRDefault="00796CEA">
      <w:r>
        <w:t>I’ve been be</w:t>
      </w:r>
      <w:r>
        <w:t>coming breathless much more easily.</w:t>
      </w:r>
    </w:p>
    <w:p w14:paraId="20A5B0AF" w14:textId="77777777" w:rsidR="00074C1A" w:rsidRDefault="00796CEA">
      <w:r>
        <w:lastRenderedPageBreak/>
        <w:t xml:space="preserve">Why: </w:t>
      </w:r>
      <w:proofErr w:type="spellStart"/>
      <w:r>
        <w:t>Nafas</w:t>
      </w:r>
      <w:proofErr w:type="spellEnd"/>
      <w:r>
        <w:t xml:space="preserve"> </w:t>
      </w:r>
      <w:proofErr w:type="spellStart"/>
      <w:r>
        <w:t>qisishi</w:t>
      </w:r>
      <w:proofErr w:type="spellEnd"/>
      <w:r>
        <w:t xml:space="preserve"> </w:t>
      </w:r>
      <w:proofErr w:type="spellStart"/>
      <w:r>
        <w:t>yaqinda</w:t>
      </w:r>
      <w:proofErr w:type="spellEnd"/>
      <w:r>
        <w:t xml:space="preserve"> </w:t>
      </w:r>
      <w:proofErr w:type="spellStart"/>
      <w:r>
        <w:t>kuchayib</w:t>
      </w:r>
      <w:proofErr w:type="spellEnd"/>
      <w:r>
        <w:t xml:space="preserve"> </w:t>
      </w:r>
      <w:proofErr w:type="spellStart"/>
      <w:r>
        <w:t>borayotgan</w:t>
      </w:r>
      <w:proofErr w:type="spellEnd"/>
      <w:r>
        <w:t xml:space="preserve"> </w:t>
      </w:r>
      <w:proofErr w:type="spellStart"/>
      <w:r>
        <w:t>jarayon</w:t>
      </w:r>
      <w:proofErr w:type="spellEnd"/>
      <w:r>
        <w:t xml:space="preserve"> </w:t>
      </w:r>
      <w:proofErr w:type="spellStart"/>
      <w:r>
        <w:t>ekanini</w:t>
      </w:r>
      <w:proofErr w:type="spellEnd"/>
      <w:r>
        <w:t xml:space="preserve"> </w:t>
      </w:r>
      <w:proofErr w:type="spellStart"/>
      <w:r>
        <w:t>bildiradi</w:t>
      </w:r>
      <w:proofErr w:type="spellEnd"/>
      <w:r>
        <w:t>.</w:t>
      </w:r>
    </w:p>
    <w:p w14:paraId="0F77F448" w14:textId="77777777" w:rsidR="00074C1A" w:rsidRDefault="00796CEA">
      <w:r>
        <w:rPr>
          <w:b/>
          <w:sz w:val="24"/>
        </w:rPr>
        <w:t>6. PAST SIMPLE — FORMULA</w:t>
      </w:r>
    </w:p>
    <w:p w14:paraId="07E3254F" w14:textId="77777777" w:rsidR="00074C1A" w:rsidRDefault="00796CEA">
      <w:r>
        <w:t>• Positive: subject + V2 → I first noticed it about four weeks ago.</w:t>
      </w:r>
    </w:p>
    <w:p w14:paraId="301AEF30" w14:textId="77777777" w:rsidR="00074C1A" w:rsidRDefault="00796CEA">
      <w:r>
        <w:t>• Negative: subject + did not + V1 → I didn’t have an</w:t>
      </w:r>
      <w:r>
        <w:t>y major infection.</w:t>
      </w:r>
    </w:p>
    <w:p w14:paraId="1456D3B7" w14:textId="77777777" w:rsidR="00074C1A" w:rsidRDefault="00796CEA">
      <w:r>
        <w:t>• Question: Did + subject + V1...? → Did anything happen before the symptoms began?</w:t>
      </w:r>
    </w:p>
    <w:p w14:paraId="6204CDB3" w14:textId="77777777" w:rsidR="00074C1A" w:rsidRDefault="00796CEA">
      <w:r>
        <w:t xml:space="preserve">Meaning: </w:t>
      </w:r>
      <w:proofErr w:type="spellStart"/>
      <w:proofErr w:type="gramStart"/>
      <w:r>
        <w:t>O‘</w:t>
      </w:r>
      <w:proofErr w:type="gramEnd"/>
      <w:r>
        <w:t>tmishda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tugallangan</w:t>
      </w:r>
      <w:proofErr w:type="spellEnd"/>
      <w:r>
        <w:t xml:space="preserve"> </w:t>
      </w:r>
      <w:proofErr w:type="spellStart"/>
      <w:r>
        <w:t>vaqtda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t>voqeani</w:t>
      </w:r>
      <w:proofErr w:type="spellEnd"/>
      <w:r>
        <w:t xml:space="preserve"> </w:t>
      </w:r>
      <w:proofErr w:type="spellStart"/>
      <w:r>
        <w:t>bildiradi</w:t>
      </w:r>
      <w:proofErr w:type="spellEnd"/>
      <w:r>
        <w:t>.</w:t>
      </w:r>
    </w:p>
    <w:p w14:paraId="6D542B09" w14:textId="77777777" w:rsidR="00074C1A" w:rsidRDefault="00796CEA">
      <w:r>
        <w:rPr>
          <w:b/>
          <w:sz w:val="24"/>
        </w:rPr>
        <w:t>7. PAST SIMPLE — DIALOGUE EXAMPLES</w:t>
      </w:r>
    </w:p>
    <w:p w14:paraId="5103DE65" w14:textId="77777777" w:rsidR="00074C1A" w:rsidRDefault="00796CEA">
      <w:r>
        <w:t xml:space="preserve">I first noticed it about four </w:t>
      </w:r>
      <w:r>
        <w:t>weeks ago.</w:t>
      </w:r>
    </w:p>
    <w:p w14:paraId="1C77B8B6" w14:textId="77777777" w:rsidR="00074C1A" w:rsidRDefault="00796CEA">
      <w:r>
        <w:t xml:space="preserve">Why: </w:t>
      </w:r>
      <w:proofErr w:type="spellStart"/>
      <w:r>
        <w:t>Aniq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tgan</w:t>
      </w:r>
      <w:proofErr w:type="spellEnd"/>
      <w:r>
        <w:t xml:space="preserve"> </w:t>
      </w:r>
      <w:proofErr w:type="spellStart"/>
      <w:r>
        <w:t>vaqt</w:t>
      </w:r>
      <w:proofErr w:type="spellEnd"/>
      <w:r>
        <w:t xml:space="preserve"> — four weeks ago —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tugallangan</w:t>
      </w:r>
      <w:proofErr w:type="spellEnd"/>
      <w:r>
        <w:t xml:space="preserve"> </w:t>
      </w:r>
      <w:proofErr w:type="spellStart"/>
      <w:r>
        <w:t>voqea</w:t>
      </w:r>
      <w:proofErr w:type="spellEnd"/>
      <w:r>
        <w:t>.</w:t>
      </w:r>
    </w:p>
    <w:p w14:paraId="37F5E6CC" w14:textId="77777777" w:rsidR="00074C1A" w:rsidRDefault="00796CEA">
      <w:r>
        <w:t>Did anything happen before the symptoms began?</w:t>
      </w:r>
    </w:p>
    <w:p w14:paraId="6FA4014A" w14:textId="77777777" w:rsidR="00074C1A" w:rsidRDefault="00796CEA">
      <w:r>
        <w:t xml:space="preserve">Why: </w:t>
      </w:r>
      <w:proofErr w:type="spellStart"/>
      <w:r>
        <w:t>Simptomlar</w:t>
      </w:r>
      <w:proofErr w:type="spellEnd"/>
      <w:r>
        <w:t xml:space="preserve"> </w:t>
      </w:r>
      <w:proofErr w:type="spellStart"/>
      <w:r>
        <w:t>boshlanishidan</w:t>
      </w:r>
      <w:proofErr w:type="spellEnd"/>
      <w:r>
        <w:t xml:space="preserve"> </w:t>
      </w:r>
      <w:proofErr w:type="spellStart"/>
      <w:r>
        <w:t>oldingi</w:t>
      </w:r>
      <w:proofErr w:type="spellEnd"/>
      <w:r>
        <w:t xml:space="preserve"> </w:t>
      </w:r>
      <w:proofErr w:type="spellStart"/>
      <w:r>
        <w:t>voqeani</w:t>
      </w:r>
      <w:proofErr w:type="spellEnd"/>
      <w:r>
        <w:t xml:space="preserve"> </w:t>
      </w:r>
      <w:proofErr w:type="spellStart"/>
      <w:proofErr w:type="gramStart"/>
      <w:r>
        <w:t>so‘</w:t>
      </w:r>
      <w:proofErr w:type="gramEnd"/>
      <w:r>
        <w:t>raydi</w:t>
      </w:r>
      <w:proofErr w:type="spellEnd"/>
      <w:r>
        <w:t>.</w:t>
      </w:r>
    </w:p>
    <w:p w14:paraId="01D26448" w14:textId="77777777" w:rsidR="00074C1A" w:rsidRDefault="00796CEA">
      <w:r>
        <w:rPr>
          <w:b/>
          <w:sz w:val="24"/>
        </w:rPr>
        <w:t>8. PAST PERFECT — FORMULA</w:t>
      </w:r>
    </w:p>
    <w:p w14:paraId="7F5DBCF3" w14:textId="77777777" w:rsidR="00074C1A" w:rsidRDefault="00796CEA">
      <w:r>
        <w:t>• Positive: subject + had + past participle → I h</w:t>
      </w:r>
      <w:r>
        <w:t>ad been under considerable stress before the symptoms began.</w:t>
      </w:r>
    </w:p>
    <w:p w14:paraId="4A26A938" w14:textId="77777777" w:rsidR="00074C1A" w:rsidRDefault="00796CEA">
      <w:r>
        <w:t>• Negative: subject + had not + past participle → I hadn’t had any major infection or acute illness.</w:t>
      </w:r>
    </w:p>
    <w:p w14:paraId="4836AC53" w14:textId="77777777" w:rsidR="00074C1A" w:rsidRDefault="00796CEA">
      <w:r>
        <w:t xml:space="preserve">Meaning: </w:t>
      </w:r>
      <w:proofErr w:type="spellStart"/>
      <w:proofErr w:type="gramStart"/>
      <w:r>
        <w:t>O‘</w:t>
      </w:r>
      <w:proofErr w:type="gramEnd"/>
      <w:r>
        <w:t>tmishdagi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voqeadan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t>holatni</w:t>
      </w:r>
      <w:proofErr w:type="spellEnd"/>
      <w:r>
        <w:t xml:space="preserve"> </w:t>
      </w:r>
      <w:proofErr w:type="spellStart"/>
      <w:r>
        <w:t>bildiradi</w:t>
      </w:r>
      <w:proofErr w:type="spellEnd"/>
      <w:r>
        <w:t>.</w:t>
      </w:r>
    </w:p>
    <w:p w14:paraId="747DC3F7" w14:textId="77777777" w:rsidR="00074C1A" w:rsidRDefault="00796CEA">
      <w:r>
        <w:rPr>
          <w:b/>
          <w:sz w:val="24"/>
        </w:rPr>
        <w:t>9. PAST PERFECT — DIA</w:t>
      </w:r>
      <w:r>
        <w:rPr>
          <w:b/>
          <w:sz w:val="24"/>
        </w:rPr>
        <w:t>LOGUE EXAMPLES</w:t>
      </w:r>
    </w:p>
    <w:p w14:paraId="17D3D671" w14:textId="77777777" w:rsidR="00074C1A" w:rsidRDefault="00796CEA">
      <w:r>
        <w:t>I hadn’t had any major infection or acute illness.</w:t>
      </w:r>
    </w:p>
    <w:p w14:paraId="34D65C55" w14:textId="77777777" w:rsidR="00074C1A" w:rsidRDefault="00796CEA">
      <w:r>
        <w:t xml:space="preserve">Why: Bu </w:t>
      </w:r>
      <w:proofErr w:type="spellStart"/>
      <w:r>
        <w:t>holat</w:t>
      </w:r>
      <w:proofErr w:type="spellEnd"/>
      <w:r>
        <w:t xml:space="preserve"> </w:t>
      </w:r>
      <w:proofErr w:type="spellStart"/>
      <w:r>
        <w:t>simptomlar</w:t>
      </w:r>
      <w:proofErr w:type="spellEnd"/>
      <w:r>
        <w:t xml:space="preserve"> </w:t>
      </w:r>
      <w:proofErr w:type="spellStart"/>
      <w:r>
        <w:t>boshlanishidan</w:t>
      </w:r>
      <w:proofErr w:type="spellEnd"/>
      <w:r>
        <w:t xml:space="preserve"> </w:t>
      </w:r>
      <w:proofErr w:type="spellStart"/>
      <w:r>
        <w:t>oldingi</w:t>
      </w:r>
      <w:proofErr w:type="spellEnd"/>
      <w:r>
        <w:t xml:space="preserve"> </w:t>
      </w:r>
      <w:proofErr w:type="spellStart"/>
      <w:r>
        <w:t>davrga</w:t>
      </w:r>
      <w:proofErr w:type="spellEnd"/>
      <w:r>
        <w:t xml:space="preserve"> </w:t>
      </w:r>
      <w:proofErr w:type="spellStart"/>
      <w:r>
        <w:t>tegishli</w:t>
      </w:r>
      <w:proofErr w:type="spellEnd"/>
      <w:r>
        <w:t>.</w:t>
      </w:r>
    </w:p>
    <w:p w14:paraId="1EA0F3F6" w14:textId="77777777" w:rsidR="00074C1A" w:rsidRDefault="00796CEA">
      <w:r>
        <w:t>Before the symptoms began, I had missed several doses.</w:t>
      </w:r>
    </w:p>
    <w:p w14:paraId="1FBBD7FF" w14:textId="77777777" w:rsidR="00074C1A" w:rsidRDefault="00796CEA">
      <w:r>
        <w:t xml:space="preserve">Why: </w:t>
      </w:r>
      <w:proofErr w:type="spellStart"/>
      <w:r>
        <w:t>Ikki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tgan</w:t>
      </w:r>
      <w:proofErr w:type="spellEnd"/>
      <w:r>
        <w:t xml:space="preserve"> </w:t>
      </w:r>
      <w:proofErr w:type="spellStart"/>
      <w:r>
        <w:t>voqeaning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r>
        <w:t>bo‘lganini</w:t>
      </w:r>
      <w:proofErr w:type="spellEnd"/>
      <w:r>
        <w:t xml:space="preserve"> </w:t>
      </w:r>
      <w:proofErr w:type="spellStart"/>
      <w:r>
        <w:t>ko‘rsatad</w:t>
      </w:r>
      <w:r>
        <w:t>i</w:t>
      </w:r>
      <w:proofErr w:type="spellEnd"/>
      <w:r>
        <w:t>.</w:t>
      </w:r>
    </w:p>
    <w:p w14:paraId="045A0AE3" w14:textId="77777777" w:rsidR="00074C1A" w:rsidRDefault="00796CEA">
      <w:r>
        <w:rPr>
          <w:b/>
          <w:sz w:val="24"/>
        </w:rPr>
        <w:t>10. PAST PERFECT CONTINUOUS — FORMULA</w:t>
      </w:r>
    </w:p>
    <w:p w14:paraId="0D605141" w14:textId="77777777" w:rsidR="00074C1A" w:rsidRDefault="00796CEA">
      <w:r>
        <w:t>• Positive: subject + had + been + V-</w:t>
      </w:r>
      <w:proofErr w:type="spellStart"/>
      <w:r>
        <w:t>ing</w:t>
      </w:r>
      <w:proofErr w:type="spellEnd"/>
      <w:r>
        <w:t xml:space="preserve"> → I had been experiencing considerable stress before the symptoms began.</w:t>
      </w:r>
    </w:p>
    <w:p w14:paraId="4319D339" w14:textId="77777777" w:rsidR="00074C1A" w:rsidRDefault="00796CEA">
      <w:r>
        <w:t>• Negative: subject + had not + been + V-</w:t>
      </w:r>
      <w:proofErr w:type="spellStart"/>
      <w:r>
        <w:t>ing</w:t>
      </w:r>
      <w:proofErr w:type="spellEnd"/>
      <w:r>
        <w:t xml:space="preserve"> → I hadn’t been taking my medication regularly.</w:t>
      </w:r>
    </w:p>
    <w:p w14:paraId="50C91CC7" w14:textId="77777777" w:rsidR="00074C1A" w:rsidRDefault="00796CEA">
      <w:r>
        <w:t>Meaning:</w:t>
      </w:r>
      <w:r>
        <w:t xml:space="preserve"> </w:t>
      </w:r>
      <w:proofErr w:type="spellStart"/>
      <w:proofErr w:type="gramStart"/>
      <w:r>
        <w:t>O‘</w:t>
      </w:r>
      <w:proofErr w:type="gramEnd"/>
      <w:r>
        <w:t>tmishdagi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voqeadan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ma’lum</w:t>
      </w:r>
      <w:proofErr w:type="spellEnd"/>
      <w:r>
        <w:t xml:space="preserve"> </w:t>
      </w:r>
      <w:proofErr w:type="spellStart"/>
      <w:r>
        <w:t>vaqt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etib</w:t>
      </w:r>
      <w:proofErr w:type="spellEnd"/>
      <w:r>
        <w:t xml:space="preserve"> </w:t>
      </w:r>
      <w:proofErr w:type="spellStart"/>
      <w:r>
        <w:t>kelgan</w:t>
      </w:r>
      <w:proofErr w:type="spellEnd"/>
      <w:r>
        <w:t xml:space="preserve"> </w:t>
      </w:r>
      <w:proofErr w:type="spellStart"/>
      <w:r>
        <w:t>jarayonni</w:t>
      </w:r>
      <w:proofErr w:type="spellEnd"/>
      <w:r>
        <w:t xml:space="preserve"> </w:t>
      </w:r>
      <w:proofErr w:type="spellStart"/>
      <w:r>
        <w:t>bildiradi</w:t>
      </w:r>
      <w:proofErr w:type="spellEnd"/>
      <w:r>
        <w:t>.</w:t>
      </w:r>
    </w:p>
    <w:p w14:paraId="4E61EDC9" w14:textId="77777777" w:rsidR="00074C1A" w:rsidRDefault="00796CEA">
      <w:r>
        <w:rPr>
          <w:b/>
          <w:sz w:val="24"/>
        </w:rPr>
        <w:t>11. MODAL VERBS — COULD / SHOULD / MUST</w:t>
      </w:r>
    </w:p>
    <w:p w14:paraId="1DEC1CA7" w14:textId="77777777" w:rsidR="00074C1A" w:rsidRDefault="00796CEA">
      <w:r>
        <w:t>• could + V1 → Could this be anemia?</w:t>
      </w:r>
    </w:p>
    <w:p w14:paraId="0613E3FA" w14:textId="77777777" w:rsidR="00074C1A" w:rsidRDefault="00796CEA">
      <w:r>
        <w:t>• should + V1 → He should avoid strenuous activity.</w:t>
      </w:r>
    </w:p>
    <w:p w14:paraId="441D8EDD" w14:textId="77777777" w:rsidR="00074C1A" w:rsidRDefault="00796CEA">
      <w:r>
        <w:t>• must + V1 → He must seek emergency medi</w:t>
      </w:r>
      <w:r>
        <w:t>cal attention.</w:t>
      </w:r>
    </w:p>
    <w:p w14:paraId="3CFE9219" w14:textId="77777777" w:rsidR="00074C1A" w:rsidRDefault="00796CEA">
      <w:r>
        <w:lastRenderedPageBreak/>
        <w:t xml:space="preserve">Meaning: could — </w:t>
      </w:r>
      <w:proofErr w:type="spellStart"/>
      <w:r>
        <w:t>ehtimol</w:t>
      </w:r>
      <w:proofErr w:type="spellEnd"/>
      <w:r>
        <w:t xml:space="preserve"> / possibility; should — </w:t>
      </w:r>
      <w:proofErr w:type="spellStart"/>
      <w:r>
        <w:t>tavsiya</w:t>
      </w:r>
      <w:proofErr w:type="spellEnd"/>
      <w:r>
        <w:t xml:space="preserve">; must — </w:t>
      </w:r>
      <w:proofErr w:type="spellStart"/>
      <w:r>
        <w:t>kuchli</w:t>
      </w:r>
      <w:proofErr w:type="spellEnd"/>
      <w:r>
        <w:t xml:space="preserve">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majburiyat</w:t>
      </w:r>
      <w:proofErr w:type="spellEnd"/>
      <w:r>
        <w:t>.</w:t>
      </w:r>
    </w:p>
    <w:p w14:paraId="0D378C72" w14:textId="77777777" w:rsidR="00074C1A" w:rsidRDefault="00796CEA">
      <w:r>
        <w:rPr>
          <w:b/>
          <w:sz w:val="24"/>
        </w:rPr>
        <w:t>12. FIRST CONDITIONAL — FORMULA</w:t>
      </w:r>
    </w:p>
    <w:p w14:paraId="2713B035" w14:textId="77777777" w:rsidR="00074C1A" w:rsidRDefault="00796CEA">
      <w:r>
        <w:t>• If + Present Simple, subject + will / must / should + V1</w:t>
      </w:r>
    </w:p>
    <w:p w14:paraId="395B9CF9" w14:textId="77777777" w:rsidR="00074C1A" w:rsidRDefault="00796CEA">
      <w:r>
        <w:t>→ If he develops severe chest pain, he must seek emer</w:t>
      </w:r>
      <w:r>
        <w:t>gency medical attention.</w:t>
      </w:r>
    </w:p>
    <w:p w14:paraId="0AA1CD62" w14:textId="77777777" w:rsidR="00074C1A" w:rsidRDefault="00796CEA">
      <w:r>
        <w:t xml:space="preserve">Meaning: </w:t>
      </w:r>
      <w:proofErr w:type="spellStart"/>
      <w:r>
        <w:t>Kelajakda</w:t>
      </w:r>
      <w:proofErr w:type="spellEnd"/>
      <w:r>
        <w:t xml:space="preserve"> real </w:t>
      </w:r>
      <w:proofErr w:type="spellStart"/>
      <w:r>
        <w:t>va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vaziyat</w:t>
      </w:r>
      <w:proofErr w:type="spellEnd"/>
      <w:r>
        <w:t xml:space="preserve"> </w:t>
      </w:r>
      <w:proofErr w:type="spellStart"/>
      <w:r>
        <w:t>haqida</w:t>
      </w:r>
      <w:proofErr w:type="spellEnd"/>
      <w:r>
        <w:t xml:space="preserve"> </w:t>
      </w:r>
      <w:proofErr w:type="spellStart"/>
      <w:r>
        <w:t>gapirish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>.</w:t>
      </w:r>
    </w:p>
    <w:p w14:paraId="7C50E2AB" w14:textId="77777777" w:rsidR="00074C1A" w:rsidRDefault="00796CEA">
      <w:r>
        <w:t>Why: Safety-</w:t>
      </w:r>
      <w:proofErr w:type="spellStart"/>
      <w:r>
        <w:t>nettingda</w:t>
      </w:r>
      <w:proofErr w:type="spellEnd"/>
      <w:r>
        <w:t xml:space="preserve"> </w:t>
      </w:r>
      <w:proofErr w:type="spellStart"/>
      <w:r>
        <w:t>bemorga</w:t>
      </w:r>
      <w:proofErr w:type="spellEnd"/>
      <w:r>
        <w:t xml:space="preserve"> </w:t>
      </w:r>
      <w:proofErr w:type="spellStart"/>
      <w:r>
        <w:t>xavfli</w:t>
      </w:r>
      <w:proofErr w:type="spellEnd"/>
      <w:r>
        <w:t xml:space="preserve"> </w:t>
      </w:r>
      <w:proofErr w:type="spellStart"/>
      <w:r>
        <w:t>simptom</w:t>
      </w:r>
      <w:proofErr w:type="spellEnd"/>
      <w:r>
        <w:t xml:space="preserve"> </w:t>
      </w:r>
      <w:proofErr w:type="spellStart"/>
      <w:r>
        <w:t>paydo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kerakligini</w:t>
      </w:r>
      <w:proofErr w:type="spellEnd"/>
      <w:r>
        <w:t xml:space="preserve"> </w:t>
      </w:r>
      <w:proofErr w:type="spellStart"/>
      <w:r>
        <w:t>aytish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juda</w:t>
      </w:r>
      <w:proofErr w:type="spellEnd"/>
      <w:r>
        <w:t xml:space="preserve"> </w:t>
      </w:r>
      <w:proofErr w:type="spellStart"/>
      <w:r>
        <w:t>foydali</w:t>
      </w:r>
      <w:proofErr w:type="spellEnd"/>
      <w:r>
        <w:t>.</w:t>
      </w:r>
    </w:p>
    <w:p w14:paraId="4614B18F" w14:textId="77777777" w:rsidR="00074C1A" w:rsidRDefault="00796CEA">
      <w:r>
        <w:rPr>
          <w:b/>
          <w:sz w:val="24"/>
        </w:rPr>
        <w:t>13. PASSIVE VOICE — FORMULA</w:t>
      </w:r>
    </w:p>
    <w:p w14:paraId="22EC831B" w14:textId="77777777" w:rsidR="00074C1A" w:rsidRDefault="00796CEA">
      <w:r>
        <w:t xml:space="preserve">• </w:t>
      </w:r>
      <w:r>
        <w:t>Future Passive: will be + past participle → Blood samples will be taken.</w:t>
      </w:r>
    </w:p>
    <w:p w14:paraId="666E7993" w14:textId="77777777" w:rsidR="00074C1A" w:rsidRDefault="00796CEA">
      <w:r>
        <w:t>• Modal Passive: modal + be + past participle → Further investigation may be required.</w:t>
      </w:r>
    </w:p>
    <w:p w14:paraId="373AE348" w14:textId="77777777" w:rsidR="00074C1A" w:rsidRDefault="00796CEA">
      <w:r>
        <w:t>• Present Perfect Passive: has/have been + past participle → Intravenous access has been establi</w:t>
      </w:r>
      <w:r>
        <w:t>shed.</w:t>
      </w:r>
    </w:p>
    <w:p w14:paraId="692E03B1" w14:textId="77777777" w:rsidR="00074C1A" w:rsidRDefault="00796CEA">
      <w:r>
        <w:t xml:space="preserve">Passive Voice clinical </w:t>
      </w:r>
      <w:proofErr w:type="spellStart"/>
      <w:r>
        <w:t>Englishda</w:t>
      </w:r>
      <w:proofErr w:type="spellEnd"/>
      <w:r>
        <w:t xml:space="preserve"> </w:t>
      </w:r>
      <w:proofErr w:type="spellStart"/>
      <w:r>
        <w:t>ishni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bajarayotganidan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ra</w:t>
      </w:r>
      <w:proofErr w:type="spellEnd"/>
      <w:r>
        <w:t xml:space="preserve">, </w:t>
      </w:r>
      <w:proofErr w:type="spellStart"/>
      <w:r>
        <w:t>tibbiy</w:t>
      </w:r>
      <w:proofErr w:type="spellEnd"/>
      <w:r>
        <w:t xml:space="preserve"> </w:t>
      </w:r>
      <w:proofErr w:type="spellStart"/>
      <w:r>
        <w:t>jarayonning</w:t>
      </w:r>
      <w:proofErr w:type="spellEnd"/>
      <w:r>
        <w:t xml:space="preserve"> </w:t>
      </w:r>
      <w:proofErr w:type="spellStart"/>
      <w:r>
        <w:t>o‘ziga</w:t>
      </w:r>
      <w:proofErr w:type="spellEnd"/>
      <w:r>
        <w:t xml:space="preserve"> </w:t>
      </w:r>
      <w:proofErr w:type="spellStart"/>
      <w:r>
        <w:t>urg‘u</w:t>
      </w:r>
      <w:proofErr w:type="spellEnd"/>
      <w:r>
        <w:t xml:space="preserve"> </w:t>
      </w:r>
      <w:proofErr w:type="spellStart"/>
      <w:r>
        <w:t>berishda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>.</w:t>
      </w:r>
    </w:p>
    <w:p w14:paraId="25508288" w14:textId="77777777" w:rsidR="00074C1A" w:rsidRDefault="00796CEA">
      <w:r>
        <w:rPr>
          <w:b/>
          <w:sz w:val="24"/>
        </w:rPr>
        <w:t>14. PASSIVE VOICE — DIALOGUE EXAMPLES</w:t>
      </w:r>
    </w:p>
    <w:p w14:paraId="1CAC5E18" w14:textId="77777777" w:rsidR="00074C1A" w:rsidRDefault="00796CEA">
      <w:r>
        <w:t>Blood samples will be taken for further tests.</w:t>
      </w:r>
    </w:p>
    <w:p w14:paraId="1BA28B86" w14:textId="77777777" w:rsidR="00074C1A" w:rsidRDefault="00796CEA">
      <w:r>
        <w:t xml:space="preserve">Meaning: </w:t>
      </w:r>
      <w:proofErr w:type="spellStart"/>
      <w:proofErr w:type="gramStart"/>
      <w:r>
        <w:t>Qo‘</w:t>
      </w:r>
      <w:proofErr w:type="gramEnd"/>
      <w:r>
        <w:t>shimcha</w:t>
      </w:r>
      <w:proofErr w:type="spellEnd"/>
      <w:r>
        <w:t xml:space="preserve"> </w:t>
      </w:r>
      <w:proofErr w:type="spellStart"/>
      <w:r>
        <w:t>tekshiruvlar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qon</w:t>
      </w:r>
      <w:proofErr w:type="spellEnd"/>
      <w:r>
        <w:t xml:space="preserve"> </w:t>
      </w:r>
      <w:proofErr w:type="spellStart"/>
      <w:r>
        <w:t>n</w:t>
      </w:r>
      <w:r>
        <w:t>amunalari</w:t>
      </w:r>
      <w:proofErr w:type="spellEnd"/>
      <w:r>
        <w:t xml:space="preserve"> </w:t>
      </w:r>
      <w:proofErr w:type="spellStart"/>
      <w:r>
        <w:t>olinadi</w:t>
      </w:r>
      <w:proofErr w:type="spellEnd"/>
      <w:r>
        <w:t>.</w:t>
      </w:r>
    </w:p>
    <w:p w14:paraId="45CF4E20" w14:textId="77777777" w:rsidR="00074C1A" w:rsidRDefault="00796CEA">
      <w:r>
        <w:t>Further investigation may be required.</w:t>
      </w:r>
    </w:p>
    <w:p w14:paraId="3CF4EF2D" w14:textId="77777777" w:rsidR="00074C1A" w:rsidRDefault="00796CEA">
      <w:r>
        <w:t xml:space="preserve">Meaning: </w:t>
      </w:r>
      <w:proofErr w:type="spellStart"/>
      <w:proofErr w:type="gramStart"/>
      <w:r>
        <w:t>Qo‘</w:t>
      </w:r>
      <w:proofErr w:type="gramEnd"/>
      <w:r>
        <w:t>shimcha</w:t>
      </w:r>
      <w:proofErr w:type="spellEnd"/>
      <w:r>
        <w:t xml:space="preserve"> </w:t>
      </w:r>
      <w:proofErr w:type="spellStart"/>
      <w:r>
        <w:t>tekshiruv</w:t>
      </w:r>
      <w:proofErr w:type="spellEnd"/>
      <w:r>
        <w:t xml:space="preserve"> talab </w:t>
      </w:r>
      <w:proofErr w:type="spellStart"/>
      <w:r>
        <w:t>qilinishi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1B886B1D" w14:textId="77777777" w:rsidR="00074C1A" w:rsidRDefault="00796CEA">
      <w:r>
        <w:t>Your response will be monitored closely.</w:t>
      </w:r>
    </w:p>
    <w:p w14:paraId="5B82023D" w14:textId="77777777" w:rsidR="00074C1A" w:rsidRDefault="00796CEA">
      <w:r>
        <w:t xml:space="preserve">Meaning: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holatingiz</w:t>
      </w:r>
      <w:proofErr w:type="spellEnd"/>
      <w:r>
        <w:t>/</w:t>
      </w:r>
      <w:proofErr w:type="spellStart"/>
      <w:r>
        <w:t>javobingiz</w:t>
      </w:r>
      <w:proofErr w:type="spellEnd"/>
      <w:r>
        <w:t xml:space="preserve"> </w:t>
      </w:r>
      <w:proofErr w:type="spellStart"/>
      <w:r>
        <w:t>yaqindan</w:t>
      </w:r>
      <w:proofErr w:type="spellEnd"/>
      <w:r>
        <w:t xml:space="preserve"> </w:t>
      </w:r>
      <w:proofErr w:type="spellStart"/>
      <w:r>
        <w:t>kuzatiladi</w:t>
      </w:r>
      <w:proofErr w:type="spellEnd"/>
      <w:r>
        <w:t>.</w:t>
      </w:r>
    </w:p>
    <w:p w14:paraId="259CBBAC" w14:textId="77777777" w:rsidR="00074C1A" w:rsidRDefault="00796CEA">
      <w:r>
        <w:rPr>
          <w:b/>
          <w:sz w:val="24"/>
        </w:rPr>
        <w:t>15. “WOULD RATHER” — FORMULA</w:t>
      </w:r>
    </w:p>
    <w:p w14:paraId="08D88357" w14:textId="77777777" w:rsidR="00074C1A" w:rsidRDefault="00796CEA">
      <w:r>
        <w:t>• subject + wo</w:t>
      </w:r>
      <w:r>
        <w:t>uld rather + V1 + than + V1</w:t>
      </w:r>
    </w:p>
    <w:p w14:paraId="75334983" w14:textId="77777777" w:rsidR="00074C1A" w:rsidRDefault="00796CEA">
      <w:r>
        <w:t>→ I’d rather find the cause than simply treat the symptoms.</w:t>
      </w:r>
    </w:p>
    <w:p w14:paraId="4B982D89" w14:textId="77777777" w:rsidR="00074C1A" w:rsidRDefault="00796CEA">
      <w:r>
        <w:t xml:space="preserve">Meaning: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variantdan</w:t>
      </w:r>
      <w:proofErr w:type="spellEnd"/>
      <w:r>
        <w:t xml:space="preserve"> </w:t>
      </w:r>
      <w:proofErr w:type="spellStart"/>
      <w:r>
        <w:t>birini</w:t>
      </w:r>
      <w:proofErr w:type="spellEnd"/>
      <w:r>
        <w:t xml:space="preserve"> </w:t>
      </w:r>
      <w:proofErr w:type="spellStart"/>
      <w:r>
        <w:t>afzal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rishni</w:t>
      </w:r>
      <w:proofErr w:type="spellEnd"/>
      <w:r>
        <w:t xml:space="preserve"> </w:t>
      </w:r>
      <w:proofErr w:type="spellStart"/>
      <w:r>
        <w:t>bildiradi</w:t>
      </w:r>
      <w:proofErr w:type="spellEnd"/>
      <w:r>
        <w:t>.</w:t>
      </w:r>
    </w:p>
    <w:p w14:paraId="2817BFDB" w14:textId="77777777" w:rsidR="00074C1A" w:rsidRDefault="00796CEA">
      <w:r>
        <w:t xml:space="preserve">Uzbek: Men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simptomlarni</w:t>
      </w:r>
      <w:proofErr w:type="spellEnd"/>
      <w:r>
        <w:t xml:space="preserve"> </w:t>
      </w:r>
      <w:proofErr w:type="spellStart"/>
      <w:r>
        <w:t>davolashdan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ra</w:t>
      </w:r>
      <w:proofErr w:type="spellEnd"/>
      <w:r>
        <w:t xml:space="preserve"> </w:t>
      </w:r>
      <w:proofErr w:type="spellStart"/>
      <w:r>
        <w:t>sababini</w:t>
      </w:r>
      <w:proofErr w:type="spellEnd"/>
      <w:r>
        <w:t xml:space="preserve"> </w:t>
      </w:r>
      <w:proofErr w:type="spellStart"/>
      <w:r>
        <w:t>aniqlashni</w:t>
      </w:r>
      <w:proofErr w:type="spellEnd"/>
      <w:r>
        <w:t xml:space="preserve"> </w:t>
      </w:r>
      <w:proofErr w:type="spellStart"/>
      <w:r>
        <w:t>afzal</w:t>
      </w:r>
      <w:proofErr w:type="spellEnd"/>
      <w:r>
        <w:t xml:space="preserve"> </w:t>
      </w:r>
      <w:proofErr w:type="spellStart"/>
      <w:r>
        <w:t>ko‘raman</w:t>
      </w:r>
      <w:proofErr w:type="spellEnd"/>
      <w:r>
        <w:t>.</w:t>
      </w:r>
    </w:p>
    <w:p w14:paraId="3227FB4B" w14:textId="77777777" w:rsidR="00074C1A" w:rsidRPr="00143C13" w:rsidRDefault="00796CEA">
      <w:pPr>
        <w:rPr>
          <w:lang w:val="ru-RU"/>
        </w:rPr>
      </w:pPr>
      <w:r>
        <w:t>Russian</w:t>
      </w:r>
      <w:r w:rsidRPr="00143C13">
        <w:rPr>
          <w:lang w:val="ru-RU"/>
        </w:rPr>
        <w:t>: Я предпочёл бы н</w:t>
      </w:r>
      <w:r w:rsidRPr="00143C13">
        <w:rPr>
          <w:lang w:val="ru-RU"/>
        </w:rPr>
        <w:t>айти причину, а не просто лечить симптомы.</w:t>
      </w:r>
    </w:p>
    <w:p w14:paraId="42E031B4" w14:textId="77777777" w:rsidR="00074C1A" w:rsidRDefault="00796CEA">
      <w:r>
        <w:rPr>
          <w:b/>
          <w:sz w:val="24"/>
        </w:rPr>
        <w:t>16. MIXED GRAMMAR — CLINICAL COMPARISON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74C1A" w14:paraId="487B8C4B" w14:textId="77777777">
        <w:tc>
          <w:tcPr>
            <w:tcW w:w="3360" w:type="dxa"/>
          </w:tcPr>
          <w:p w14:paraId="2DDFAED8" w14:textId="77777777" w:rsidR="00074C1A" w:rsidRDefault="00796CEA">
            <w:pPr>
              <w:spacing w:after="0" w:line="240" w:lineRule="auto"/>
            </w:pPr>
            <w:r>
              <w:t>Grammar</w:t>
            </w:r>
          </w:p>
        </w:tc>
        <w:tc>
          <w:tcPr>
            <w:tcW w:w="3360" w:type="dxa"/>
          </w:tcPr>
          <w:p w14:paraId="79434FE2" w14:textId="77777777" w:rsidR="00074C1A" w:rsidRDefault="00796CEA">
            <w:pPr>
              <w:spacing w:after="0" w:line="240" w:lineRule="auto"/>
            </w:pPr>
            <w:r>
              <w:t>Clinical example</w:t>
            </w:r>
          </w:p>
        </w:tc>
        <w:tc>
          <w:tcPr>
            <w:tcW w:w="3360" w:type="dxa"/>
          </w:tcPr>
          <w:p w14:paraId="265C92E1" w14:textId="77777777" w:rsidR="00074C1A" w:rsidRDefault="00796CEA">
            <w:pPr>
              <w:spacing w:after="0" w:line="240" w:lineRule="auto"/>
            </w:pPr>
            <w:r>
              <w:t>Use</w:t>
            </w:r>
          </w:p>
        </w:tc>
      </w:tr>
      <w:tr w:rsidR="00074C1A" w14:paraId="5D2B3F40" w14:textId="77777777">
        <w:tc>
          <w:tcPr>
            <w:tcW w:w="3360" w:type="dxa"/>
          </w:tcPr>
          <w:p w14:paraId="46C1E8D2" w14:textId="77777777" w:rsidR="00074C1A" w:rsidRDefault="00796CEA">
            <w:pPr>
              <w:spacing w:after="0" w:line="240" w:lineRule="auto"/>
            </w:pPr>
            <w:r>
              <w:t>Present Perfect</w:t>
            </w:r>
          </w:p>
        </w:tc>
        <w:tc>
          <w:tcPr>
            <w:tcW w:w="3360" w:type="dxa"/>
          </w:tcPr>
          <w:p w14:paraId="180D9662" w14:textId="77777777" w:rsidR="00074C1A" w:rsidRDefault="00796CEA">
            <w:pPr>
              <w:spacing w:after="0" w:line="240" w:lineRule="auto"/>
            </w:pPr>
            <w:r>
              <w:t>I haven’t noticed bleeding.</w:t>
            </w:r>
          </w:p>
        </w:tc>
        <w:tc>
          <w:tcPr>
            <w:tcW w:w="3360" w:type="dxa"/>
          </w:tcPr>
          <w:p w14:paraId="5C4EFC20" w14:textId="77777777" w:rsidR="00074C1A" w:rsidRDefault="00796CEA">
            <w:pPr>
              <w:spacing w:after="0" w:line="240" w:lineRule="auto"/>
            </w:pPr>
            <w:proofErr w:type="spellStart"/>
            <w:r>
              <w:t>Hozirgacha</w:t>
            </w:r>
            <w:proofErr w:type="spellEnd"/>
            <w:r>
              <w:t xml:space="preserve"> </w:t>
            </w:r>
            <w:proofErr w:type="spellStart"/>
            <w:r>
              <w:t>kuzatilmagan</w:t>
            </w:r>
            <w:proofErr w:type="spellEnd"/>
            <w:r>
              <w:t xml:space="preserve"> </w:t>
            </w:r>
            <w:proofErr w:type="spellStart"/>
            <w:r>
              <w:t>holat</w:t>
            </w:r>
            <w:proofErr w:type="spellEnd"/>
            <w:r>
              <w:t>.</w:t>
            </w:r>
          </w:p>
        </w:tc>
      </w:tr>
      <w:tr w:rsidR="00074C1A" w14:paraId="67795DBE" w14:textId="77777777">
        <w:tc>
          <w:tcPr>
            <w:tcW w:w="3360" w:type="dxa"/>
          </w:tcPr>
          <w:p w14:paraId="5F265C1B" w14:textId="77777777" w:rsidR="00074C1A" w:rsidRDefault="00796CEA">
            <w:pPr>
              <w:spacing w:after="0" w:line="240" w:lineRule="auto"/>
            </w:pPr>
            <w:r>
              <w:t>Present Perfect Continuous</w:t>
            </w:r>
          </w:p>
        </w:tc>
        <w:tc>
          <w:tcPr>
            <w:tcW w:w="3360" w:type="dxa"/>
          </w:tcPr>
          <w:p w14:paraId="5DA85A30" w14:textId="77777777" w:rsidR="00074C1A" w:rsidRDefault="00796CEA">
            <w:pPr>
              <w:spacing w:after="0" w:line="240" w:lineRule="auto"/>
            </w:pPr>
            <w:r>
              <w:t xml:space="preserve">I’ve been feeling </w:t>
            </w:r>
            <w:r>
              <w:t>increasingly tired for a month.</w:t>
            </w:r>
          </w:p>
        </w:tc>
        <w:tc>
          <w:tcPr>
            <w:tcW w:w="3360" w:type="dxa"/>
          </w:tcPr>
          <w:p w14:paraId="1E98D03C" w14:textId="77777777" w:rsidR="00074C1A" w:rsidRDefault="00796CEA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tmishda</w:t>
            </w:r>
            <w:proofErr w:type="spellEnd"/>
            <w:r>
              <w:t xml:space="preserve"> </w:t>
            </w:r>
            <w:proofErr w:type="spellStart"/>
            <w:r>
              <w:t>boshlangan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hozirgacha</w:t>
            </w:r>
            <w:proofErr w:type="spellEnd"/>
            <w:r>
              <w:t xml:space="preserve"> </w:t>
            </w:r>
            <w:proofErr w:type="spellStart"/>
            <w:r>
              <w:t>davom</w:t>
            </w:r>
            <w:proofErr w:type="spellEnd"/>
            <w:r>
              <w:t xml:space="preserve"> </w:t>
            </w:r>
            <w:proofErr w:type="spellStart"/>
            <w:r>
              <w:t>etayotgan</w:t>
            </w:r>
            <w:proofErr w:type="spellEnd"/>
            <w:r>
              <w:t xml:space="preserve"> </w:t>
            </w:r>
            <w:proofErr w:type="spellStart"/>
            <w:r>
              <w:t>simptom</w:t>
            </w:r>
            <w:proofErr w:type="spellEnd"/>
            <w:r>
              <w:t>.</w:t>
            </w:r>
          </w:p>
        </w:tc>
      </w:tr>
      <w:tr w:rsidR="00074C1A" w14:paraId="16157311" w14:textId="77777777">
        <w:tc>
          <w:tcPr>
            <w:tcW w:w="3360" w:type="dxa"/>
          </w:tcPr>
          <w:p w14:paraId="360E3AF5" w14:textId="77777777" w:rsidR="00074C1A" w:rsidRDefault="00796CEA">
            <w:pPr>
              <w:spacing w:after="0" w:line="240" w:lineRule="auto"/>
            </w:pPr>
            <w:r>
              <w:t>Past Simple</w:t>
            </w:r>
          </w:p>
        </w:tc>
        <w:tc>
          <w:tcPr>
            <w:tcW w:w="3360" w:type="dxa"/>
          </w:tcPr>
          <w:p w14:paraId="5AF8A949" w14:textId="77777777" w:rsidR="00074C1A" w:rsidRDefault="00796CEA">
            <w:pPr>
              <w:spacing w:after="0" w:line="240" w:lineRule="auto"/>
            </w:pPr>
            <w:r>
              <w:t>I first noticed it four weeks ago.</w:t>
            </w:r>
          </w:p>
        </w:tc>
        <w:tc>
          <w:tcPr>
            <w:tcW w:w="3360" w:type="dxa"/>
          </w:tcPr>
          <w:p w14:paraId="10833F06" w14:textId="77777777" w:rsidR="00074C1A" w:rsidRDefault="00796CEA">
            <w:pPr>
              <w:spacing w:after="0" w:line="240" w:lineRule="auto"/>
            </w:pPr>
            <w:proofErr w:type="spellStart"/>
            <w:r>
              <w:t>Aniq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tgan</w:t>
            </w:r>
            <w:proofErr w:type="spellEnd"/>
            <w:r>
              <w:t xml:space="preserve"> </w:t>
            </w:r>
            <w:proofErr w:type="spellStart"/>
            <w:r>
              <w:t>vaqtdagi</w:t>
            </w:r>
            <w:proofErr w:type="spellEnd"/>
            <w:r>
              <w:t xml:space="preserve"> </w:t>
            </w:r>
            <w:proofErr w:type="spellStart"/>
            <w:r>
              <w:t>tugallangan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voqea</w:t>
            </w:r>
            <w:proofErr w:type="spellEnd"/>
            <w:r>
              <w:t>.</w:t>
            </w:r>
          </w:p>
        </w:tc>
      </w:tr>
      <w:tr w:rsidR="00074C1A" w14:paraId="259AFCA0" w14:textId="77777777">
        <w:tc>
          <w:tcPr>
            <w:tcW w:w="3360" w:type="dxa"/>
          </w:tcPr>
          <w:p w14:paraId="4FEC1B42" w14:textId="77777777" w:rsidR="00074C1A" w:rsidRDefault="00796CEA">
            <w:pPr>
              <w:spacing w:after="0" w:line="240" w:lineRule="auto"/>
            </w:pPr>
            <w:r>
              <w:lastRenderedPageBreak/>
              <w:t>Past Perfect</w:t>
            </w:r>
          </w:p>
        </w:tc>
        <w:tc>
          <w:tcPr>
            <w:tcW w:w="3360" w:type="dxa"/>
          </w:tcPr>
          <w:p w14:paraId="2FDE82C7" w14:textId="77777777" w:rsidR="00074C1A" w:rsidRDefault="00796CEA">
            <w:pPr>
              <w:spacing w:after="0" w:line="240" w:lineRule="auto"/>
            </w:pPr>
            <w:r>
              <w:t>I hadn’t had any major infection.</w:t>
            </w:r>
          </w:p>
        </w:tc>
        <w:tc>
          <w:tcPr>
            <w:tcW w:w="3360" w:type="dxa"/>
          </w:tcPr>
          <w:p w14:paraId="064BD0EE" w14:textId="77777777" w:rsidR="00074C1A" w:rsidRDefault="00796CEA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tmishdagi</w:t>
            </w:r>
            <w:proofErr w:type="spellEnd"/>
            <w:r>
              <w:t xml:space="preserve"> </w:t>
            </w:r>
            <w:proofErr w:type="spellStart"/>
            <w:r>
              <w:t>boshqa</w:t>
            </w:r>
            <w:proofErr w:type="spellEnd"/>
            <w:r>
              <w:t xml:space="preserve"> </w:t>
            </w:r>
            <w:proofErr w:type="spellStart"/>
            <w:r>
              <w:t>voqeadan</w:t>
            </w:r>
            <w:proofErr w:type="spellEnd"/>
            <w:r>
              <w:t xml:space="preserve"> </w:t>
            </w:r>
            <w:proofErr w:type="spellStart"/>
            <w:r>
              <w:t>oldingi</w:t>
            </w:r>
            <w:proofErr w:type="spellEnd"/>
            <w:r>
              <w:t xml:space="preserve"> </w:t>
            </w:r>
            <w:proofErr w:type="spellStart"/>
            <w:r>
              <w:t>holat</w:t>
            </w:r>
            <w:proofErr w:type="spellEnd"/>
            <w:r>
              <w:t>.</w:t>
            </w:r>
          </w:p>
        </w:tc>
      </w:tr>
      <w:tr w:rsidR="00074C1A" w14:paraId="72B103F5" w14:textId="77777777">
        <w:tc>
          <w:tcPr>
            <w:tcW w:w="3360" w:type="dxa"/>
          </w:tcPr>
          <w:p w14:paraId="45DA4883" w14:textId="77777777" w:rsidR="00074C1A" w:rsidRDefault="00796CEA">
            <w:pPr>
              <w:spacing w:after="0" w:line="240" w:lineRule="auto"/>
            </w:pPr>
            <w:r>
              <w:t>Past Perfect Continuous</w:t>
            </w:r>
          </w:p>
        </w:tc>
        <w:tc>
          <w:tcPr>
            <w:tcW w:w="3360" w:type="dxa"/>
          </w:tcPr>
          <w:p w14:paraId="621CA0E1" w14:textId="77777777" w:rsidR="00074C1A" w:rsidRDefault="00796CEA">
            <w:pPr>
              <w:spacing w:after="0" w:line="240" w:lineRule="auto"/>
            </w:pPr>
            <w:r>
              <w:t>I had been experiencing stress before the symptoms began.</w:t>
            </w:r>
          </w:p>
        </w:tc>
        <w:tc>
          <w:tcPr>
            <w:tcW w:w="3360" w:type="dxa"/>
          </w:tcPr>
          <w:p w14:paraId="7F54C907" w14:textId="77777777" w:rsidR="00074C1A" w:rsidRDefault="00796CEA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tmishdagi</w:t>
            </w:r>
            <w:proofErr w:type="spellEnd"/>
            <w:r>
              <w:t xml:space="preserve"> </w:t>
            </w:r>
            <w:proofErr w:type="spellStart"/>
            <w:r>
              <w:t>boshqa</w:t>
            </w:r>
            <w:proofErr w:type="spellEnd"/>
            <w:r>
              <w:t xml:space="preserve"> </w:t>
            </w:r>
            <w:proofErr w:type="spellStart"/>
            <w:r>
              <w:t>voqeadan</w:t>
            </w:r>
            <w:proofErr w:type="spellEnd"/>
            <w:r>
              <w:t xml:space="preserve"> </w:t>
            </w:r>
            <w:proofErr w:type="spellStart"/>
            <w:r>
              <w:t>oldin</w:t>
            </w:r>
            <w:proofErr w:type="spellEnd"/>
            <w:r>
              <w:t xml:space="preserve"> </w:t>
            </w:r>
            <w:proofErr w:type="spellStart"/>
            <w:r>
              <w:t>davom</w:t>
            </w:r>
            <w:proofErr w:type="spellEnd"/>
            <w:r>
              <w:t xml:space="preserve"> </w:t>
            </w:r>
            <w:proofErr w:type="spellStart"/>
            <w:r>
              <w:t>etgan</w:t>
            </w:r>
            <w:proofErr w:type="spellEnd"/>
            <w:r>
              <w:t xml:space="preserve"> </w:t>
            </w:r>
            <w:proofErr w:type="spellStart"/>
            <w:r>
              <w:t>jarayon</w:t>
            </w:r>
            <w:proofErr w:type="spellEnd"/>
            <w:r>
              <w:t>.</w:t>
            </w:r>
          </w:p>
        </w:tc>
      </w:tr>
      <w:tr w:rsidR="00074C1A" w14:paraId="2E5F92D5" w14:textId="77777777">
        <w:tc>
          <w:tcPr>
            <w:tcW w:w="3360" w:type="dxa"/>
          </w:tcPr>
          <w:p w14:paraId="0BF1B5EF" w14:textId="77777777" w:rsidR="00074C1A" w:rsidRDefault="00796CEA">
            <w:pPr>
              <w:spacing w:after="0" w:line="240" w:lineRule="auto"/>
            </w:pPr>
            <w:r>
              <w:t>Modal verbs</w:t>
            </w:r>
          </w:p>
        </w:tc>
        <w:tc>
          <w:tcPr>
            <w:tcW w:w="3360" w:type="dxa"/>
          </w:tcPr>
          <w:p w14:paraId="52DD42E7" w14:textId="77777777" w:rsidR="00074C1A" w:rsidRDefault="00796CEA">
            <w:pPr>
              <w:spacing w:after="0" w:line="240" w:lineRule="auto"/>
            </w:pPr>
            <w:r>
              <w:t>He should avoid strenuous activity.</w:t>
            </w:r>
          </w:p>
        </w:tc>
        <w:tc>
          <w:tcPr>
            <w:tcW w:w="3360" w:type="dxa"/>
          </w:tcPr>
          <w:p w14:paraId="0D5C70C9" w14:textId="77777777" w:rsidR="00074C1A" w:rsidRDefault="00796CEA">
            <w:pPr>
              <w:spacing w:after="0" w:line="240" w:lineRule="auto"/>
            </w:pPr>
            <w:proofErr w:type="spellStart"/>
            <w:r>
              <w:t>Tavsiya</w:t>
            </w:r>
            <w:proofErr w:type="spellEnd"/>
            <w:r>
              <w:t>.</w:t>
            </w:r>
          </w:p>
        </w:tc>
      </w:tr>
      <w:tr w:rsidR="00074C1A" w14:paraId="062657D4" w14:textId="77777777">
        <w:tc>
          <w:tcPr>
            <w:tcW w:w="3360" w:type="dxa"/>
          </w:tcPr>
          <w:p w14:paraId="2390B79E" w14:textId="77777777" w:rsidR="00074C1A" w:rsidRDefault="00796CEA">
            <w:pPr>
              <w:spacing w:after="0" w:line="240" w:lineRule="auto"/>
            </w:pPr>
            <w:r>
              <w:t>First Conditional</w:t>
            </w:r>
          </w:p>
        </w:tc>
        <w:tc>
          <w:tcPr>
            <w:tcW w:w="3360" w:type="dxa"/>
          </w:tcPr>
          <w:p w14:paraId="01E0F1C2" w14:textId="77777777" w:rsidR="00074C1A" w:rsidRDefault="00796CEA">
            <w:pPr>
              <w:spacing w:after="0" w:line="240" w:lineRule="auto"/>
            </w:pPr>
            <w:r>
              <w:t xml:space="preserve">If he develops </w:t>
            </w:r>
            <w:r>
              <w:t>severe chest pain, he must seek emergency care.</w:t>
            </w:r>
          </w:p>
        </w:tc>
        <w:tc>
          <w:tcPr>
            <w:tcW w:w="3360" w:type="dxa"/>
          </w:tcPr>
          <w:p w14:paraId="2DA74C49" w14:textId="77777777" w:rsidR="00074C1A" w:rsidRDefault="00796CEA">
            <w:pPr>
              <w:spacing w:after="0" w:line="240" w:lineRule="auto"/>
            </w:pPr>
            <w:r>
              <w:t xml:space="preserve">Real </w:t>
            </w:r>
            <w:proofErr w:type="spellStart"/>
            <w:r>
              <w:t>kelajakdagi</w:t>
            </w:r>
            <w:proofErr w:type="spellEnd"/>
            <w:r>
              <w:t xml:space="preserve"> </w:t>
            </w:r>
            <w:proofErr w:type="spellStart"/>
            <w:r>
              <w:t>xavfli</w:t>
            </w:r>
            <w:proofErr w:type="spellEnd"/>
            <w:r>
              <w:t xml:space="preserve"> </w:t>
            </w:r>
            <w:proofErr w:type="spellStart"/>
            <w:r>
              <w:t>vaziyat</w:t>
            </w:r>
            <w:proofErr w:type="spellEnd"/>
            <w:r>
              <w:t>.</w:t>
            </w:r>
          </w:p>
        </w:tc>
      </w:tr>
      <w:tr w:rsidR="00074C1A" w14:paraId="20FDDC79" w14:textId="77777777">
        <w:tc>
          <w:tcPr>
            <w:tcW w:w="3360" w:type="dxa"/>
          </w:tcPr>
          <w:p w14:paraId="08041931" w14:textId="77777777" w:rsidR="00074C1A" w:rsidRDefault="00796CEA">
            <w:pPr>
              <w:spacing w:after="0" w:line="240" w:lineRule="auto"/>
            </w:pPr>
            <w:r>
              <w:t>Passive Voice</w:t>
            </w:r>
          </w:p>
        </w:tc>
        <w:tc>
          <w:tcPr>
            <w:tcW w:w="3360" w:type="dxa"/>
          </w:tcPr>
          <w:p w14:paraId="2047109E" w14:textId="77777777" w:rsidR="00074C1A" w:rsidRDefault="00796CEA">
            <w:pPr>
              <w:spacing w:after="0" w:line="240" w:lineRule="auto"/>
            </w:pPr>
            <w:r>
              <w:t>Blood samples will be taken.</w:t>
            </w:r>
          </w:p>
        </w:tc>
        <w:tc>
          <w:tcPr>
            <w:tcW w:w="3360" w:type="dxa"/>
          </w:tcPr>
          <w:p w14:paraId="6155507E" w14:textId="77777777" w:rsidR="00074C1A" w:rsidRDefault="00796CEA">
            <w:pPr>
              <w:spacing w:after="0" w:line="240" w:lineRule="auto"/>
            </w:pPr>
            <w:proofErr w:type="spellStart"/>
            <w:r>
              <w:t>Tibbiy</w:t>
            </w:r>
            <w:proofErr w:type="spellEnd"/>
            <w:r>
              <w:t xml:space="preserve"> </w:t>
            </w:r>
            <w:proofErr w:type="spellStart"/>
            <w:r>
              <w:t>jarayonga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urg‘</w:t>
            </w:r>
            <w:proofErr w:type="gramEnd"/>
            <w:r>
              <w:t>u</w:t>
            </w:r>
            <w:proofErr w:type="spellEnd"/>
            <w:r>
              <w:t>.</w:t>
            </w:r>
          </w:p>
        </w:tc>
      </w:tr>
      <w:tr w:rsidR="00074C1A" w14:paraId="79F0FEE5" w14:textId="77777777">
        <w:tc>
          <w:tcPr>
            <w:tcW w:w="3360" w:type="dxa"/>
          </w:tcPr>
          <w:p w14:paraId="45FFDA9C" w14:textId="77777777" w:rsidR="00074C1A" w:rsidRDefault="00796CEA">
            <w:pPr>
              <w:spacing w:after="0" w:line="240" w:lineRule="auto"/>
            </w:pPr>
            <w:r>
              <w:t>Would rather</w:t>
            </w:r>
          </w:p>
        </w:tc>
        <w:tc>
          <w:tcPr>
            <w:tcW w:w="3360" w:type="dxa"/>
          </w:tcPr>
          <w:p w14:paraId="0372658C" w14:textId="77777777" w:rsidR="00074C1A" w:rsidRDefault="00796CEA">
            <w:pPr>
              <w:spacing w:after="0" w:line="240" w:lineRule="auto"/>
            </w:pPr>
            <w:r>
              <w:t>I’d rather find the cause than treat the symptoms.</w:t>
            </w:r>
          </w:p>
        </w:tc>
        <w:tc>
          <w:tcPr>
            <w:tcW w:w="3360" w:type="dxa"/>
          </w:tcPr>
          <w:p w14:paraId="56AE5B4A" w14:textId="77777777" w:rsidR="00074C1A" w:rsidRDefault="00796CEA">
            <w:pPr>
              <w:spacing w:after="0" w:line="240" w:lineRule="auto"/>
            </w:pPr>
            <w:proofErr w:type="spellStart"/>
            <w:r>
              <w:t>Afzallikni</w:t>
            </w:r>
            <w:proofErr w:type="spellEnd"/>
            <w:r>
              <w:t xml:space="preserve"> </w:t>
            </w:r>
            <w:proofErr w:type="spellStart"/>
            <w:r>
              <w:t>bildirish</w:t>
            </w:r>
            <w:proofErr w:type="spellEnd"/>
            <w:r>
              <w:t>.</w:t>
            </w:r>
          </w:p>
        </w:tc>
      </w:tr>
    </w:tbl>
    <w:p w14:paraId="2D6F8F4E" w14:textId="77777777" w:rsidR="00074C1A" w:rsidRDefault="00796CEA">
      <w:r>
        <w:rPr>
          <w:b/>
          <w:sz w:val="24"/>
        </w:rPr>
        <w:t>17. RUSSIAN EXPLANA</w:t>
      </w:r>
      <w:r>
        <w:rPr>
          <w:b/>
          <w:sz w:val="24"/>
        </w:rPr>
        <w:t>TION — ПРОСТО</w:t>
      </w:r>
    </w:p>
    <w:p w14:paraId="2BD95D68" w14:textId="77777777" w:rsidR="00074C1A" w:rsidRPr="00143C13" w:rsidRDefault="00796CEA">
      <w:pPr>
        <w:rPr>
          <w:lang w:val="ru-RU"/>
        </w:rPr>
      </w:pPr>
      <w:r>
        <w:t>Present</w:t>
      </w:r>
      <w:r w:rsidRPr="00143C13">
        <w:rPr>
          <w:lang w:val="ru-RU"/>
        </w:rPr>
        <w:t xml:space="preserve"> </w:t>
      </w:r>
      <w:r>
        <w:t>Perfect</w:t>
      </w:r>
      <w:r w:rsidRPr="00143C13">
        <w:rPr>
          <w:lang w:val="ru-RU"/>
        </w:rPr>
        <w:t xml:space="preserve"> используется для опыта или состояния, связанного с настоящим: </w:t>
      </w:r>
      <w:r>
        <w:t>I</w:t>
      </w:r>
      <w:r w:rsidRPr="00143C13">
        <w:rPr>
          <w:lang w:val="ru-RU"/>
        </w:rPr>
        <w:t xml:space="preserve"> </w:t>
      </w:r>
      <w:r>
        <w:t>haven</w:t>
      </w:r>
      <w:r w:rsidRPr="00143C13">
        <w:rPr>
          <w:lang w:val="ru-RU"/>
        </w:rPr>
        <w:t>’</w:t>
      </w:r>
      <w:r>
        <w:t>t</w:t>
      </w:r>
      <w:r w:rsidRPr="00143C13">
        <w:rPr>
          <w:lang w:val="ru-RU"/>
        </w:rPr>
        <w:t xml:space="preserve"> </w:t>
      </w:r>
      <w:r>
        <w:t>noticed</w:t>
      </w:r>
      <w:r w:rsidRPr="00143C13">
        <w:rPr>
          <w:lang w:val="ru-RU"/>
        </w:rPr>
        <w:t xml:space="preserve"> </w:t>
      </w:r>
      <w:r>
        <w:t>bleeding</w:t>
      </w:r>
      <w:r w:rsidRPr="00143C13">
        <w:rPr>
          <w:lang w:val="ru-RU"/>
        </w:rPr>
        <w:t>.</w:t>
      </w:r>
    </w:p>
    <w:p w14:paraId="4CE12FDA" w14:textId="77777777" w:rsidR="00074C1A" w:rsidRPr="00143C13" w:rsidRDefault="00796CEA">
      <w:pPr>
        <w:rPr>
          <w:lang w:val="ru-RU"/>
        </w:rPr>
      </w:pPr>
      <w:r>
        <w:t>Present</w:t>
      </w:r>
      <w:r w:rsidRPr="00143C13">
        <w:rPr>
          <w:lang w:val="ru-RU"/>
        </w:rPr>
        <w:t xml:space="preserve"> </w:t>
      </w:r>
      <w:r>
        <w:t>Perfect</w:t>
      </w:r>
      <w:r w:rsidRPr="00143C13">
        <w:rPr>
          <w:lang w:val="ru-RU"/>
        </w:rPr>
        <w:t xml:space="preserve"> </w:t>
      </w:r>
      <w:r>
        <w:t>Continuous</w:t>
      </w:r>
      <w:r w:rsidRPr="00143C13">
        <w:rPr>
          <w:lang w:val="ru-RU"/>
        </w:rPr>
        <w:t xml:space="preserve"> используется для действия, которое началось в прошлом и продолжается до настоящего момента: </w:t>
      </w:r>
      <w:r>
        <w:t>I</w:t>
      </w:r>
      <w:r w:rsidRPr="00143C13">
        <w:rPr>
          <w:lang w:val="ru-RU"/>
        </w:rPr>
        <w:t>’</w:t>
      </w:r>
      <w:proofErr w:type="spellStart"/>
      <w:r>
        <w:t>ve</w:t>
      </w:r>
      <w:proofErr w:type="spellEnd"/>
      <w:r w:rsidRPr="00143C13">
        <w:rPr>
          <w:lang w:val="ru-RU"/>
        </w:rPr>
        <w:t xml:space="preserve"> </w:t>
      </w:r>
      <w:r>
        <w:t>been</w:t>
      </w:r>
      <w:r w:rsidRPr="00143C13">
        <w:rPr>
          <w:lang w:val="ru-RU"/>
        </w:rPr>
        <w:t xml:space="preserve"> </w:t>
      </w:r>
      <w:r>
        <w:t>feeling</w:t>
      </w:r>
      <w:r w:rsidRPr="00143C13">
        <w:rPr>
          <w:lang w:val="ru-RU"/>
        </w:rPr>
        <w:t xml:space="preserve"> </w:t>
      </w:r>
      <w:r>
        <w:t>increasingly</w:t>
      </w:r>
      <w:r w:rsidRPr="00143C13">
        <w:rPr>
          <w:lang w:val="ru-RU"/>
        </w:rPr>
        <w:t xml:space="preserve"> </w:t>
      </w:r>
      <w:r>
        <w:t>tired</w:t>
      </w:r>
      <w:r w:rsidRPr="00143C13">
        <w:rPr>
          <w:lang w:val="ru-RU"/>
        </w:rPr>
        <w:t xml:space="preserve"> </w:t>
      </w:r>
      <w:r>
        <w:t>for</w:t>
      </w:r>
      <w:r w:rsidRPr="00143C13">
        <w:rPr>
          <w:lang w:val="ru-RU"/>
        </w:rPr>
        <w:t xml:space="preserve"> </w:t>
      </w:r>
      <w:r>
        <w:t>a</w:t>
      </w:r>
      <w:r w:rsidRPr="00143C13">
        <w:rPr>
          <w:lang w:val="ru-RU"/>
        </w:rPr>
        <w:t xml:space="preserve"> </w:t>
      </w:r>
      <w:r>
        <w:t>month</w:t>
      </w:r>
      <w:r w:rsidRPr="00143C13">
        <w:rPr>
          <w:lang w:val="ru-RU"/>
        </w:rPr>
        <w:t>.</w:t>
      </w:r>
    </w:p>
    <w:p w14:paraId="75F5AC90" w14:textId="77777777" w:rsidR="00074C1A" w:rsidRPr="00143C13" w:rsidRDefault="00796CEA">
      <w:pPr>
        <w:rPr>
          <w:lang w:val="ru-RU"/>
        </w:rPr>
      </w:pPr>
      <w:r>
        <w:t>Past</w:t>
      </w:r>
      <w:r w:rsidRPr="00143C13">
        <w:rPr>
          <w:lang w:val="ru-RU"/>
        </w:rPr>
        <w:t xml:space="preserve"> </w:t>
      </w:r>
      <w:r>
        <w:t>Simple</w:t>
      </w:r>
      <w:r w:rsidRPr="00143C13">
        <w:rPr>
          <w:lang w:val="ru-RU"/>
        </w:rPr>
        <w:t xml:space="preserve"> используется для завершённого действия в прошлом: </w:t>
      </w:r>
      <w:r>
        <w:t>I</w:t>
      </w:r>
      <w:r w:rsidRPr="00143C13">
        <w:rPr>
          <w:lang w:val="ru-RU"/>
        </w:rPr>
        <w:t xml:space="preserve"> </w:t>
      </w:r>
      <w:r>
        <w:t>first</w:t>
      </w:r>
      <w:r w:rsidRPr="00143C13">
        <w:rPr>
          <w:lang w:val="ru-RU"/>
        </w:rPr>
        <w:t xml:space="preserve"> </w:t>
      </w:r>
      <w:r>
        <w:t>noticed</w:t>
      </w:r>
      <w:r w:rsidRPr="00143C13">
        <w:rPr>
          <w:lang w:val="ru-RU"/>
        </w:rPr>
        <w:t xml:space="preserve"> </w:t>
      </w:r>
      <w:r>
        <w:t>it</w:t>
      </w:r>
      <w:r w:rsidRPr="00143C13">
        <w:rPr>
          <w:lang w:val="ru-RU"/>
        </w:rPr>
        <w:t xml:space="preserve"> </w:t>
      </w:r>
      <w:r>
        <w:t>four</w:t>
      </w:r>
      <w:r w:rsidRPr="00143C13">
        <w:rPr>
          <w:lang w:val="ru-RU"/>
        </w:rPr>
        <w:t xml:space="preserve"> </w:t>
      </w:r>
      <w:r>
        <w:t>weeks</w:t>
      </w:r>
      <w:r w:rsidRPr="00143C13">
        <w:rPr>
          <w:lang w:val="ru-RU"/>
        </w:rPr>
        <w:t xml:space="preserve"> </w:t>
      </w:r>
      <w:r>
        <w:t>ago</w:t>
      </w:r>
      <w:r w:rsidRPr="00143C13">
        <w:rPr>
          <w:lang w:val="ru-RU"/>
        </w:rPr>
        <w:t>.</w:t>
      </w:r>
    </w:p>
    <w:p w14:paraId="6CE9FF81" w14:textId="77777777" w:rsidR="00074C1A" w:rsidRPr="00143C13" w:rsidRDefault="00796CEA">
      <w:pPr>
        <w:rPr>
          <w:lang w:val="ru-RU"/>
        </w:rPr>
      </w:pPr>
      <w:r>
        <w:t>Past</w:t>
      </w:r>
      <w:r w:rsidRPr="00143C13">
        <w:rPr>
          <w:lang w:val="ru-RU"/>
        </w:rPr>
        <w:t xml:space="preserve"> </w:t>
      </w:r>
      <w:r>
        <w:t>Perfect</w:t>
      </w:r>
      <w:r w:rsidRPr="00143C13">
        <w:rPr>
          <w:lang w:val="ru-RU"/>
        </w:rPr>
        <w:t xml:space="preserve"> показывает, что одно действие произошло раньше другого действия в прошлом: </w:t>
      </w:r>
      <w:r>
        <w:t>I</w:t>
      </w:r>
      <w:r w:rsidRPr="00143C13">
        <w:rPr>
          <w:lang w:val="ru-RU"/>
        </w:rPr>
        <w:t xml:space="preserve"> </w:t>
      </w:r>
      <w:proofErr w:type="spellStart"/>
      <w:r>
        <w:t>hadn</w:t>
      </w:r>
      <w:proofErr w:type="spellEnd"/>
      <w:r w:rsidRPr="00143C13">
        <w:rPr>
          <w:lang w:val="ru-RU"/>
        </w:rPr>
        <w:t>’</w:t>
      </w:r>
      <w:r>
        <w:t>t</w:t>
      </w:r>
      <w:r w:rsidRPr="00143C13">
        <w:rPr>
          <w:lang w:val="ru-RU"/>
        </w:rPr>
        <w:t xml:space="preserve"> </w:t>
      </w:r>
      <w:r>
        <w:t>had</w:t>
      </w:r>
      <w:r w:rsidRPr="00143C13">
        <w:rPr>
          <w:lang w:val="ru-RU"/>
        </w:rPr>
        <w:t xml:space="preserve"> </w:t>
      </w:r>
      <w:r>
        <w:t>any</w:t>
      </w:r>
      <w:r w:rsidRPr="00143C13">
        <w:rPr>
          <w:lang w:val="ru-RU"/>
        </w:rPr>
        <w:t xml:space="preserve"> </w:t>
      </w:r>
      <w:r>
        <w:t>major</w:t>
      </w:r>
      <w:r w:rsidRPr="00143C13">
        <w:rPr>
          <w:lang w:val="ru-RU"/>
        </w:rPr>
        <w:t xml:space="preserve"> </w:t>
      </w:r>
      <w:r>
        <w:t>infection</w:t>
      </w:r>
      <w:r w:rsidRPr="00143C13">
        <w:rPr>
          <w:lang w:val="ru-RU"/>
        </w:rPr>
        <w:t xml:space="preserve"> </w:t>
      </w:r>
      <w:r>
        <w:t>befor</w:t>
      </w:r>
      <w:r>
        <w:t>e</w:t>
      </w:r>
      <w:r w:rsidRPr="00143C13">
        <w:rPr>
          <w:lang w:val="ru-RU"/>
        </w:rPr>
        <w:t xml:space="preserve"> </w:t>
      </w:r>
      <w:r>
        <w:t>the</w:t>
      </w:r>
      <w:r w:rsidRPr="00143C13">
        <w:rPr>
          <w:lang w:val="ru-RU"/>
        </w:rPr>
        <w:t xml:space="preserve"> </w:t>
      </w:r>
      <w:r>
        <w:t>symptoms</w:t>
      </w:r>
      <w:r w:rsidRPr="00143C13">
        <w:rPr>
          <w:lang w:val="ru-RU"/>
        </w:rPr>
        <w:t xml:space="preserve"> </w:t>
      </w:r>
      <w:r>
        <w:t>began</w:t>
      </w:r>
      <w:r w:rsidRPr="00143C13">
        <w:rPr>
          <w:lang w:val="ru-RU"/>
        </w:rPr>
        <w:t>.</w:t>
      </w:r>
    </w:p>
    <w:p w14:paraId="67FBE6FB" w14:textId="77777777" w:rsidR="00074C1A" w:rsidRPr="00143C13" w:rsidRDefault="00796CEA">
      <w:pPr>
        <w:rPr>
          <w:lang w:val="ru-RU"/>
        </w:rPr>
      </w:pPr>
      <w:r>
        <w:t>Passive</w:t>
      </w:r>
      <w:r w:rsidRPr="00143C13">
        <w:rPr>
          <w:lang w:val="ru-RU"/>
        </w:rPr>
        <w:t xml:space="preserve"> </w:t>
      </w:r>
      <w:r>
        <w:t>Voice</w:t>
      </w:r>
      <w:r w:rsidRPr="00143C13">
        <w:rPr>
          <w:lang w:val="ru-RU"/>
        </w:rPr>
        <w:t xml:space="preserve"> используется, когда важен медицинский процесс: </w:t>
      </w:r>
      <w:r>
        <w:t>Blood</w:t>
      </w:r>
      <w:r w:rsidRPr="00143C13">
        <w:rPr>
          <w:lang w:val="ru-RU"/>
        </w:rPr>
        <w:t xml:space="preserve"> </w:t>
      </w:r>
      <w:r>
        <w:t>samples</w:t>
      </w:r>
      <w:r w:rsidRPr="00143C13">
        <w:rPr>
          <w:lang w:val="ru-RU"/>
        </w:rPr>
        <w:t xml:space="preserve"> </w:t>
      </w:r>
      <w:r>
        <w:t>will</w:t>
      </w:r>
      <w:r w:rsidRPr="00143C13">
        <w:rPr>
          <w:lang w:val="ru-RU"/>
        </w:rPr>
        <w:t xml:space="preserve"> </w:t>
      </w:r>
      <w:r>
        <w:t>be</w:t>
      </w:r>
      <w:r w:rsidRPr="00143C13">
        <w:rPr>
          <w:lang w:val="ru-RU"/>
        </w:rPr>
        <w:t xml:space="preserve"> </w:t>
      </w:r>
      <w:r>
        <w:t>taken</w:t>
      </w:r>
      <w:r w:rsidRPr="00143C13">
        <w:rPr>
          <w:lang w:val="ru-RU"/>
        </w:rPr>
        <w:t>.</w:t>
      </w:r>
    </w:p>
    <w:p w14:paraId="45D91369" w14:textId="77777777" w:rsidR="00074C1A" w:rsidRDefault="00796CEA">
      <w:r>
        <w:t xml:space="preserve">First Conditional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реальной</w:t>
      </w:r>
      <w:proofErr w:type="spellEnd"/>
      <w:r>
        <w:t xml:space="preserve"> </w:t>
      </w:r>
      <w:proofErr w:type="spellStart"/>
      <w:r>
        <w:t>возможной</w:t>
      </w:r>
      <w:proofErr w:type="spellEnd"/>
      <w:r>
        <w:t xml:space="preserve"> </w:t>
      </w:r>
      <w:proofErr w:type="spellStart"/>
      <w:r>
        <w:t>ситуации</w:t>
      </w:r>
      <w:proofErr w:type="spellEnd"/>
      <w:r>
        <w:t xml:space="preserve"> в </w:t>
      </w:r>
      <w:proofErr w:type="spellStart"/>
      <w:r>
        <w:t>будущем</w:t>
      </w:r>
      <w:proofErr w:type="spellEnd"/>
      <w:r>
        <w:t>: If he develops severe chest pain, he must seek emergency medical atten</w:t>
      </w:r>
      <w:r>
        <w:t>tion.</w:t>
      </w:r>
    </w:p>
    <w:p w14:paraId="33CA7006" w14:textId="77777777" w:rsidR="00074C1A" w:rsidRDefault="00796CEA">
      <w:r>
        <w:rPr>
          <w:b/>
          <w:sz w:val="24"/>
        </w:rPr>
        <w:t xml:space="preserve">18. </w:t>
      </w:r>
      <w:proofErr w:type="gramStart"/>
      <w:r>
        <w:rPr>
          <w:b/>
          <w:sz w:val="24"/>
        </w:rPr>
        <w:t>O‘</w:t>
      </w:r>
      <w:proofErr w:type="gramEnd"/>
      <w:r>
        <w:rPr>
          <w:b/>
          <w:sz w:val="24"/>
        </w:rPr>
        <w:t>ZBEKCHA EXPLANATION — SODDA</w:t>
      </w:r>
    </w:p>
    <w:p w14:paraId="78385797" w14:textId="77777777" w:rsidR="00074C1A" w:rsidRDefault="00796CEA">
      <w:r>
        <w:t xml:space="preserve">Present Perfect — </w:t>
      </w:r>
      <w:proofErr w:type="spellStart"/>
      <w:r>
        <w:t>hozirgi</w:t>
      </w:r>
      <w:proofErr w:type="spellEnd"/>
      <w:r>
        <w:t xml:space="preserve"> </w:t>
      </w:r>
      <w:proofErr w:type="spellStart"/>
      <w:r>
        <w:t>holat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proofErr w:type="gramStart"/>
      <w:r>
        <w:t>bog‘</w:t>
      </w:r>
      <w:proofErr w:type="gramEnd"/>
      <w:r>
        <w:t>liq</w:t>
      </w:r>
      <w:proofErr w:type="spellEnd"/>
      <w:r>
        <w:t xml:space="preserve"> </w:t>
      </w:r>
      <w:proofErr w:type="spellStart"/>
      <w:r>
        <w:t>tajriba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holat</w:t>
      </w:r>
      <w:proofErr w:type="spellEnd"/>
      <w:r>
        <w:t>.</w:t>
      </w:r>
    </w:p>
    <w:p w14:paraId="24852BA7" w14:textId="77777777" w:rsidR="00074C1A" w:rsidRDefault="00796CEA">
      <w:r>
        <w:t xml:space="preserve">Present Perfect Continuous — </w:t>
      </w:r>
      <w:proofErr w:type="spellStart"/>
      <w:proofErr w:type="gramStart"/>
      <w:r>
        <w:t>o‘</w:t>
      </w:r>
      <w:proofErr w:type="gramEnd"/>
      <w:r>
        <w:t>tmishda</w:t>
      </w:r>
      <w:proofErr w:type="spellEnd"/>
      <w:r>
        <w:t xml:space="preserve"> </w:t>
      </w:r>
      <w:proofErr w:type="spellStart"/>
      <w:r>
        <w:t>boshlangan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hozirgacha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etayotgan</w:t>
      </w:r>
      <w:proofErr w:type="spellEnd"/>
      <w:r>
        <w:t xml:space="preserve"> </w:t>
      </w:r>
      <w:proofErr w:type="spellStart"/>
      <w:r>
        <w:t>jarayon</w:t>
      </w:r>
      <w:proofErr w:type="spellEnd"/>
      <w:r>
        <w:t>.</w:t>
      </w:r>
    </w:p>
    <w:p w14:paraId="23E85972" w14:textId="77777777" w:rsidR="00074C1A" w:rsidRDefault="00796CEA">
      <w:r>
        <w:t xml:space="preserve">Past Simple — </w:t>
      </w:r>
      <w:proofErr w:type="spellStart"/>
      <w:proofErr w:type="gramStart"/>
      <w:r>
        <w:t>o‘</w:t>
      </w:r>
      <w:proofErr w:type="gramEnd"/>
      <w:r>
        <w:t>tmishda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tugallangan</w:t>
      </w:r>
      <w:proofErr w:type="spellEnd"/>
      <w:r>
        <w:t xml:space="preserve"> </w:t>
      </w:r>
      <w:proofErr w:type="spellStart"/>
      <w:r>
        <w:t>voqea</w:t>
      </w:r>
      <w:proofErr w:type="spellEnd"/>
      <w:r>
        <w:t>.</w:t>
      </w:r>
    </w:p>
    <w:p w14:paraId="23BC3199" w14:textId="77777777" w:rsidR="00074C1A" w:rsidRDefault="00796CEA">
      <w:r>
        <w:t>Past Perfe</w:t>
      </w:r>
      <w:r>
        <w:t xml:space="preserve">ct — </w:t>
      </w:r>
      <w:proofErr w:type="spellStart"/>
      <w:proofErr w:type="gramStart"/>
      <w:r>
        <w:t>o‘</w:t>
      </w:r>
      <w:proofErr w:type="gramEnd"/>
      <w:r>
        <w:t>tmishdagi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voqeadan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t>holat</w:t>
      </w:r>
      <w:proofErr w:type="spellEnd"/>
      <w:r>
        <w:t>.</w:t>
      </w:r>
    </w:p>
    <w:p w14:paraId="05C7837E" w14:textId="77777777" w:rsidR="00074C1A" w:rsidRDefault="00796CEA">
      <w:r>
        <w:t xml:space="preserve">Past Perfect Continuous — </w:t>
      </w:r>
      <w:proofErr w:type="spellStart"/>
      <w:proofErr w:type="gramStart"/>
      <w:r>
        <w:t>o‘</w:t>
      </w:r>
      <w:proofErr w:type="gramEnd"/>
      <w:r>
        <w:t>tmishdagi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voqeadan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etib</w:t>
      </w:r>
      <w:proofErr w:type="spellEnd"/>
      <w:r>
        <w:t xml:space="preserve"> </w:t>
      </w:r>
      <w:proofErr w:type="spellStart"/>
      <w:r>
        <w:t>kelgan</w:t>
      </w:r>
      <w:proofErr w:type="spellEnd"/>
      <w:r>
        <w:t xml:space="preserve"> </w:t>
      </w:r>
      <w:proofErr w:type="spellStart"/>
      <w:r>
        <w:t>jarayon</w:t>
      </w:r>
      <w:proofErr w:type="spellEnd"/>
      <w:r>
        <w:t>.</w:t>
      </w:r>
    </w:p>
    <w:p w14:paraId="520C2222" w14:textId="77777777" w:rsidR="00074C1A" w:rsidRDefault="00796CEA">
      <w:r>
        <w:t xml:space="preserve">Passive Voice — </w:t>
      </w:r>
      <w:proofErr w:type="spellStart"/>
      <w:r>
        <w:t>kim</w:t>
      </w:r>
      <w:proofErr w:type="spellEnd"/>
      <w:r>
        <w:t xml:space="preserve"> </w:t>
      </w:r>
      <w:proofErr w:type="spellStart"/>
      <w:r>
        <w:t>bajarganidan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ra</w:t>
      </w:r>
      <w:proofErr w:type="spellEnd"/>
      <w:r>
        <w:t xml:space="preserve">, </w:t>
      </w:r>
      <w:proofErr w:type="spellStart"/>
      <w:r>
        <w:t>tibbiy</w:t>
      </w:r>
      <w:proofErr w:type="spellEnd"/>
      <w:r>
        <w:t xml:space="preserve"> </w:t>
      </w:r>
      <w:proofErr w:type="spellStart"/>
      <w:r>
        <w:t>jarayon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bo‘lganda</w:t>
      </w:r>
      <w:proofErr w:type="spellEnd"/>
      <w:r>
        <w:t>.</w:t>
      </w:r>
    </w:p>
    <w:p w14:paraId="36865662" w14:textId="77777777" w:rsidR="00074C1A" w:rsidRDefault="00796CEA">
      <w:r>
        <w:t xml:space="preserve">First Conditional — </w:t>
      </w:r>
      <w:proofErr w:type="spellStart"/>
      <w:r>
        <w:t>kelajakdagi</w:t>
      </w:r>
      <w:proofErr w:type="spellEnd"/>
      <w:r>
        <w:t xml:space="preserve"> real </w:t>
      </w:r>
      <w:proofErr w:type="spellStart"/>
      <w:r>
        <w:t>xavf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ehtimoliy</w:t>
      </w:r>
      <w:proofErr w:type="spellEnd"/>
      <w:r>
        <w:t xml:space="preserve"> </w:t>
      </w:r>
      <w:proofErr w:type="spellStart"/>
      <w:r>
        <w:t>vaziyat</w:t>
      </w:r>
      <w:proofErr w:type="spellEnd"/>
      <w:r>
        <w:t>.</w:t>
      </w:r>
    </w:p>
    <w:p w14:paraId="5AACB3E2" w14:textId="77777777" w:rsidR="00074C1A" w:rsidRDefault="00796CEA">
      <w:r>
        <w:t xml:space="preserve">Would rather —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variantni</w:t>
      </w:r>
      <w:proofErr w:type="spellEnd"/>
      <w:r>
        <w:t xml:space="preserve"> </w:t>
      </w:r>
      <w:proofErr w:type="spellStart"/>
      <w:r>
        <w:t>boshqasidan</w:t>
      </w:r>
      <w:proofErr w:type="spellEnd"/>
      <w:r>
        <w:t xml:space="preserve"> </w:t>
      </w:r>
      <w:proofErr w:type="spellStart"/>
      <w:r>
        <w:t>afzal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rish</w:t>
      </w:r>
      <w:proofErr w:type="spellEnd"/>
      <w:r>
        <w:t>.</w:t>
      </w:r>
    </w:p>
    <w:p w14:paraId="2E7DCD7A" w14:textId="77777777" w:rsidR="00074C1A" w:rsidRDefault="00796CEA">
      <w:r>
        <w:rPr>
          <w:b/>
          <w:sz w:val="24"/>
        </w:rPr>
        <w:t>19. COMMON MISTAKES</w:t>
      </w:r>
    </w:p>
    <w:p w14:paraId="2B409C23" w14:textId="77777777" w:rsidR="00074C1A" w:rsidRDefault="00796CEA">
      <w:r>
        <w:t>❌</w:t>
      </w:r>
      <w:r>
        <w:t xml:space="preserve"> I am feeling tired since a month.</w:t>
      </w:r>
    </w:p>
    <w:p w14:paraId="68B2A3E2" w14:textId="77777777" w:rsidR="00074C1A" w:rsidRDefault="00796CEA">
      <w:r>
        <w:t>✅</w:t>
      </w:r>
      <w:r>
        <w:t xml:space="preserve"> I’ve been feeling tired for a month.</w:t>
      </w:r>
    </w:p>
    <w:p w14:paraId="284605A5" w14:textId="77777777" w:rsidR="00074C1A" w:rsidRDefault="00796CEA">
      <w:r>
        <w:t xml:space="preserve">Why: </w:t>
      </w:r>
      <w:proofErr w:type="spellStart"/>
      <w:r>
        <w:t>davomiy</w:t>
      </w:r>
      <w:proofErr w:type="spellEnd"/>
      <w:r>
        <w:t xml:space="preserve"> </w:t>
      </w:r>
      <w:proofErr w:type="spellStart"/>
      <w:r>
        <w:t>simptom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Present Perfect Continuous + for</w:t>
      </w:r>
      <w:r>
        <w:t>.</w:t>
      </w:r>
    </w:p>
    <w:p w14:paraId="21535E0A" w14:textId="77777777" w:rsidR="00074C1A" w:rsidRDefault="00796CEA">
      <w:r>
        <w:lastRenderedPageBreak/>
        <w:t>❌</w:t>
      </w:r>
      <w:r>
        <w:t xml:space="preserve"> How long are you feeling breathless?</w:t>
      </w:r>
    </w:p>
    <w:p w14:paraId="164B69F8" w14:textId="77777777" w:rsidR="00074C1A" w:rsidRDefault="00796CEA">
      <w:r>
        <w:t>✅</w:t>
      </w:r>
      <w:r>
        <w:t xml:space="preserve"> How long have you been feeling breathless?</w:t>
      </w:r>
    </w:p>
    <w:p w14:paraId="662D1BBE" w14:textId="77777777" w:rsidR="00074C1A" w:rsidRDefault="00796CEA">
      <w:r>
        <w:t xml:space="preserve">Why: </w:t>
      </w:r>
      <w:proofErr w:type="spellStart"/>
      <w:r>
        <w:t>holat</w:t>
      </w:r>
      <w:proofErr w:type="spellEnd"/>
      <w:r>
        <w:t xml:space="preserve"> </w:t>
      </w:r>
      <w:proofErr w:type="spellStart"/>
      <w:r>
        <w:t>hozirgacha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etmoqda</w:t>
      </w:r>
      <w:proofErr w:type="spellEnd"/>
      <w:r>
        <w:t>.</w:t>
      </w:r>
    </w:p>
    <w:p w14:paraId="6B8E4141" w14:textId="77777777" w:rsidR="00074C1A" w:rsidRDefault="00796CEA">
      <w:r>
        <w:t>❌</w:t>
      </w:r>
      <w:r>
        <w:t xml:space="preserve"> Blood samples will </w:t>
      </w:r>
      <w:proofErr w:type="spellStart"/>
      <w:proofErr w:type="gramStart"/>
      <w:r>
        <w:t>taken</w:t>
      </w:r>
      <w:proofErr w:type="spellEnd"/>
      <w:proofErr w:type="gramEnd"/>
      <w:r>
        <w:t>.</w:t>
      </w:r>
    </w:p>
    <w:p w14:paraId="4B6A56C5" w14:textId="77777777" w:rsidR="00074C1A" w:rsidRDefault="00796CEA">
      <w:r>
        <w:t>✅</w:t>
      </w:r>
      <w:r>
        <w:t xml:space="preserve"> Blood samples will be taken.</w:t>
      </w:r>
    </w:p>
    <w:p w14:paraId="498F9CA8" w14:textId="77777777" w:rsidR="00074C1A" w:rsidRDefault="00796CEA">
      <w:r>
        <w:t>Why: Future Passive = will be + past participle.</w:t>
      </w:r>
    </w:p>
    <w:p w14:paraId="2579B1C0" w14:textId="77777777" w:rsidR="00074C1A" w:rsidRDefault="00796CEA">
      <w:r>
        <w:t>❌</w:t>
      </w:r>
      <w:r>
        <w:t xml:space="preserve"> He should to avoid stre</w:t>
      </w:r>
      <w:r>
        <w:t>nuous activity.</w:t>
      </w:r>
    </w:p>
    <w:p w14:paraId="48A4C8A0" w14:textId="77777777" w:rsidR="00074C1A" w:rsidRDefault="00796CEA">
      <w:r>
        <w:t>✅</w:t>
      </w:r>
      <w:r>
        <w:t xml:space="preserve"> He should avoid strenuous activity.</w:t>
      </w:r>
    </w:p>
    <w:p w14:paraId="74B16C9A" w14:textId="77777777" w:rsidR="00074C1A" w:rsidRDefault="00796CEA">
      <w:r>
        <w:t xml:space="preserve">Why: modal </w:t>
      </w:r>
      <w:proofErr w:type="spellStart"/>
      <w:r>
        <w:t>verbdan</w:t>
      </w:r>
      <w:proofErr w:type="spellEnd"/>
      <w:r>
        <w:t xml:space="preserve"> </w:t>
      </w:r>
      <w:proofErr w:type="spellStart"/>
      <w:r>
        <w:t>keyin</w:t>
      </w:r>
      <w:proofErr w:type="spellEnd"/>
      <w:r>
        <w:t xml:space="preserve"> to </w:t>
      </w:r>
      <w:proofErr w:type="spellStart"/>
      <w:r>
        <w:t>ishlatilmaydi</w:t>
      </w:r>
      <w:proofErr w:type="spellEnd"/>
      <w:r>
        <w:t>.</w:t>
      </w:r>
    </w:p>
    <w:p w14:paraId="55A03EEA" w14:textId="77777777" w:rsidR="00074C1A" w:rsidRDefault="00796CEA">
      <w:r>
        <w:t>❌</w:t>
      </w:r>
      <w:r>
        <w:t xml:space="preserve"> If he will develop chest pain, he must seek help.</w:t>
      </w:r>
    </w:p>
    <w:p w14:paraId="7F9A714B" w14:textId="77777777" w:rsidR="00074C1A" w:rsidRDefault="00796CEA">
      <w:r>
        <w:t>✅</w:t>
      </w:r>
      <w:r>
        <w:t xml:space="preserve"> If he develops chest pain, he must seek help.</w:t>
      </w:r>
    </w:p>
    <w:p w14:paraId="62F945BA" w14:textId="77777777" w:rsidR="00074C1A" w:rsidRDefault="00796CEA">
      <w:r>
        <w:t xml:space="preserve">Why: First </w:t>
      </w:r>
      <w:proofErr w:type="spellStart"/>
      <w:r>
        <w:t>Conditionalda</w:t>
      </w:r>
      <w:proofErr w:type="spellEnd"/>
      <w:r>
        <w:t xml:space="preserve"> if-clause </w:t>
      </w:r>
      <w:proofErr w:type="spellStart"/>
      <w:r>
        <w:t>ichida</w:t>
      </w:r>
      <w:proofErr w:type="spellEnd"/>
      <w:r>
        <w:t xml:space="preserve"> Present Simple </w:t>
      </w:r>
      <w:proofErr w:type="spellStart"/>
      <w:r>
        <w:t>is</w:t>
      </w:r>
      <w:r>
        <w:t>hlatiladi</w:t>
      </w:r>
      <w:proofErr w:type="spellEnd"/>
      <w:r>
        <w:t>.</w:t>
      </w:r>
    </w:p>
    <w:p w14:paraId="0FF4D79A" w14:textId="77777777" w:rsidR="00074C1A" w:rsidRDefault="00796CEA">
      <w:r>
        <w:t>❌</w:t>
      </w:r>
      <w:r>
        <w:t xml:space="preserve"> I’d rather finding the cause.</w:t>
      </w:r>
    </w:p>
    <w:p w14:paraId="3EFFD90E" w14:textId="77777777" w:rsidR="00074C1A" w:rsidRDefault="00796CEA">
      <w:r>
        <w:t>✅</w:t>
      </w:r>
      <w:r>
        <w:t xml:space="preserve"> I’d rather find the cause.</w:t>
      </w:r>
    </w:p>
    <w:p w14:paraId="7836CB12" w14:textId="77777777" w:rsidR="00074C1A" w:rsidRDefault="00796CEA">
      <w:r>
        <w:t>Why: would rather + V1.</w:t>
      </w:r>
    </w:p>
    <w:p w14:paraId="69195B56" w14:textId="77777777" w:rsidR="00074C1A" w:rsidRDefault="00796CEA">
      <w:r>
        <w:rPr>
          <w:b/>
          <w:sz w:val="24"/>
        </w:rPr>
        <w:t>20. PRACTICE — COMPLETE THE SENTENCES</w:t>
      </w:r>
    </w:p>
    <w:p w14:paraId="0CD1DE5E" w14:textId="77777777" w:rsidR="00074C1A" w:rsidRDefault="00796CEA">
      <w:r>
        <w:t>1. I’ve been ___ increasingly tired for a month. (feel / feeling)</w:t>
      </w:r>
    </w:p>
    <w:p w14:paraId="6A4C73BE" w14:textId="77777777" w:rsidR="00074C1A" w:rsidRDefault="00796CEA">
      <w:r>
        <w:t>2. Have you ever ___ anything similar? (experience / exp</w:t>
      </w:r>
      <w:r>
        <w:t>erienced)</w:t>
      </w:r>
    </w:p>
    <w:p w14:paraId="120137B0" w14:textId="77777777" w:rsidR="00074C1A" w:rsidRDefault="00796CEA">
      <w:r>
        <w:t>3. I first ___ it four weeks ago. (notice / noticed)</w:t>
      </w:r>
    </w:p>
    <w:p w14:paraId="53C2117C" w14:textId="77777777" w:rsidR="00074C1A" w:rsidRDefault="00796CEA">
      <w:r>
        <w:t>4. I ___ any major infection before the symptoms began. (hadn’t had / haven’t had)</w:t>
      </w:r>
    </w:p>
    <w:p w14:paraId="5725A4E0" w14:textId="77777777" w:rsidR="00074C1A" w:rsidRDefault="00796CEA">
      <w:r>
        <w:t xml:space="preserve">5. Blood samples will ___ </w:t>
      </w:r>
      <w:proofErr w:type="spellStart"/>
      <w:r>
        <w:t>taken</w:t>
      </w:r>
      <w:proofErr w:type="spellEnd"/>
      <w:r>
        <w:t xml:space="preserve"> for further tests. (be / been)</w:t>
      </w:r>
    </w:p>
    <w:p w14:paraId="5A33159E" w14:textId="77777777" w:rsidR="00074C1A" w:rsidRDefault="00796CEA">
      <w:r>
        <w:t xml:space="preserve">6. He should ___ strenuous activity. </w:t>
      </w:r>
      <w:r>
        <w:t>(avoid / to avoid)</w:t>
      </w:r>
    </w:p>
    <w:p w14:paraId="74D12BFB" w14:textId="77777777" w:rsidR="00074C1A" w:rsidRDefault="00796CEA">
      <w:r>
        <w:t>7. If he ___ severe chest pain, he must seek emergency care. (develops / will develop)</w:t>
      </w:r>
    </w:p>
    <w:p w14:paraId="1791375E" w14:textId="77777777" w:rsidR="00074C1A" w:rsidRDefault="00796CEA">
      <w:r>
        <w:t>8. Further investigation may be ___. (required / require)</w:t>
      </w:r>
    </w:p>
    <w:p w14:paraId="3905DC4D" w14:textId="77777777" w:rsidR="00074C1A" w:rsidRDefault="00796CEA">
      <w:r>
        <w:t>9. I’d rather ___ the cause than treat only the symptoms. (find / finding)</w:t>
      </w:r>
    </w:p>
    <w:p w14:paraId="30E156EE" w14:textId="77777777" w:rsidR="00074C1A" w:rsidRDefault="00796CEA">
      <w:r>
        <w:t>10. I had been __</w:t>
      </w:r>
      <w:r>
        <w:t>_ considerable stress before the symptoms began. (experience / experiencing)</w:t>
      </w:r>
    </w:p>
    <w:p w14:paraId="4FD0C3F3" w14:textId="77777777" w:rsidR="00074C1A" w:rsidRDefault="00796CEA">
      <w:r>
        <w:rPr>
          <w:b/>
          <w:sz w:val="24"/>
        </w:rPr>
        <w:t>21. ANSWER KEY</w:t>
      </w:r>
    </w:p>
    <w:p w14:paraId="16FA12CD" w14:textId="77777777" w:rsidR="00074C1A" w:rsidRDefault="00796CEA">
      <w:r>
        <w:t>1. feeling</w:t>
      </w:r>
    </w:p>
    <w:p w14:paraId="12B00DEE" w14:textId="77777777" w:rsidR="00074C1A" w:rsidRDefault="00796CEA">
      <w:r>
        <w:lastRenderedPageBreak/>
        <w:t>2. experienced</w:t>
      </w:r>
    </w:p>
    <w:p w14:paraId="07131392" w14:textId="77777777" w:rsidR="00074C1A" w:rsidRDefault="00796CEA">
      <w:r>
        <w:t>3. noticed</w:t>
      </w:r>
    </w:p>
    <w:p w14:paraId="01E26CAF" w14:textId="77777777" w:rsidR="00074C1A" w:rsidRDefault="00796CEA">
      <w:r>
        <w:t>4. hadn’t had</w:t>
      </w:r>
    </w:p>
    <w:p w14:paraId="6670223B" w14:textId="77777777" w:rsidR="00074C1A" w:rsidRDefault="00796CEA">
      <w:r>
        <w:t>5. be</w:t>
      </w:r>
    </w:p>
    <w:p w14:paraId="76DE152A" w14:textId="77777777" w:rsidR="00074C1A" w:rsidRDefault="00796CEA">
      <w:r>
        <w:t>6. avoid</w:t>
      </w:r>
    </w:p>
    <w:p w14:paraId="40DED409" w14:textId="77777777" w:rsidR="00074C1A" w:rsidRDefault="00796CEA">
      <w:r>
        <w:t>7. develops</w:t>
      </w:r>
    </w:p>
    <w:p w14:paraId="3F7926C6" w14:textId="77777777" w:rsidR="00074C1A" w:rsidRDefault="00796CEA">
      <w:r>
        <w:t>8. required</w:t>
      </w:r>
    </w:p>
    <w:p w14:paraId="25D15B0A" w14:textId="77777777" w:rsidR="00074C1A" w:rsidRDefault="00796CEA">
      <w:r>
        <w:t>9. find</w:t>
      </w:r>
    </w:p>
    <w:p w14:paraId="6B9E51B1" w14:textId="77777777" w:rsidR="00074C1A" w:rsidRDefault="00796CEA">
      <w:r>
        <w:t>10. experiencing</w:t>
      </w:r>
    </w:p>
    <w:p w14:paraId="33B0E2F2" w14:textId="77777777" w:rsidR="00074C1A" w:rsidRDefault="00796CEA">
      <w:r>
        <w:rPr>
          <w:b/>
          <w:sz w:val="24"/>
        </w:rPr>
        <w:t>22. LEARNING TIP</w:t>
      </w:r>
    </w:p>
    <w:p w14:paraId="23FF2A45" w14:textId="77777777" w:rsidR="00074C1A" w:rsidRDefault="00796CEA">
      <w:proofErr w:type="spellStart"/>
      <w:r>
        <w:t>Avval</w:t>
      </w:r>
      <w:proofErr w:type="spellEnd"/>
      <w:r>
        <w:t xml:space="preserve"> </w:t>
      </w:r>
      <w:proofErr w:type="spellStart"/>
      <w:r>
        <w:t>vaqt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signal </w:t>
      </w:r>
      <w:proofErr w:type="spellStart"/>
      <w:proofErr w:type="gramStart"/>
      <w:r>
        <w:t>so‘</w:t>
      </w:r>
      <w:proofErr w:type="gramEnd"/>
      <w:r>
        <w:t>zlariga</w:t>
      </w:r>
      <w:proofErr w:type="spellEnd"/>
      <w:r>
        <w:t xml:space="preserve"> </w:t>
      </w:r>
      <w:proofErr w:type="spellStart"/>
      <w:r>
        <w:t>e’tibor</w:t>
      </w:r>
      <w:proofErr w:type="spellEnd"/>
      <w:r>
        <w:t xml:space="preserve"> </w:t>
      </w:r>
      <w:proofErr w:type="spellStart"/>
      <w:r>
        <w:t>bering</w:t>
      </w:r>
      <w:proofErr w:type="spellEnd"/>
      <w:r>
        <w:t xml:space="preserve">: for a month, four weeks ago, before, ever, since, once, if.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gapning</w:t>
      </w:r>
      <w:proofErr w:type="spellEnd"/>
      <w:r>
        <w:t xml:space="preserve"> </w:t>
      </w:r>
      <w:proofErr w:type="spellStart"/>
      <w:r>
        <w:t>ma’nosini</w:t>
      </w:r>
      <w:proofErr w:type="spellEnd"/>
      <w:r>
        <w:t xml:space="preserve"> </w:t>
      </w:r>
      <w:proofErr w:type="spellStart"/>
      <w:r>
        <w:t>aniqlang</w:t>
      </w:r>
      <w:proofErr w:type="spellEnd"/>
      <w:r>
        <w:t xml:space="preserve">: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etayotgan</w:t>
      </w:r>
      <w:proofErr w:type="spellEnd"/>
      <w:r>
        <w:t xml:space="preserve"> </w:t>
      </w:r>
      <w:proofErr w:type="spellStart"/>
      <w:r>
        <w:t>simptom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 Present Perfect Continuous,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o‘tgan</w:t>
      </w:r>
      <w:proofErr w:type="spellEnd"/>
      <w:r>
        <w:t xml:space="preserve"> </w:t>
      </w:r>
      <w:proofErr w:type="spellStart"/>
      <w:r>
        <w:t>voqea</w:t>
      </w:r>
      <w:proofErr w:type="spellEnd"/>
      <w:r>
        <w:t xml:space="preserve"> </w:t>
      </w:r>
      <w:proofErr w:type="spellStart"/>
      <w:r>
        <w:t>bo‘lsa</w:t>
      </w:r>
      <w:proofErr w:type="spellEnd"/>
      <w:r>
        <w:t xml:space="preserve"> Past Simple, </w:t>
      </w:r>
      <w:proofErr w:type="spellStart"/>
      <w:r>
        <w:t>o‘tmishdagi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voqeadan</w:t>
      </w:r>
      <w:proofErr w:type="spellEnd"/>
      <w:r>
        <w:t xml:space="preserve"> </w:t>
      </w:r>
      <w:proofErr w:type="spellStart"/>
      <w:r>
        <w:t>oldingi</w:t>
      </w:r>
      <w:proofErr w:type="spellEnd"/>
      <w:r>
        <w:t xml:space="preserve"> </w:t>
      </w:r>
      <w:proofErr w:type="spellStart"/>
      <w:r>
        <w:t>holat</w:t>
      </w:r>
      <w:proofErr w:type="spellEnd"/>
      <w:r>
        <w:t xml:space="preserve"> </w:t>
      </w:r>
      <w:proofErr w:type="spellStart"/>
      <w:r>
        <w:t>bo‘lsa</w:t>
      </w:r>
      <w:proofErr w:type="spellEnd"/>
      <w:r>
        <w:t xml:space="preserve"> </w:t>
      </w:r>
      <w:r>
        <w:t xml:space="preserve">Past Perfect </w:t>
      </w:r>
      <w:proofErr w:type="spellStart"/>
      <w:r>
        <w:t>yoki</w:t>
      </w:r>
      <w:proofErr w:type="spellEnd"/>
      <w:r>
        <w:t xml:space="preserve"> Past Perfect Continuous, </w:t>
      </w:r>
      <w:proofErr w:type="spellStart"/>
      <w:r>
        <w:t>tibbiy</w:t>
      </w:r>
      <w:proofErr w:type="spellEnd"/>
      <w:r>
        <w:t xml:space="preserve"> </w:t>
      </w:r>
      <w:proofErr w:type="spellStart"/>
      <w:r>
        <w:t>jarayon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bo‘lsa</w:t>
      </w:r>
      <w:proofErr w:type="spellEnd"/>
      <w:r>
        <w:t xml:space="preserve"> Passive Voice,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ko‘rsatma</w:t>
      </w:r>
      <w:proofErr w:type="spellEnd"/>
      <w:r>
        <w:t xml:space="preserve"> </w:t>
      </w:r>
      <w:proofErr w:type="spellStart"/>
      <w:r>
        <w:t>bo‘lsa</w:t>
      </w:r>
      <w:proofErr w:type="spellEnd"/>
      <w:r>
        <w:t xml:space="preserve"> First Conditional + modal verb </w:t>
      </w:r>
      <w:proofErr w:type="spellStart"/>
      <w:r>
        <w:t>ishlatiladi</w:t>
      </w:r>
      <w:proofErr w:type="spellEnd"/>
      <w:r>
        <w:t>.</w:t>
      </w:r>
    </w:p>
    <w:sectPr w:rsidR="00074C1A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5415EB" w14:textId="77777777" w:rsidR="00796CEA" w:rsidRDefault="00796CEA">
      <w:pPr>
        <w:spacing w:line="240" w:lineRule="auto"/>
      </w:pPr>
      <w:r>
        <w:separator/>
      </w:r>
    </w:p>
  </w:endnote>
  <w:endnote w:type="continuationSeparator" w:id="0">
    <w:p w14:paraId="5D81F1AA" w14:textId="77777777" w:rsidR="00796CEA" w:rsidRDefault="00796C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073BCA" w14:textId="77777777" w:rsidR="00796CEA" w:rsidRDefault="00796CEA">
      <w:pPr>
        <w:spacing w:after="0"/>
      </w:pPr>
      <w:r>
        <w:separator/>
      </w:r>
    </w:p>
  </w:footnote>
  <w:footnote w:type="continuationSeparator" w:id="0">
    <w:p w14:paraId="261E3CDF" w14:textId="77777777" w:rsidR="00796CEA" w:rsidRDefault="00796C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C1A"/>
    <w:rsid w:val="00143C13"/>
    <w:rsid w:val="0015074B"/>
    <w:rsid w:val="0029639D"/>
    <w:rsid w:val="00326F90"/>
    <w:rsid w:val="00796CEA"/>
    <w:rsid w:val="00AA1D8D"/>
    <w:rsid w:val="00B47730"/>
    <w:rsid w:val="00CB0664"/>
    <w:rsid w:val="00FC693F"/>
    <w:rsid w:val="6914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7DF4"/>
  <w14:defaultImageDpi w14:val="300"/>
  <w15:docId w15:val="{D9F0D3B6-4C78-4C44-9234-9AEFA5B1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1463</Words>
  <Characters>8342</Characters>
  <Application>Microsoft Office Word</Application>
  <DocSecurity>0</DocSecurity>
  <Lines>69</Lines>
  <Paragraphs>19</Paragraphs>
  <ScaleCrop>false</ScaleCrop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2026-08-15T07:03:00Z</dcterms:created>
  <dcterms:modified xsi:type="dcterms:W3CDTF">2026-08-15T07:03:00Z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433EFAE26106459CB416912C336D1244_13</vt:lpwstr>
  </property>
</Properties>
</file>