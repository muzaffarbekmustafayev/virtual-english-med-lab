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2E2CE5" w14:textId="77777777" w:rsidR="00B66588" w:rsidRDefault="005A25F0">
      <w:pPr>
        <w:jc w:val="center"/>
      </w:pPr>
      <w:r>
        <w:rPr>
          <w:b/>
          <w:sz w:val="32"/>
        </w:rPr>
        <w:t>MODULE 09 — VOCABULARY &amp; SMART PHRASEBOOK</w:t>
      </w:r>
    </w:p>
    <w:p w14:paraId="327D1858" w14:textId="77777777" w:rsidR="00B66588" w:rsidRDefault="005A25F0">
      <w:pPr>
        <w:jc w:val="center"/>
      </w:pPr>
      <w:r>
        <w:rPr>
          <w:b/>
          <w:sz w:val="28"/>
        </w:rPr>
        <w:t>Anemia, Menorrhagia &amp; Abnormal Bleeding</w:t>
      </w:r>
    </w:p>
    <w:p w14:paraId="041BC8EE" w14:textId="77777777" w:rsidR="00B66588" w:rsidRDefault="005A25F0">
      <w:r>
        <w:t>Grammar focus: First &amp; Second Conditional</w:t>
      </w:r>
    </w:p>
    <w:p w14:paraId="38F80796" w14:textId="77777777" w:rsidR="00B66588" w:rsidRDefault="005A25F0">
      <w:r>
        <w:rPr>
          <w:b/>
          <w:sz w:val="26"/>
        </w:rPr>
        <w:t>PART 1 — VOCABULARY</w:t>
      </w:r>
    </w:p>
    <w:tbl>
      <w:tblPr>
        <w:tblStyle w:val="af6"/>
        <w:tblW w:w="0" w:type="auto"/>
        <w:jc w:val="center"/>
        <w:tblLook w:val="04A0" w:firstRow="1" w:lastRow="0" w:firstColumn="1" w:lastColumn="0" w:noHBand="0" w:noVBand="1"/>
      </w:tblPr>
      <w:tblGrid>
        <w:gridCol w:w="1379"/>
        <w:gridCol w:w="1701"/>
        <w:gridCol w:w="1723"/>
        <w:gridCol w:w="2136"/>
        <w:gridCol w:w="1691"/>
      </w:tblGrid>
      <w:tr w:rsidR="00B66588" w14:paraId="2A572015" w14:textId="77777777">
        <w:trPr>
          <w:jc w:val="center"/>
        </w:trPr>
        <w:tc>
          <w:tcPr>
            <w:tcW w:w="1728" w:type="dxa"/>
          </w:tcPr>
          <w:p w14:paraId="1E47D704" w14:textId="77777777" w:rsidR="00B66588" w:rsidRDefault="005A25F0">
            <w:pPr>
              <w:spacing w:after="0" w:line="240" w:lineRule="auto"/>
            </w:pPr>
            <w:r>
              <w:rPr>
                <w:b/>
              </w:rPr>
              <w:t>#</w:t>
            </w:r>
          </w:p>
        </w:tc>
        <w:tc>
          <w:tcPr>
            <w:tcW w:w="1728" w:type="dxa"/>
          </w:tcPr>
          <w:p w14:paraId="45107FE8" w14:textId="77777777" w:rsidR="00B66588" w:rsidRDefault="005A25F0">
            <w:pPr>
              <w:spacing w:after="0" w:line="240" w:lineRule="auto"/>
            </w:pPr>
            <w:r>
              <w:rPr>
                <w:b/>
              </w:rPr>
              <w:t>Term / Phrase</w:t>
            </w:r>
          </w:p>
        </w:tc>
        <w:tc>
          <w:tcPr>
            <w:tcW w:w="1728" w:type="dxa"/>
          </w:tcPr>
          <w:p w14:paraId="2507BDC0" w14:textId="77777777" w:rsidR="00B66588" w:rsidRDefault="005A25F0">
            <w:pPr>
              <w:spacing w:after="0" w:line="240" w:lineRule="auto"/>
            </w:pPr>
            <w:r>
              <w:rPr>
                <w:b/>
              </w:rPr>
              <w:t>Uzbek</w:t>
            </w:r>
          </w:p>
        </w:tc>
        <w:tc>
          <w:tcPr>
            <w:tcW w:w="1728" w:type="dxa"/>
          </w:tcPr>
          <w:p w14:paraId="350739C1" w14:textId="77777777" w:rsidR="00B66588" w:rsidRDefault="005A25F0">
            <w:pPr>
              <w:spacing w:after="0" w:line="240" w:lineRule="auto"/>
            </w:pPr>
            <w:r>
              <w:rPr>
                <w:b/>
              </w:rPr>
              <w:t>Russian</w:t>
            </w:r>
          </w:p>
        </w:tc>
        <w:tc>
          <w:tcPr>
            <w:tcW w:w="1728" w:type="dxa"/>
          </w:tcPr>
          <w:p w14:paraId="713F7422" w14:textId="77777777" w:rsidR="00B66588" w:rsidRDefault="005A25F0">
            <w:pPr>
              <w:spacing w:after="0" w:line="240" w:lineRule="auto"/>
            </w:pPr>
            <w:r>
              <w:rPr>
                <w:b/>
              </w:rPr>
              <w:t>Clinical meaning / usage</w:t>
            </w:r>
          </w:p>
        </w:tc>
      </w:tr>
      <w:tr w:rsidR="00B66588" w14:paraId="6988BA78" w14:textId="77777777">
        <w:trPr>
          <w:jc w:val="center"/>
        </w:trPr>
        <w:tc>
          <w:tcPr>
            <w:tcW w:w="1728" w:type="dxa"/>
          </w:tcPr>
          <w:p w14:paraId="6B769679" w14:textId="77777777" w:rsidR="00B66588" w:rsidRDefault="005A25F0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3F779FC9" w14:textId="77777777" w:rsidR="00B66588" w:rsidRDefault="005A25F0">
            <w:pPr>
              <w:spacing w:after="0" w:line="240" w:lineRule="auto"/>
            </w:pPr>
            <w:r>
              <w:t>anemia</w:t>
            </w:r>
          </w:p>
        </w:tc>
        <w:tc>
          <w:tcPr>
            <w:tcW w:w="1728" w:type="dxa"/>
          </w:tcPr>
          <w:p w14:paraId="6B39B75C" w14:textId="77777777" w:rsidR="00B66588" w:rsidRDefault="005A25F0">
            <w:pPr>
              <w:spacing w:after="0" w:line="240" w:lineRule="auto"/>
            </w:pPr>
            <w:proofErr w:type="spellStart"/>
            <w:r>
              <w:t>kamqonlik</w:t>
            </w:r>
            <w:proofErr w:type="spellEnd"/>
          </w:p>
        </w:tc>
        <w:tc>
          <w:tcPr>
            <w:tcW w:w="1728" w:type="dxa"/>
          </w:tcPr>
          <w:p w14:paraId="203C405B" w14:textId="77777777" w:rsidR="00B66588" w:rsidRDefault="005A25F0">
            <w:pPr>
              <w:spacing w:after="0" w:line="240" w:lineRule="auto"/>
            </w:pPr>
            <w:proofErr w:type="spellStart"/>
            <w:r>
              <w:t>анемия</w:t>
            </w:r>
            <w:proofErr w:type="spellEnd"/>
          </w:p>
        </w:tc>
        <w:tc>
          <w:tcPr>
            <w:tcW w:w="1728" w:type="dxa"/>
          </w:tcPr>
          <w:p w14:paraId="427DA752" w14:textId="77777777" w:rsidR="00B66588" w:rsidRDefault="005A25F0">
            <w:pPr>
              <w:spacing w:after="0" w:line="240" w:lineRule="auto"/>
            </w:pPr>
            <w:r>
              <w:t xml:space="preserve">A condition </w:t>
            </w:r>
            <w:r>
              <w:t>involving reduced oxygen-carrying capacity of blood.</w:t>
            </w:r>
          </w:p>
        </w:tc>
      </w:tr>
      <w:tr w:rsidR="00B66588" w14:paraId="72E91C6B" w14:textId="77777777">
        <w:trPr>
          <w:jc w:val="center"/>
        </w:trPr>
        <w:tc>
          <w:tcPr>
            <w:tcW w:w="1728" w:type="dxa"/>
          </w:tcPr>
          <w:p w14:paraId="3D668AF3" w14:textId="77777777" w:rsidR="00B66588" w:rsidRDefault="005A25F0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21ED61B3" w14:textId="77777777" w:rsidR="00B66588" w:rsidRDefault="005A25F0">
            <w:pPr>
              <w:spacing w:after="0" w:line="240" w:lineRule="auto"/>
            </w:pPr>
            <w:r>
              <w:t>menorrhagia</w:t>
            </w:r>
          </w:p>
        </w:tc>
        <w:tc>
          <w:tcPr>
            <w:tcW w:w="1728" w:type="dxa"/>
          </w:tcPr>
          <w:p w14:paraId="2AC9C634" w14:textId="77777777" w:rsidR="00B66588" w:rsidRDefault="005A25F0">
            <w:pPr>
              <w:spacing w:after="0" w:line="240" w:lineRule="auto"/>
            </w:pPr>
            <w:proofErr w:type="spellStart"/>
            <w:proofErr w:type="gramStart"/>
            <w:r>
              <w:t>ko‘</w:t>
            </w:r>
            <w:proofErr w:type="gramEnd"/>
            <w:r>
              <w:t>p</w:t>
            </w:r>
            <w:proofErr w:type="spellEnd"/>
            <w:r>
              <w:t xml:space="preserve"> </w:t>
            </w:r>
            <w:proofErr w:type="spellStart"/>
            <w:r>
              <w:t>hayz</w:t>
            </w:r>
            <w:proofErr w:type="spellEnd"/>
            <w:r>
              <w:t xml:space="preserve"> </w:t>
            </w: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ketishi</w:t>
            </w:r>
            <w:proofErr w:type="spellEnd"/>
          </w:p>
        </w:tc>
        <w:tc>
          <w:tcPr>
            <w:tcW w:w="1728" w:type="dxa"/>
          </w:tcPr>
          <w:p w14:paraId="19C578E2" w14:textId="77777777" w:rsidR="00B66588" w:rsidRDefault="005A25F0">
            <w:pPr>
              <w:spacing w:after="0" w:line="240" w:lineRule="auto"/>
            </w:pPr>
            <w:proofErr w:type="spellStart"/>
            <w:r>
              <w:t>меноррагия</w:t>
            </w:r>
            <w:proofErr w:type="spellEnd"/>
            <w:r>
              <w:t xml:space="preserve"> / </w:t>
            </w:r>
            <w:proofErr w:type="spellStart"/>
            <w:r>
              <w:t>обильные</w:t>
            </w:r>
            <w:proofErr w:type="spellEnd"/>
            <w:r>
              <w:t xml:space="preserve"> </w:t>
            </w:r>
            <w:proofErr w:type="spellStart"/>
            <w:r>
              <w:t>менструальные</w:t>
            </w:r>
            <w:proofErr w:type="spellEnd"/>
            <w:r>
              <w:t xml:space="preserve"> </w:t>
            </w:r>
            <w:proofErr w:type="spellStart"/>
            <w:r>
              <w:t>кровотечения</w:t>
            </w:r>
            <w:proofErr w:type="spellEnd"/>
          </w:p>
        </w:tc>
        <w:tc>
          <w:tcPr>
            <w:tcW w:w="1728" w:type="dxa"/>
          </w:tcPr>
          <w:p w14:paraId="47BB2E39" w14:textId="77777777" w:rsidR="00B66588" w:rsidRDefault="005A25F0">
            <w:pPr>
              <w:spacing w:after="0" w:line="240" w:lineRule="auto"/>
            </w:pPr>
            <w:r>
              <w:t>Abnormally heavy menstrual bleeding.</w:t>
            </w:r>
          </w:p>
        </w:tc>
      </w:tr>
      <w:tr w:rsidR="00B66588" w14:paraId="2221951D" w14:textId="77777777">
        <w:trPr>
          <w:jc w:val="center"/>
        </w:trPr>
        <w:tc>
          <w:tcPr>
            <w:tcW w:w="1728" w:type="dxa"/>
          </w:tcPr>
          <w:p w14:paraId="73F41B4C" w14:textId="77777777" w:rsidR="00B66588" w:rsidRDefault="005A25F0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76C81822" w14:textId="77777777" w:rsidR="00B66588" w:rsidRDefault="005A25F0">
            <w:pPr>
              <w:spacing w:after="0" w:line="240" w:lineRule="auto"/>
            </w:pPr>
            <w:r>
              <w:t>abnormal bleeding</w:t>
            </w:r>
          </w:p>
        </w:tc>
        <w:tc>
          <w:tcPr>
            <w:tcW w:w="1728" w:type="dxa"/>
          </w:tcPr>
          <w:p w14:paraId="7552D559" w14:textId="77777777" w:rsidR="00B66588" w:rsidRDefault="005A25F0">
            <w:pPr>
              <w:spacing w:after="0" w:line="240" w:lineRule="auto"/>
            </w:pPr>
            <w:proofErr w:type="spellStart"/>
            <w:proofErr w:type="gramStart"/>
            <w:r>
              <w:t>g‘</w:t>
            </w:r>
            <w:proofErr w:type="gramEnd"/>
            <w:r>
              <w:t>ayritabiiy</w:t>
            </w:r>
            <w:proofErr w:type="spellEnd"/>
            <w:r>
              <w:t xml:space="preserve"> </w:t>
            </w: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ketishi</w:t>
            </w:r>
            <w:proofErr w:type="spellEnd"/>
          </w:p>
        </w:tc>
        <w:tc>
          <w:tcPr>
            <w:tcW w:w="1728" w:type="dxa"/>
          </w:tcPr>
          <w:p w14:paraId="05CFA10F" w14:textId="77777777" w:rsidR="00B66588" w:rsidRDefault="005A25F0">
            <w:pPr>
              <w:spacing w:after="0" w:line="240" w:lineRule="auto"/>
            </w:pPr>
            <w:proofErr w:type="spellStart"/>
            <w:r>
              <w:t>аномальное</w:t>
            </w:r>
            <w:proofErr w:type="spellEnd"/>
            <w:r>
              <w:t xml:space="preserve"> </w:t>
            </w:r>
            <w:proofErr w:type="spellStart"/>
            <w:r>
              <w:t>кровотечение</w:t>
            </w:r>
            <w:proofErr w:type="spellEnd"/>
          </w:p>
        </w:tc>
        <w:tc>
          <w:tcPr>
            <w:tcW w:w="1728" w:type="dxa"/>
          </w:tcPr>
          <w:p w14:paraId="09627B51" w14:textId="77777777" w:rsidR="00B66588" w:rsidRDefault="005A25F0">
            <w:pPr>
              <w:spacing w:after="0" w:line="240" w:lineRule="auto"/>
            </w:pPr>
            <w:r>
              <w:t>Bleeding that is heavier, longer, or otherwise abnormal.</w:t>
            </w:r>
          </w:p>
        </w:tc>
      </w:tr>
      <w:tr w:rsidR="00B66588" w14:paraId="7C5C3986" w14:textId="77777777">
        <w:trPr>
          <w:jc w:val="center"/>
        </w:trPr>
        <w:tc>
          <w:tcPr>
            <w:tcW w:w="1728" w:type="dxa"/>
          </w:tcPr>
          <w:p w14:paraId="7D624655" w14:textId="77777777" w:rsidR="00B66588" w:rsidRDefault="005A25F0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3E31320D" w14:textId="77777777" w:rsidR="00B66588" w:rsidRDefault="005A25F0">
            <w:pPr>
              <w:spacing w:after="0" w:line="240" w:lineRule="auto"/>
            </w:pPr>
            <w:r>
              <w:t>heavy periods</w:t>
            </w:r>
          </w:p>
        </w:tc>
        <w:tc>
          <w:tcPr>
            <w:tcW w:w="1728" w:type="dxa"/>
          </w:tcPr>
          <w:p w14:paraId="0059EA47" w14:textId="77777777" w:rsidR="00B66588" w:rsidRDefault="005A25F0">
            <w:pPr>
              <w:spacing w:after="0" w:line="240" w:lineRule="auto"/>
            </w:pPr>
            <w:proofErr w:type="spellStart"/>
            <w:proofErr w:type="gramStart"/>
            <w:r>
              <w:t>ko‘</w:t>
            </w:r>
            <w:proofErr w:type="gramEnd"/>
            <w:r>
              <w:t>p</w:t>
            </w:r>
            <w:proofErr w:type="spellEnd"/>
            <w:r>
              <w:t xml:space="preserve"> </w:t>
            </w:r>
            <w:proofErr w:type="spellStart"/>
            <w:r>
              <w:t>hayz</w:t>
            </w:r>
            <w:proofErr w:type="spellEnd"/>
            <w:r>
              <w:t xml:space="preserve"> </w:t>
            </w:r>
            <w:proofErr w:type="spellStart"/>
            <w:r>
              <w:t>ko‘rish</w:t>
            </w:r>
            <w:proofErr w:type="spellEnd"/>
          </w:p>
        </w:tc>
        <w:tc>
          <w:tcPr>
            <w:tcW w:w="1728" w:type="dxa"/>
          </w:tcPr>
          <w:p w14:paraId="147D5932" w14:textId="77777777" w:rsidR="00B66588" w:rsidRDefault="005A25F0">
            <w:pPr>
              <w:spacing w:after="0" w:line="240" w:lineRule="auto"/>
            </w:pPr>
            <w:proofErr w:type="spellStart"/>
            <w:r>
              <w:t>обильные</w:t>
            </w:r>
            <w:proofErr w:type="spellEnd"/>
            <w:r>
              <w:t xml:space="preserve"> </w:t>
            </w:r>
            <w:proofErr w:type="spellStart"/>
            <w:r>
              <w:t>месячные</w:t>
            </w:r>
            <w:proofErr w:type="spellEnd"/>
          </w:p>
        </w:tc>
        <w:tc>
          <w:tcPr>
            <w:tcW w:w="1728" w:type="dxa"/>
          </w:tcPr>
          <w:p w14:paraId="27D39DDF" w14:textId="77777777" w:rsidR="00B66588" w:rsidRDefault="005A25F0">
            <w:pPr>
              <w:spacing w:after="0" w:line="240" w:lineRule="auto"/>
            </w:pPr>
            <w:r>
              <w:t>Menstrual periods with unusually heavy blood loss.</w:t>
            </w:r>
          </w:p>
        </w:tc>
      </w:tr>
      <w:tr w:rsidR="00B66588" w14:paraId="66030991" w14:textId="77777777">
        <w:trPr>
          <w:jc w:val="center"/>
        </w:trPr>
        <w:tc>
          <w:tcPr>
            <w:tcW w:w="1728" w:type="dxa"/>
          </w:tcPr>
          <w:p w14:paraId="7917C0F6" w14:textId="77777777" w:rsidR="00B66588" w:rsidRDefault="005A25F0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1F52A42A" w14:textId="77777777" w:rsidR="00B66588" w:rsidRDefault="005A25F0">
            <w:pPr>
              <w:spacing w:after="0" w:line="240" w:lineRule="auto"/>
            </w:pPr>
            <w:r>
              <w:t>sanitary products</w:t>
            </w:r>
          </w:p>
        </w:tc>
        <w:tc>
          <w:tcPr>
            <w:tcW w:w="1728" w:type="dxa"/>
          </w:tcPr>
          <w:p w14:paraId="4070B068" w14:textId="77777777" w:rsidR="00B66588" w:rsidRDefault="005A25F0">
            <w:pPr>
              <w:spacing w:after="0" w:line="240" w:lineRule="auto"/>
            </w:pPr>
            <w:proofErr w:type="spellStart"/>
            <w:r>
              <w:t>gigiyenik</w:t>
            </w:r>
            <w:proofErr w:type="spellEnd"/>
            <w:r>
              <w:t xml:space="preserve"> </w:t>
            </w:r>
            <w:proofErr w:type="spellStart"/>
            <w:r>
              <w:t>vositalar</w:t>
            </w:r>
            <w:proofErr w:type="spellEnd"/>
          </w:p>
        </w:tc>
        <w:tc>
          <w:tcPr>
            <w:tcW w:w="1728" w:type="dxa"/>
          </w:tcPr>
          <w:p w14:paraId="3E2C54C2" w14:textId="77777777" w:rsidR="00B66588" w:rsidRDefault="005A25F0">
            <w:pPr>
              <w:spacing w:after="0" w:line="240" w:lineRule="auto"/>
            </w:pPr>
            <w:proofErr w:type="spellStart"/>
            <w:r>
              <w:t>средства</w:t>
            </w:r>
            <w:proofErr w:type="spellEnd"/>
            <w:r>
              <w:t xml:space="preserve"> </w:t>
            </w:r>
            <w:proofErr w:type="spellStart"/>
            <w:r>
              <w:t>женской</w:t>
            </w:r>
            <w:proofErr w:type="spellEnd"/>
            <w:r>
              <w:t xml:space="preserve"> </w:t>
            </w:r>
            <w:proofErr w:type="spellStart"/>
            <w:r>
              <w:t>гигиены</w:t>
            </w:r>
            <w:proofErr w:type="spellEnd"/>
          </w:p>
        </w:tc>
        <w:tc>
          <w:tcPr>
            <w:tcW w:w="1728" w:type="dxa"/>
          </w:tcPr>
          <w:p w14:paraId="45BC5B30" w14:textId="77777777" w:rsidR="00B66588" w:rsidRDefault="005A25F0">
            <w:pPr>
              <w:spacing w:after="0" w:line="240" w:lineRule="auto"/>
            </w:pPr>
            <w:r>
              <w:t>Products such as</w:t>
            </w:r>
            <w:r>
              <w:t xml:space="preserve"> pads or tampons used during menstruation.</w:t>
            </w:r>
          </w:p>
        </w:tc>
      </w:tr>
      <w:tr w:rsidR="00B66588" w14:paraId="2B49E6D0" w14:textId="77777777">
        <w:trPr>
          <w:jc w:val="center"/>
        </w:trPr>
        <w:tc>
          <w:tcPr>
            <w:tcW w:w="1728" w:type="dxa"/>
          </w:tcPr>
          <w:p w14:paraId="1D92E44F" w14:textId="77777777" w:rsidR="00B66588" w:rsidRDefault="005A25F0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274D5C01" w14:textId="77777777" w:rsidR="00B66588" w:rsidRDefault="005A25F0">
            <w:pPr>
              <w:spacing w:after="0" w:line="240" w:lineRule="auto"/>
            </w:pPr>
            <w:r>
              <w:t>exhausted</w:t>
            </w:r>
          </w:p>
        </w:tc>
        <w:tc>
          <w:tcPr>
            <w:tcW w:w="1728" w:type="dxa"/>
          </w:tcPr>
          <w:p w14:paraId="5DCF59C5" w14:textId="77777777" w:rsidR="00B66588" w:rsidRDefault="005A25F0">
            <w:pPr>
              <w:spacing w:after="0" w:line="240" w:lineRule="auto"/>
            </w:pPr>
            <w:proofErr w:type="spellStart"/>
            <w:r>
              <w:t>juda</w:t>
            </w:r>
            <w:proofErr w:type="spellEnd"/>
            <w:r>
              <w:t xml:space="preserve"> </w:t>
            </w:r>
            <w:proofErr w:type="spellStart"/>
            <w:r>
              <w:t>charchagan</w:t>
            </w:r>
            <w:proofErr w:type="spellEnd"/>
            <w:r>
              <w:t xml:space="preserve"> / </w:t>
            </w:r>
            <w:proofErr w:type="spellStart"/>
            <w:r>
              <w:t>holsiz</w:t>
            </w:r>
            <w:proofErr w:type="spellEnd"/>
          </w:p>
        </w:tc>
        <w:tc>
          <w:tcPr>
            <w:tcW w:w="1728" w:type="dxa"/>
          </w:tcPr>
          <w:p w14:paraId="76B3B860" w14:textId="77777777" w:rsidR="00B66588" w:rsidRDefault="005A25F0">
            <w:pPr>
              <w:spacing w:after="0" w:line="240" w:lineRule="auto"/>
            </w:pPr>
            <w:proofErr w:type="spellStart"/>
            <w:r>
              <w:t>изнурённый</w:t>
            </w:r>
            <w:proofErr w:type="spellEnd"/>
            <w:r>
              <w:t xml:space="preserve">, </w:t>
            </w:r>
            <w:proofErr w:type="spellStart"/>
            <w:r>
              <w:t>крайне</w:t>
            </w:r>
            <w:proofErr w:type="spellEnd"/>
            <w:r>
              <w:t xml:space="preserve"> </w:t>
            </w:r>
            <w:proofErr w:type="spellStart"/>
            <w:r>
              <w:t>уставший</w:t>
            </w:r>
            <w:proofErr w:type="spellEnd"/>
          </w:p>
        </w:tc>
        <w:tc>
          <w:tcPr>
            <w:tcW w:w="1728" w:type="dxa"/>
          </w:tcPr>
          <w:p w14:paraId="67B52499" w14:textId="77777777" w:rsidR="00B66588" w:rsidRDefault="005A25F0">
            <w:pPr>
              <w:spacing w:after="0" w:line="240" w:lineRule="auto"/>
            </w:pPr>
            <w:r>
              <w:t>Extremely tired or lacking energy.</w:t>
            </w:r>
          </w:p>
        </w:tc>
      </w:tr>
      <w:tr w:rsidR="00B66588" w14:paraId="0BBF4D46" w14:textId="77777777">
        <w:trPr>
          <w:jc w:val="center"/>
        </w:trPr>
        <w:tc>
          <w:tcPr>
            <w:tcW w:w="1728" w:type="dxa"/>
          </w:tcPr>
          <w:p w14:paraId="4D287C40" w14:textId="77777777" w:rsidR="00B66588" w:rsidRDefault="005A25F0">
            <w:pPr>
              <w:spacing w:after="0" w:line="240" w:lineRule="auto"/>
            </w:pPr>
            <w:r>
              <w:t>7</w:t>
            </w:r>
          </w:p>
        </w:tc>
        <w:tc>
          <w:tcPr>
            <w:tcW w:w="1728" w:type="dxa"/>
          </w:tcPr>
          <w:p w14:paraId="2533700E" w14:textId="77777777" w:rsidR="00B66588" w:rsidRDefault="005A25F0">
            <w:pPr>
              <w:spacing w:after="0" w:line="240" w:lineRule="auto"/>
            </w:pPr>
            <w:r>
              <w:t>breathless</w:t>
            </w:r>
          </w:p>
        </w:tc>
        <w:tc>
          <w:tcPr>
            <w:tcW w:w="1728" w:type="dxa"/>
          </w:tcPr>
          <w:p w14:paraId="415E8388" w14:textId="77777777" w:rsidR="00B66588" w:rsidRDefault="005A25F0">
            <w:pPr>
              <w:spacing w:after="0" w:line="240" w:lineRule="auto"/>
            </w:pPr>
            <w:proofErr w:type="spellStart"/>
            <w:r>
              <w:t>nafas</w:t>
            </w:r>
            <w:proofErr w:type="spellEnd"/>
            <w:r>
              <w:t xml:space="preserve"> </w:t>
            </w:r>
            <w:proofErr w:type="spellStart"/>
            <w:r>
              <w:t>qisgan</w:t>
            </w:r>
            <w:proofErr w:type="spellEnd"/>
          </w:p>
        </w:tc>
        <w:tc>
          <w:tcPr>
            <w:tcW w:w="1728" w:type="dxa"/>
          </w:tcPr>
          <w:p w14:paraId="61E8C5F5" w14:textId="77777777" w:rsidR="00B66588" w:rsidRDefault="005A25F0">
            <w:pPr>
              <w:spacing w:after="0" w:line="240" w:lineRule="auto"/>
            </w:pPr>
            <w:proofErr w:type="spellStart"/>
            <w:r>
              <w:t>задыхающийся</w:t>
            </w:r>
            <w:proofErr w:type="spellEnd"/>
          </w:p>
        </w:tc>
        <w:tc>
          <w:tcPr>
            <w:tcW w:w="1728" w:type="dxa"/>
          </w:tcPr>
          <w:p w14:paraId="39FF21C5" w14:textId="77777777" w:rsidR="00B66588" w:rsidRDefault="005A25F0">
            <w:pPr>
              <w:spacing w:after="0" w:line="240" w:lineRule="auto"/>
            </w:pPr>
            <w:r>
              <w:t>Having shortness of breath.</w:t>
            </w:r>
          </w:p>
        </w:tc>
      </w:tr>
      <w:tr w:rsidR="00B66588" w14:paraId="103FFABE" w14:textId="77777777">
        <w:trPr>
          <w:jc w:val="center"/>
        </w:trPr>
        <w:tc>
          <w:tcPr>
            <w:tcW w:w="1728" w:type="dxa"/>
          </w:tcPr>
          <w:p w14:paraId="45042D94" w14:textId="77777777" w:rsidR="00B66588" w:rsidRDefault="005A25F0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4C55549E" w14:textId="77777777" w:rsidR="00B66588" w:rsidRDefault="005A25F0">
            <w:pPr>
              <w:spacing w:after="0" w:line="240" w:lineRule="auto"/>
            </w:pPr>
            <w:r>
              <w:t>light-headed</w:t>
            </w:r>
          </w:p>
        </w:tc>
        <w:tc>
          <w:tcPr>
            <w:tcW w:w="1728" w:type="dxa"/>
          </w:tcPr>
          <w:p w14:paraId="009C00AD" w14:textId="77777777" w:rsidR="00B66588" w:rsidRDefault="005A25F0">
            <w:pPr>
              <w:spacing w:after="0" w:line="240" w:lineRule="auto"/>
            </w:pPr>
            <w:proofErr w:type="spellStart"/>
            <w:r>
              <w:t>boshi</w:t>
            </w:r>
            <w:proofErr w:type="spellEnd"/>
            <w:r>
              <w:t xml:space="preserve"> </w:t>
            </w:r>
            <w:proofErr w:type="spellStart"/>
            <w:r>
              <w:t>aylanayotgan</w:t>
            </w:r>
            <w:proofErr w:type="spellEnd"/>
            <w:r>
              <w:t xml:space="preserve"> / </w:t>
            </w:r>
            <w:proofErr w:type="spellStart"/>
            <w:r>
              <w:t>hushsizlanishga</w:t>
            </w:r>
            <w:proofErr w:type="spellEnd"/>
            <w:r>
              <w:t xml:space="preserve"> </w:t>
            </w:r>
            <w:proofErr w:type="spellStart"/>
            <w:r>
              <w:t>yaqin</w:t>
            </w:r>
            <w:proofErr w:type="spellEnd"/>
          </w:p>
        </w:tc>
        <w:tc>
          <w:tcPr>
            <w:tcW w:w="1728" w:type="dxa"/>
          </w:tcPr>
          <w:p w14:paraId="7BD2A710" w14:textId="77777777" w:rsidR="00B66588" w:rsidRDefault="005A25F0">
            <w:pPr>
              <w:spacing w:after="0" w:line="240" w:lineRule="auto"/>
            </w:pPr>
            <w:proofErr w:type="spellStart"/>
            <w:r>
              <w:t>испытывающий</w:t>
            </w:r>
            <w:proofErr w:type="spellEnd"/>
            <w:r>
              <w:t xml:space="preserve"> </w:t>
            </w:r>
            <w:proofErr w:type="spellStart"/>
            <w:r>
              <w:t>головокружение</w:t>
            </w:r>
            <w:proofErr w:type="spellEnd"/>
          </w:p>
        </w:tc>
        <w:tc>
          <w:tcPr>
            <w:tcW w:w="1728" w:type="dxa"/>
          </w:tcPr>
          <w:p w14:paraId="5B60162F" w14:textId="77777777" w:rsidR="00B66588" w:rsidRDefault="005A25F0">
            <w:pPr>
              <w:spacing w:after="0" w:line="240" w:lineRule="auto"/>
            </w:pPr>
            <w:r>
              <w:t>Feeling dizzy or close to fainting.</w:t>
            </w:r>
          </w:p>
        </w:tc>
      </w:tr>
      <w:tr w:rsidR="00B66588" w14:paraId="08FF806F" w14:textId="77777777">
        <w:trPr>
          <w:jc w:val="center"/>
        </w:trPr>
        <w:tc>
          <w:tcPr>
            <w:tcW w:w="1728" w:type="dxa"/>
          </w:tcPr>
          <w:p w14:paraId="0183138F" w14:textId="77777777" w:rsidR="00B66588" w:rsidRDefault="005A25F0">
            <w:pPr>
              <w:spacing w:after="0" w:line="240" w:lineRule="auto"/>
            </w:pPr>
            <w:r>
              <w:t>9</w:t>
            </w:r>
          </w:p>
        </w:tc>
        <w:tc>
          <w:tcPr>
            <w:tcW w:w="1728" w:type="dxa"/>
          </w:tcPr>
          <w:p w14:paraId="1C9201D5" w14:textId="77777777" w:rsidR="00B66588" w:rsidRDefault="005A25F0">
            <w:pPr>
              <w:spacing w:after="0" w:line="240" w:lineRule="auto"/>
            </w:pPr>
            <w:r>
              <w:t>palpitations</w:t>
            </w:r>
          </w:p>
        </w:tc>
        <w:tc>
          <w:tcPr>
            <w:tcW w:w="1728" w:type="dxa"/>
          </w:tcPr>
          <w:p w14:paraId="285D1AA7" w14:textId="77777777" w:rsidR="00B66588" w:rsidRDefault="005A25F0">
            <w:pPr>
              <w:spacing w:after="0" w:line="240" w:lineRule="auto"/>
            </w:pPr>
            <w:proofErr w:type="spellStart"/>
            <w:r>
              <w:t>yurak</w:t>
            </w:r>
            <w:proofErr w:type="spellEnd"/>
            <w:r>
              <w:t xml:space="preserve"> </w:t>
            </w:r>
            <w:proofErr w:type="spellStart"/>
            <w:r>
              <w:t>urishini</w:t>
            </w:r>
            <w:proofErr w:type="spellEnd"/>
            <w:r>
              <w:t xml:space="preserve"> </w:t>
            </w:r>
            <w:proofErr w:type="spellStart"/>
            <w:r>
              <w:t>kuchli</w:t>
            </w:r>
            <w:proofErr w:type="spellEnd"/>
            <w:r>
              <w:t xml:space="preserve"> </w:t>
            </w:r>
            <w:proofErr w:type="spellStart"/>
            <w:r>
              <w:t>sezish</w:t>
            </w:r>
            <w:proofErr w:type="spellEnd"/>
          </w:p>
        </w:tc>
        <w:tc>
          <w:tcPr>
            <w:tcW w:w="1728" w:type="dxa"/>
          </w:tcPr>
          <w:p w14:paraId="16D44895" w14:textId="77777777" w:rsidR="00B66588" w:rsidRDefault="005A25F0">
            <w:pPr>
              <w:spacing w:after="0" w:line="240" w:lineRule="auto"/>
            </w:pPr>
            <w:proofErr w:type="spellStart"/>
            <w:r>
              <w:t>сердцебиение</w:t>
            </w:r>
            <w:proofErr w:type="spellEnd"/>
          </w:p>
        </w:tc>
        <w:tc>
          <w:tcPr>
            <w:tcW w:w="1728" w:type="dxa"/>
          </w:tcPr>
          <w:p w14:paraId="68F13808" w14:textId="77777777" w:rsidR="00B66588" w:rsidRDefault="005A25F0">
            <w:pPr>
              <w:spacing w:after="0" w:line="240" w:lineRule="auto"/>
            </w:pPr>
            <w:r>
              <w:t>An awareness of the heartbeat.</w:t>
            </w:r>
          </w:p>
        </w:tc>
      </w:tr>
      <w:tr w:rsidR="00B66588" w14:paraId="64808992" w14:textId="77777777">
        <w:trPr>
          <w:jc w:val="center"/>
        </w:trPr>
        <w:tc>
          <w:tcPr>
            <w:tcW w:w="1728" w:type="dxa"/>
          </w:tcPr>
          <w:p w14:paraId="4CEEE54F" w14:textId="77777777" w:rsidR="00B66588" w:rsidRDefault="005A25F0">
            <w:pPr>
              <w:spacing w:after="0" w:line="240" w:lineRule="auto"/>
            </w:pPr>
            <w:r>
              <w:t>10</w:t>
            </w:r>
          </w:p>
        </w:tc>
        <w:tc>
          <w:tcPr>
            <w:tcW w:w="1728" w:type="dxa"/>
          </w:tcPr>
          <w:p w14:paraId="03DFF061" w14:textId="77777777" w:rsidR="00B66588" w:rsidRDefault="005A25F0">
            <w:pPr>
              <w:spacing w:after="0" w:line="240" w:lineRule="auto"/>
            </w:pPr>
            <w:r>
              <w:t>chest discomfort</w:t>
            </w:r>
          </w:p>
        </w:tc>
        <w:tc>
          <w:tcPr>
            <w:tcW w:w="1728" w:type="dxa"/>
          </w:tcPr>
          <w:p w14:paraId="41156333" w14:textId="77777777" w:rsidR="00B66588" w:rsidRDefault="005A25F0">
            <w:pPr>
              <w:spacing w:after="0" w:line="240" w:lineRule="auto"/>
            </w:pPr>
            <w:proofErr w:type="spellStart"/>
            <w:proofErr w:type="gramStart"/>
            <w:r>
              <w:t>ko‘</w:t>
            </w:r>
            <w:proofErr w:type="gramEnd"/>
            <w:r>
              <w:t>krakdagi</w:t>
            </w:r>
            <w:proofErr w:type="spellEnd"/>
            <w:r>
              <w:t xml:space="preserve"> </w:t>
            </w:r>
            <w:proofErr w:type="spellStart"/>
            <w:r>
              <w:t>noqulaylik</w:t>
            </w:r>
            <w:proofErr w:type="spellEnd"/>
          </w:p>
        </w:tc>
        <w:tc>
          <w:tcPr>
            <w:tcW w:w="1728" w:type="dxa"/>
          </w:tcPr>
          <w:p w14:paraId="6C8B6A93" w14:textId="77777777" w:rsidR="00B66588" w:rsidRDefault="005A25F0">
            <w:pPr>
              <w:spacing w:after="0" w:line="240" w:lineRule="auto"/>
            </w:pPr>
            <w:proofErr w:type="spellStart"/>
            <w:r>
              <w:t>дискомфорт</w:t>
            </w:r>
            <w:proofErr w:type="spellEnd"/>
            <w:r>
              <w:t xml:space="preserve"> в </w:t>
            </w:r>
            <w:proofErr w:type="spellStart"/>
            <w:r>
              <w:t>груди</w:t>
            </w:r>
            <w:proofErr w:type="spellEnd"/>
          </w:p>
        </w:tc>
        <w:tc>
          <w:tcPr>
            <w:tcW w:w="1728" w:type="dxa"/>
          </w:tcPr>
          <w:p w14:paraId="3B847B72" w14:textId="77777777" w:rsidR="00B66588" w:rsidRDefault="005A25F0">
            <w:pPr>
              <w:spacing w:after="0" w:line="240" w:lineRule="auto"/>
            </w:pPr>
            <w:r>
              <w:t xml:space="preserve">An uncomfortable chest </w:t>
            </w:r>
            <w:r>
              <w:lastRenderedPageBreak/>
              <w:t>sensation.</w:t>
            </w:r>
          </w:p>
        </w:tc>
      </w:tr>
      <w:tr w:rsidR="00B66588" w14:paraId="4E5D21F6" w14:textId="77777777">
        <w:trPr>
          <w:jc w:val="center"/>
        </w:trPr>
        <w:tc>
          <w:tcPr>
            <w:tcW w:w="1728" w:type="dxa"/>
          </w:tcPr>
          <w:p w14:paraId="322A98FB" w14:textId="77777777" w:rsidR="00B66588" w:rsidRDefault="005A25F0">
            <w:pPr>
              <w:spacing w:after="0" w:line="240" w:lineRule="auto"/>
            </w:pPr>
            <w:r>
              <w:lastRenderedPageBreak/>
              <w:t>11</w:t>
            </w:r>
          </w:p>
        </w:tc>
        <w:tc>
          <w:tcPr>
            <w:tcW w:w="1728" w:type="dxa"/>
          </w:tcPr>
          <w:p w14:paraId="273BA116" w14:textId="77777777" w:rsidR="00B66588" w:rsidRDefault="005A25F0">
            <w:pPr>
              <w:spacing w:after="0" w:line="240" w:lineRule="auto"/>
            </w:pPr>
            <w:r>
              <w:t>heart racing</w:t>
            </w:r>
          </w:p>
        </w:tc>
        <w:tc>
          <w:tcPr>
            <w:tcW w:w="1728" w:type="dxa"/>
          </w:tcPr>
          <w:p w14:paraId="359FA2E8" w14:textId="77777777" w:rsidR="00B66588" w:rsidRDefault="005A25F0">
            <w:pPr>
              <w:spacing w:after="0" w:line="240" w:lineRule="auto"/>
            </w:pPr>
            <w:proofErr w:type="spellStart"/>
            <w:r>
              <w:t>yurakning</w:t>
            </w:r>
            <w:proofErr w:type="spellEnd"/>
            <w:r>
              <w:t xml:space="preserve"> </w:t>
            </w:r>
            <w:proofErr w:type="spellStart"/>
            <w:r>
              <w:t>tez</w:t>
            </w:r>
            <w:proofErr w:type="spellEnd"/>
            <w:r>
              <w:t xml:space="preserve"> </w:t>
            </w:r>
            <w:proofErr w:type="spellStart"/>
            <w:r>
              <w:t>urishi</w:t>
            </w:r>
            <w:proofErr w:type="spellEnd"/>
          </w:p>
        </w:tc>
        <w:tc>
          <w:tcPr>
            <w:tcW w:w="1728" w:type="dxa"/>
          </w:tcPr>
          <w:p w14:paraId="483976EC" w14:textId="77777777" w:rsidR="00B66588" w:rsidRDefault="005A25F0">
            <w:pPr>
              <w:spacing w:after="0" w:line="240" w:lineRule="auto"/>
            </w:pPr>
            <w:proofErr w:type="spellStart"/>
            <w:r>
              <w:t>сильное</w:t>
            </w:r>
            <w:proofErr w:type="spellEnd"/>
            <w:r>
              <w:t xml:space="preserve"> </w:t>
            </w:r>
            <w:proofErr w:type="spellStart"/>
            <w:r>
              <w:t>учащённое</w:t>
            </w:r>
            <w:proofErr w:type="spellEnd"/>
            <w:r>
              <w:t xml:space="preserve"> </w:t>
            </w:r>
            <w:proofErr w:type="spellStart"/>
            <w:r>
              <w:t>сердцебиение</w:t>
            </w:r>
            <w:proofErr w:type="spellEnd"/>
          </w:p>
        </w:tc>
        <w:tc>
          <w:tcPr>
            <w:tcW w:w="1728" w:type="dxa"/>
          </w:tcPr>
          <w:p w14:paraId="5F941100" w14:textId="77777777" w:rsidR="00B66588" w:rsidRDefault="005A25F0">
            <w:pPr>
              <w:spacing w:after="0" w:line="240" w:lineRule="auto"/>
            </w:pPr>
            <w:r>
              <w:t>A feeling that the heart is beating very fast.</w:t>
            </w:r>
          </w:p>
        </w:tc>
      </w:tr>
      <w:tr w:rsidR="00B66588" w14:paraId="5584FB06" w14:textId="77777777">
        <w:trPr>
          <w:jc w:val="center"/>
        </w:trPr>
        <w:tc>
          <w:tcPr>
            <w:tcW w:w="1728" w:type="dxa"/>
          </w:tcPr>
          <w:p w14:paraId="65ECC8F6" w14:textId="77777777" w:rsidR="00B66588" w:rsidRDefault="005A25F0">
            <w:pPr>
              <w:spacing w:after="0" w:line="240" w:lineRule="auto"/>
            </w:pPr>
            <w:r>
              <w:t>12</w:t>
            </w:r>
          </w:p>
        </w:tc>
        <w:tc>
          <w:tcPr>
            <w:tcW w:w="1728" w:type="dxa"/>
          </w:tcPr>
          <w:p w14:paraId="47E6631A" w14:textId="77777777" w:rsidR="00B66588" w:rsidRDefault="005A25F0">
            <w:pPr>
              <w:spacing w:after="0" w:line="240" w:lineRule="auto"/>
            </w:pPr>
            <w:r>
              <w:t>pale</w:t>
            </w:r>
          </w:p>
        </w:tc>
        <w:tc>
          <w:tcPr>
            <w:tcW w:w="1728" w:type="dxa"/>
          </w:tcPr>
          <w:p w14:paraId="6C74BF33" w14:textId="77777777" w:rsidR="00B66588" w:rsidRDefault="005A25F0">
            <w:pPr>
              <w:spacing w:after="0" w:line="240" w:lineRule="auto"/>
            </w:pPr>
            <w:proofErr w:type="spellStart"/>
            <w:r>
              <w:t>rangi</w:t>
            </w:r>
            <w:proofErr w:type="spellEnd"/>
            <w:r>
              <w:t xml:space="preserve"> </w:t>
            </w:r>
            <w:proofErr w:type="spellStart"/>
            <w:r>
              <w:t>oqarib</w:t>
            </w:r>
            <w:proofErr w:type="spellEnd"/>
            <w:r>
              <w:t xml:space="preserve"> </w:t>
            </w:r>
            <w:proofErr w:type="spellStart"/>
            <w:r>
              <w:t>ketgan</w:t>
            </w:r>
            <w:proofErr w:type="spellEnd"/>
          </w:p>
        </w:tc>
        <w:tc>
          <w:tcPr>
            <w:tcW w:w="1728" w:type="dxa"/>
          </w:tcPr>
          <w:p w14:paraId="55D7F0CD" w14:textId="77777777" w:rsidR="00B66588" w:rsidRDefault="005A25F0">
            <w:pPr>
              <w:spacing w:after="0" w:line="240" w:lineRule="auto"/>
            </w:pPr>
            <w:proofErr w:type="spellStart"/>
            <w:r>
              <w:t>бледный</w:t>
            </w:r>
            <w:proofErr w:type="spellEnd"/>
          </w:p>
        </w:tc>
        <w:tc>
          <w:tcPr>
            <w:tcW w:w="1728" w:type="dxa"/>
          </w:tcPr>
          <w:p w14:paraId="583DCA41" w14:textId="77777777" w:rsidR="00B66588" w:rsidRDefault="005A25F0">
            <w:pPr>
              <w:spacing w:after="0" w:line="240" w:lineRule="auto"/>
            </w:pPr>
            <w:r>
              <w:t xml:space="preserve">Having a lighter-than-usual skin </w:t>
            </w:r>
            <w:proofErr w:type="spellStart"/>
            <w:r>
              <w:t>colour</w:t>
            </w:r>
            <w:proofErr w:type="spellEnd"/>
            <w:r>
              <w:t>.</w:t>
            </w:r>
          </w:p>
        </w:tc>
      </w:tr>
      <w:tr w:rsidR="00B66588" w14:paraId="327567D2" w14:textId="77777777">
        <w:trPr>
          <w:jc w:val="center"/>
        </w:trPr>
        <w:tc>
          <w:tcPr>
            <w:tcW w:w="1728" w:type="dxa"/>
          </w:tcPr>
          <w:p w14:paraId="699F0618" w14:textId="77777777" w:rsidR="00B66588" w:rsidRDefault="005A25F0">
            <w:pPr>
              <w:spacing w:after="0" w:line="240" w:lineRule="auto"/>
            </w:pPr>
            <w:r>
              <w:t>13</w:t>
            </w:r>
          </w:p>
        </w:tc>
        <w:tc>
          <w:tcPr>
            <w:tcW w:w="1728" w:type="dxa"/>
          </w:tcPr>
          <w:p w14:paraId="14B9BCA9" w14:textId="77777777" w:rsidR="00B66588" w:rsidRDefault="005A25F0">
            <w:pPr>
              <w:spacing w:after="0" w:line="240" w:lineRule="auto"/>
            </w:pPr>
            <w:r>
              <w:t>hemoglobin</w:t>
            </w:r>
          </w:p>
        </w:tc>
        <w:tc>
          <w:tcPr>
            <w:tcW w:w="1728" w:type="dxa"/>
          </w:tcPr>
          <w:p w14:paraId="34874F20" w14:textId="77777777" w:rsidR="00B66588" w:rsidRDefault="005A25F0">
            <w:pPr>
              <w:spacing w:after="0" w:line="240" w:lineRule="auto"/>
            </w:pPr>
            <w:proofErr w:type="spellStart"/>
            <w:r>
              <w:t>gemoglobin</w:t>
            </w:r>
            <w:proofErr w:type="spellEnd"/>
          </w:p>
        </w:tc>
        <w:tc>
          <w:tcPr>
            <w:tcW w:w="1728" w:type="dxa"/>
          </w:tcPr>
          <w:p w14:paraId="45F34D26" w14:textId="77777777" w:rsidR="00B66588" w:rsidRDefault="005A25F0">
            <w:pPr>
              <w:spacing w:after="0" w:line="240" w:lineRule="auto"/>
            </w:pPr>
            <w:proofErr w:type="spellStart"/>
            <w:r>
              <w:t>гемоглобин</w:t>
            </w:r>
            <w:proofErr w:type="spellEnd"/>
          </w:p>
        </w:tc>
        <w:tc>
          <w:tcPr>
            <w:tcW w:w="1728" w:type="dxa"/>
          </w:tcPr>
          <w:p w14:paraId="21E3926F" w14:textId="77777777" w:rsidR="00B66588" w:rsidRDefault="005A25F0">
            <w:pPr>
              <w:spacing w:after="0" w:line="240" w:lineRule="auto"/>
            </w:pPr>
            <w:r>
              <w:t>The protein in red blood cells that carries oxygen.</w:t>
            </w:r>
          </w:p>
        </w:tc>
      </w:tr>
      <w:tr w:rsidR="00B66588" w14:paraId="0A530389" w14:textId="77777777">
        <w:trPr>
          <w:jc w:val="center"/>
        </w:trPr>
        <w:tc>
          <w:tcPr>
            <w:tcW w:w="1728" w:type="dxa"/>
          </w:tcPr>
          <w:p w14:paraId="5D1C9F4E" w14:textId="77777777" w:rsidR="00B66588" w:rsidRDefault="005A25F0">
            <w:pPr>
              <w:spacing w:after="0" w:line="240" w:lineRule="auto"/>
            </w:pPr>
            <w:r>
              <w:t>14</w:t>
            </w:r>
          </w:p>
        </w:tc>
        <w:tc>
          <w:tcPr>
            <w:tcW w:w="1728" w:type="dxa"/>
          </w:tcPr>
          <w:p w14:paraId="2E186022" w14:textId="77777777" w:rsidR="00B66588" w:rsidRDefault="005A25F0">
            <w:pPr>
              <w:spacing w:after="0" w:line="240" w:lineRule="auto"/>
            </w:pPr>
            <w:r>
              <w:t>iron-deficiency anemia</w:t>
            </w:r>
          </w:p>
        </w:tc>
        <w:tc>
          <w:tcPr>
            <w:tcW w:w="1728" w:type="dxa"/>
          </w:tcPr>
          <w:p w14:paraId="782CC84C" w14:textId="77777777" w:rsidR="00B66588" w:rsidRDefault="005A25F0">
            <w:pPr>
              <w:spacing w:after="0" w:line="240" w:lineRule="auto"/>
            </w:pPr>
            <w:r>
              <w:t xml:space="preserve">temir </w:t>
            </w:r>
            <w:proofErr w:type="spellStart"/>
            <w:r>
              <w:t>tanqisligi</w:t>
            </w:r>
            <w:proofErr w:type="spellEnd"/>
            <w:r>
              <w:t xml:space="preserve"> </w:t>
            </w:r>
            <w:proofErr w:type="spellStart"/>
            <w:r>
              <w:t>kamqonligi</w:t>
            </w:r>
            <w:proofErr w:type="spellEnd"/>
          </w:p>
        </w:tc>
        <w:tc>
          <w:tcPr>
            <w:tcW w:w="1728" w:type="dxa"/>
          </w:tcPr>
          <w:p w14:paraId="690D048B" w14:textId="77777777" w:rsidR="00B66588" w:rsidRDefault="005A25F0">
            <w:pPr>
              <w:spacing w:after="0" w:line="240" w:lineRule="auto"/>
            </w:pPr>
            <w:proofErr w:type="spellStart"/>
            <w:r>
              <w:t>железодефицитная</w:t>
            </w:r>
            <w:proofErr w:type="spellEnd"/>
            <w:r>
              <w:t xml:space="preserve"> </w:t>
            </w:r>
            <w:proofErr w:type="spellStart"/>
            <w:r>
              <w:t>анемия</w:t>
            </w:r>
            <w:proofErr w:type="spellEnd"/>
          </w:p>
        </w:tc>
        <w:tc>
          <w:tcPr>
            <w:tcW w:w="1728" w:type="dxa"/>
          </w:tcPr>
          <w:p w14:paraId="337428EE" w14:textId="77777777" w:rsidR="00B66588" w:rsidRDefault="005A25F0">
            <w:pPr>
              <w:spacing w:after="0" w:line="240" w:lineRule="auto"/>
            </w:pPr>
            <w:r>
              <w:t>Anemia caused by insufficient iron.</w:t>
            </w:r>
          </w:p>
        </w:tc>
      </w:tr>
      <w:tr w:rsidR="00B66588" w14:paraId="2772F9B2" w14:textId="77777777">
        <w:trPr>
          <w:jc w:val="center"/>
        </w:trPr>
        <w:tc>
          <w:tcPr>
            <w:tcW w:w="1728" w:type="dxa"/>
          </w:tcPr>
          <w:p w14:paraId="2DBB66C7" w14:textId="77777777" w:rsidR="00B66588" w:rsidRDefault="005A25F0">
            <w:pPr>
              <w:spacing w:after="0" w:line="240" w:lineRule="auto"/>
            </w:pPr>
            <w:r>
              <w:t>15</w:t>
            </w:r>
          </w:p>
        </w:tc>
        <w:tc>
          <w:tcPr>
            <w:tcW w:w="1728" w:type="dxa"/>
          </w:tcPr>
          <w:p w14:paraId="0962A920" w14:textId="77777777" w:rsidR="00B66588" w:rsidRDefault="005A25F0">
            <w:pPr>
              <w:spacing w:after="0" w:line="240" w:lineRule="auto"/>
            </w:pPr>
            <w:r>
              <w:t>iron stores</w:t>
            </w:r>
          </w:p>
        </w:tc>
        <w:tc>
          <w:tcPr>
            <w:tcW w:w="1728" w:type="dxa"/>
          </w:tcPr>
          <w:p w14:paraId="28FEF962" w14:textId="77777777" w:rsidR="00B66588" w:rsidRDefault="005A25F0">
            <w:pPr>
              <w:spacing w:after="0" w:line="240" w:lineRule="auto"/>
            </w:pPr>
            <w:r>
              <w:t xml:space="preserve">temir </w:t>
            </w:r>
            <w:proofErr w:type="spellStart"/>
            <w:r>
              <w:t>zaxiralari</w:t>
            </w:r>
            <w:proofErr w:type="spellEnd"/>
          </w:p>
        </w:tc>
        <w:tc>
          <w:tcPr>
            <w:tcW w:w="1728" w:type="dxa"/>
          </w:tcPr>
          <w:p w14:paraId="58B1E663" w14:textId="77777777" w:rsidR="00B66588" w:rsidRDefault="005A25F0">
            <w:pPr>
              <w:spacing w:after="0" w:line="240" w:lineRule="auto"/>
            </w:pPr>
            <w:proofErr w:type="spellStart"/>
            <w:r>
              <w:t>запасы</w:t>
            </w:r>
            <w:proofErr w:type="spellEnd"/>
            <w:r>
              <w:t xml:space="preserve"> </w:t>
            </w:r>
            <w:proofErr w:type="spellStart"/>
            <w:r>
              <w:t>железа</w:t>
            </w:r>
            <w:proofErr w:type="spellEnd"/>
          </w:p>
        </w:tc>
        <w:tc>
          <w:tcPr>
            <w:tcW w:w="1728" w:type="dxa"/>
          </w:tcPr>
          <w:p w14:paraId="3BE0503D" w14:textId="77777777" w:rsidR="00B66588" w:rsidRDefault="005A25F0">
            <w:pPr>
              <w:spacing w:after="0" w:line="240" w:lineRule="auto"/>
            </w:pPr>
            <w:r>
              <w:t>Stored iron in the body.</w:t>
            </w:r>
          </w:p>
        </w:tc>
      </w:tr>
      <w:tr w:rsidR="00B66588" w14:paraId="411A1971" w14:textId="77777777">
        <w:trPr>
          <w:jc w:val="center"/>
        </w:trPr>
        <w:tc>
          <w:tcPr>
            <w:tcW w:w="1728" w:type="dxa"/>
          </w:tcPr>
          <w:p w14:paraId="00E1EAB9" w14:textId="77777777" w:rsidR="00B66588" w:rsidRDefault="005A25F0">
            <w:pPr>
              <w:spacing w:after="0" w:line="240" w:lineRule="auto"/>
            </w:pPr>
            <w:r>
              <w:t>16</w:t>
            </w:r>
          </w:p>
        </w:tc>
        <w:tc>
          <w:tcPr>
            <w:tcW w:w="1728" w:type="dxa"/>
          </w:tcPr>
          <w:p w14:paraId="75F67280" w14:textId="77777777" w:rsidR="00B66588" w:rsidRDefault="005A25F0">
            <w:pPr>
              <w:spacing w:after="0" w:line="240" w:lineRule="auto"/>
            </w:pPr>
            <w:r>
              <w:t>blood loss</w:t>
            </w:r>
          </w:p>
        </w:tc>
        <w:tc>
          <w:tcPr>
            <w:tcW w:w="1728" w:type="dxa"/>
          </w:tcPr>
          <w:p w14:paraId="0A939AA8" w14:textId="77777777" w:rsidR="00B66588" w:rsidRDefault="005A25F0">
            <w:pPr>
              <w:spacing w:after="0" w:line="240" w:lineRule="auto"/>
            </w:pP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yo‘</w:t>
            </w:r>
            <w:proofErr w:type="gramEnd"/>
            <w:r>
              <w:t>qotish</w:t>
            </w:r>
            <w:proofErr w:type="spellEnd"/>
          </w:p>
        </w:tc>
        <w:tc>
          <w:tcPr>
            <w:tcW w:w="1728" w:type="dxa"/>
          </w:tcPr>
          <w:p w14:paraId="5BA0CB50" w14:textId="77777777" w:rsidR="00B66588" w:rsidRDefault="005A25F0">
            <w:pPr>
              <w:spacing w:after="0" w:line="240" w:lineRule="auto"/>
            </w:pPr>
            <w:proofErr w:type="spellStart"/>
            <w:r>
              <w:t>кровопотеря</w:t>
            </w:r>
            <w:proofErr w:type="spellEnd"/>
          </w:p>
        </w:tc>
        <w:tc>
          <w:tcPr>
            <w:tcW w:w="1728" w:type="dxa"/>
          </w:tcPr>
          <w:p w14:paraId="42A4A350" w14:textId="77777777" w:rsidR="00B66588" w:rsidRDefault="005A25F0">
            <w:pPr>
              <w:spacing w:after="0" w:line="240" w:lineRule="auto"/>
            </w:pPr>
            <w:r>
              <w:t>Loss of blood from the body.</w:t>
            </w:r>
          </w:p>
        </w:tc>
      </w:tr>
      <w:tr w:rsidR="00B66588" w14:paraId="0A28AB98" w14:textId="77777777">
        <w:trPr>
          <w:jc w:val="center"/>
        </w:trPr>
        <w:tc>
          <w:tcPr>
            <w:tcW w:w="1728" w:type="dxa"/>
          </w:tcPr>
          <w:p w14:paraId="214ED4AD" w14:textId="77777777" w:rsidR="00B66588" w:rsidRDefault="005A25F0">
            <w:pPr>
              <w:spacing w:after="0" w:line="240" w:lineRule="auto"/>
            </w:pPr>
            <w:r>
              <w:t>17</w:t>
            </w:r>
          </w:p>
        </w:tc>
        <w:tc>
          <w:tcPr>
            <w:tcW w:w="1728" w:type="dxa"/>
          </w:tcPr>
          <w:p w14:paraId="6841B568" w14:textId="77777777" w:rsidR="00B66588" w:rsidRDefault="005A25F0">
            <w:pPr>
              <w:spacing w:after="0" w:line="240" w:lineRule="auto"/>
            </w:pPr>
            <w:r>
              <w:t>iron replacement</w:t>
            </w:r>
          </w:p>
        </w:tc>
        <w:tc>
          <w:tcPr>
            <w:tcW w:w="1728" w:type="dxa"/>
          </w:tcPr>
          <w:p w14:paraId="3BD93857" w14:textId="77777777" w:rsidR="00B66588" w:rsidRDefault="005A25F0">
            <w:pPr>
              <w:spacing w:after="0" w:line="240" w:lineRule="auto"/>
            </w:pPr>
            <w:r>
              <w:t xml:space="preserve">temir </w:t>
            </w:r>
            <w:proofErr w:type="spellStart"/>
            <w:proofErr w:type="gramStart"/>
            <w:r>
              <w:t>o‘</w:t>
            </w:r>
            <w:proofErr w:type="gramEnd"/>
            <w:r>
              <w:t>rnini</w:t>
            </w:r>
            <w:proofErr w:type="spellEnd"/>
            <w:r>
              <w:t xml:space="preserve"> </w:t>
            </w:r>
            <w:proofErr w:type="spellStart"/>
            <w:r>
              <w:t>to‘ldirish</w:t>
            </w:r>
            <w:proofErr w:type="spellEnd"/>
            <w:r>
              <w:t xml:space="preserve"> </w:t>
            </w:r>
            <w:proofErr w:type="spellStart"/>
            <w:r>
              <w:t>davolashi</w:t>
            </w:r>
            <w:proofErr w:type="spellEnd"/>
          </w:p>
        </w:tc>
        <w:tc>
          <w:tcPr>
            <w:tcW w:w="1728" w:type="dxa"/>
          </w:tcPr>
          <w:p w14:paraId="1753281E" w14:textId="77777777" w:rsidR="00B66588" w:rsidRDefault="005A25F0">
            <w:pPr>
              <w:spacing w:after="0" w:line="240" w:lineRule="auto"/>
            </w:pPr>
            <w:proofErr w:type="spellStart"/>
            <w:r>
              <w:t>заместительная</w:t>
            </w:r>
            <w:proofErr w:type="spellEnd"/>
            <w:r>
              <w:t xml:space="preserve"> </w:t>
            </w:r>
            <w:proofErr w:type="spellStart"/>
            <w:r>
              <w:t>терапия</w:t>
            </w:r>
            <w:proofErr w:type="spellEnd"/>
            <w:r>
              <w:t xml:space="preserve"> </w:t>
            </w:r>
            <w:proofErr w:type="spellStart"/>
            <w:r>
              <w:t>железом</w:t>
            </w:r>
            <w:proofErr w:type="spellEnd"/>
          </w:p>
        </w:tc>
        <w:tc>
          <w:tcPr>
            <w:tcW w:w="1728" w:type="dxa"/>
          </w:tcPr>
          <w:p w14:paraId="6C36B773" w14:textId="77777777" w:rsidR="00B66588" w:rsidRDefault="005A25F0">
            <w:pPr>
              <w:spacing w:after="0" w:line="240" w:lineRule="auto"/>
            </w:pPr>
            <w:r>
              <w:t>Treatment used to restore iron levels.</w:t>
            </w:r>
          </w:p>
        </w:tc>
      </w:tr>
      <w:tr w:rsidR="00B66588" w14:paraId="06F40231" w14:textId="77777777">
        <w:trPr>
          <w:jc w:val="center"/>
        </w:trPr>
        <w:tc>
          <w:tcPr>
            <w:tcW w:w="1728" w:type="dxa"/>
          </w:tcPr>
          <w:p w14:paraId="554BA096" w14:textId="77777777" w:rsidR="00B66588" w:rsidRDefault="005A25F0">
            <w:pPr>
              <w:spacing w:after="0" w:line="240" w:lineRule="auto"/>
            </w:pPr>
            <w:r>
              <w:t>18</w:t>
            </w:r>
          </w:p>
        </w:tc>
        <w:tc>
          <w:tcPr>
            <w:tcW w:w="1728" w:type="dxa"/>
          </w:tcPr>
          <w:p w14:paraId="515C8770" w14:textId="77777777" w:rsidR="00B66588" w:rsidRDefault="005A25F0">
            <w:pPr>
              <w:spacing w:after="0" w:line="240" w:lineRule="auto"/>
            </w:pPr>
            <w:r>
              <w:t>blood transfusion</w:t>
            </w:r>
          </w:p>
        </w:tc>
        <w:tc>
          <w:tcPr>
            <w:tcW w:w="1728" w:type="dxa"/>
          </w:tcPr>
          <w:p w14:paraId="65C4B192" w14:textId="77777777" w:rsidR="00B66588" w:rsidRDefault="005A25F0">
            <w:pPr>
              <w:spacing w:after="0" w:line="240" w:lineRule="auto"/>
            </w:pP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quyish</w:t>
            </w:r>
            <w:proofErr w:type="spellEnd"/>
          </w:p>
        </w:tc>
        <w:tc>
          <w:tcPr>
            <w:tcW w:w="1728" w:type="dxa"/>
          </w:tcPr>
          <w:p w14:paraId="45DD1EBB" w14:textId="77777777" w:rsidR="00B66588" w:rsidRDefault="005A25F0">
            <w:pPr>
              <w:spacing w:after="0" w:line="240" w:lineRule="auto"/>
            </w:pPr>
            <w:proofErr w:type="spellStart"/>
            <w:r>
              <w:t>переливание</w:t>
            </w:r>
            <w:proofErr w:type="spellEnd"/>
            <w:r>
              <w:t xml:space="preserve"> </w:t>
            </w:r>
            <w:proofErr w:type="spellStart"/>
            <w:r>
              <w:t>крови</w:t>
            </w:r>
            <w:proofErr w:type="spellEnd"/>
          </w:p>
        </w:tc>
        <w:tc>
          <w:tcPr>
            <w:tcW w:w="1728" w:type="dxa"/>
          </w:tcPr>
          <w:p w14:paraId="4EF0CCF7" w14:textId="77777777" w:rsidR="00B66588" w:rsidRDefault="005A25F0">
            <w:pPr>
              <w:spacing w:after="0" w:line="240" w:lineRule="auto"/>
            </w:pPr>
            <w:r>
              <w:t>Administration of blood or blood components.</w:t>
            </w:r>
          </w:p>
        </w:tc>
      </w:tr>
      <w:tr w:rsidR="00B66588" w14:paraId="630BD190" w14:textId="77777777">
        <w:trPr>
          <w:jc w:val="center"/>
        </w:trPr>
        <w:tc>
          <w:tcPr>
            <w:tcW w:w="1728" w:type="dxa"/>
          </w:tcPr>
          <w:p w14:paraId="5A04B8D6" w14:textId="77777777" w:rsidR="00B66588" w:rsidRDefault="005A25F0">
            <w:pPr>
              <w:spacing w:after="0" w:line="240" w:lineRule="auto"/>
            </w:pPr>
            <w:r>
              <w:t>19</w:t>
            </w:r>
          </w:p>
        </w:tc>
        <w:tc>
          <w:tcPr>
            <w:tcW w:w="1728" w:type="dxa"/>
          </w:tcPr>
          <w:p w14:paraId="0233DBF0" w14:textId="77777777" w:rsidR="00B66588" w:rsidRDefault="005A25F0">
            <w:pPr>
              <w:spacing w:after="0" w:line="240" w:lineRule="auto"/>
            </w:pPr>
            <w:r>
              <w:t>clinically unstable</w:t>
            </w:r>
          </w:p>
        </w:tc>
        <w:tc>
          <w:tcPr>
            <w:tcW w:w="1728" w:type="dxa"/>
          </w:tcPr>
          <w:p w14:paraId="1A8932C6" w14:textId="77777777" w:rsidR="00B66588" w:rsidRDefault="005A25F0">
            <w:pPr>
              <w:spacing w:after="0" w:line="240" w:lineRule="auto"/>
            </w:pPr>
            <w:proofErr w:type="spellStart"/>
            <w:r>
              <w:t>klinik</w:t>
            </w:r>
            <w:proofErr w:type="spellEnd"/>
            <w:r>
              <w:t xml:space="preserve"> </w:t>
            </w:r>
            <w:proofErr w:type="spellStart"/>
            <w:r>
              <w:t>jihatdan</w:t>
            </w:r>
            <w:proofErr w:type="spellEnd"/>
            <w:r>
              <w:t xml:space="preserve"> </w:t>
            </w:r>
            <w:proofErr w:type="spellStart"/>
            <w:r>
              <w:t>beqaror</w:t>
            </w:r>
            <w:proofErr w:type="spellEnd"/>
          </w:p>
        </w:tc>
        <w:tc>
          <w:tcPr>
            <w:tcW w:w="1728" w:type="dxa"/>
          </w:tcPr>
          <w:p w14:paraId="1C6D8C55" w14:textId="77777777" w:rsidR="00B66588" w:rsidRDefault="005A25F0">
            <w:pPr>
              <w:spacing w:after="0" w:line="240" w:lineRule="auto"/>
            </w:pPr>
            <w:proofErr w:type="spellStart"/>
            <w:r>
              <w:t>клинически</w:t>
            </w:r>
            <w:proofErr w:type="spellEnd"/>
            <w:r>
              <w:t xml:space="preserve"> </w:t>
            </w:r>
            <w:proofErr w:type="spellStart"/>
            <w:r>
              <w:t>нестабильный</w:t>
            </w:r>
            <w:proofErr w:type="spellEnd"/>
          </w:p>
        </w:tc>
        <w:tc>
          <w:tcPr>
            <w:tcW w:w="1728" w:type="dxa"/>
          </w:tcPr>
          <w:p w14:paraId="31AD5E6A" w14:textId="77777777" w:rsidR="00B66588" w:rsidRDefault="005A25F0">
            <w:pPr>
              <w:spacing w:after="0" w:line="240" w:lineRule="auto"/>
            </w:pPr>
            <w:r>
              <w:t>Showing signs of an unstable condition.</w:t>
            </w:r>
          </w:p>
        </w:tc>
      </w:tr>
      <w:tr w:rsidR="00B66588" w14:paraId="540478CD" w14:textId="77777777">
        <w:trPr>
          <w:jc w:val="center"/>
        </w:trPr>
        <w:tc>
          <w:tcPr>
            <w:tcW w:w="1728" w:type="dxa"/>
          </w:tcPr>
          <w:p w14:paraId="57735EF9" w14:textId="77777777" w:rsidR="00B66588" w:rsidRDefault="005A25F0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</w:tcPr>
          <w:p w14:paraId="000F5240" w14:textId="77777777" w:rsidR="00B66588" w:rsidRDefault="005A25F0">
            <w:pPr>
              <w:spacing w:after="0" w:line="240" w:lineRule="auto"/>
            </w:pPr>
            <w:r>
              <w:t>underlying cause</w:t>
            </w:r>
          </w:p>
        </w:tc>
        <w:tc>
          <w:tcPr>
            <w:tcW w:w="1728" w:type="dxa"/>
          </w:tcPr>
          <w:p w14:paraId="66D301EB" w14:textId="77777777" w:rsidR="00B66588" w:rsidRDefault="005A25F0">
            <w:pPr>
              <w:spacing w:after="0" w:line="240" w:lineRule="auto"/>
            </w:pPr>
            <w:proofErr w:type="spellStart"/>
            <w:r>
              <w:t>asosiy</w:t>
            </w:r>
            <w:proofErr w:type="spellEnd"/>
            <w:r>
              <w:t xml:space="preserve"> </w:t>
            </w:r>
            <w:proofErr w:type="spellStart"/>
            <w:r>
              <w:t>sabab</w:t>
            </w:r>
            <w:proofErr w:type="spellEnd"/>
          </w:p>
        </w:tc>
        <w:tc>
          <w:tcPr>
            <w:tcW w:w="1728" w:type="dxa"/>
          </w:tcPr>
          <w:p w14:paraId="47FD75B4" w14:textId="77777777" w:rsidR="00B66588" w:rsidRDefault="005A25F0">
            <w:pPr>
              <w:spacing w:after="0" w:line="240" w:lineRule="auto"/>
            </w:pPr>
            <w:proofErr w:type="spellStart"/>
            <w:r>
              <w:t>основная</w:t>
            </w:r>
            <w:proofErr w:type="spellEnd"/>
            <w:r>
              <w:t xml:space="preserve"> </w:t>
            </w:r>
            <w:proofErr w:type="spellStart"/>
            <w:r>
              <w:t>причина</w:t>
            </w:r>
            <w:proofErr w:type="spellEnd"/>
          </w:p>
        </w:tc>
        <w:tc>
          <w:tcPr>
            <w:tcW w:w="1728" w:type="dxa"/>
          </w:tcPr>
          <w:p w14:paraId="61995FFE" w14:textId="77777777" w:rsidR="00B66588" w:rsidRDefault="005A25F0">
            <w:pPr>
              <w:spacing w:after="0" w:line="240" w:lineRule="auto"/>
            </w:pPr>
            <w:r>
              <w:t xml:space="preserve">The condition </w:t>
            </w:r>
            <w:r>
              <w:t>responsible for the problem.</w:t>
            </w:r>
          </w:p>
        </w:tc>
      </w:tr>
      <w:tr w:rsidR="00B66588" w14:paraId="459F5853" w14:textId="77777777">
        <w:trPr>
          <w:jc w:val="center"/>
        </w:trPr>
        <w:tc>
          <w:tcPr>
            <w:tcW w:w="1728" w:type="dxa"/>
          </w:tcPr>
          <w:p w14:paraId="4A9B2F08" w14:textId="77777777" w:rsidR="00B66588" w:rsidRDefault="005A25F0">
            <w:pPr>
              <w:spacing w:after="0" w:line="240" w:lineRule="auto"/>
            </w:pPr>
            <w:r>
              <w:t>21</w:t>
            </w:r>
          </w:p>
        </w:tc>
        <w:tc>
          <w:tcPr>
            <w:tcW w:w="1728" w:type="dxa"/>
          </w:tcPr>
          <w:p w14:paraId="3E682896" w14:textId="77777777" w:rsidR="00B66588" w:rsidRDefault="005A25F0">
            <w:pPr>
              <w:spacing w:after="0" w:line="240" w:lineRule="auto"/>
            </w:pPr>
            <w:r>
              <w:t>fibroids</w:t>
            </w:r>
          </w:p>
        </w:tc>
        <w:tc>
          <w:tcPr>
            <w:tcW w:w="1728" w:type="dxa"/>
          </w:tcPr>
          <w:p w14:paraId="3CE9E4CC" w14:textId="77777777" w:rsidR="00B66588" w:rsidRDefault="005A25F0">
            <w:pPr>
              <w:spacing w:after="0" w:line="240" w:lineRule="auto"/>
            </w:pPr>
            <w:proofErr w:type="spellStart"/>
            <w:r>
              <w:t>bachadon</w:t>
            </w:r>
            <w:proofErr w:type="spellEnd"/>
            <w:r>
              <w:t xml:space="preserve"> </w:t>
            </w:r>
            <w:proofErr w:type="spellStart"/>
            <w:r>
              <w:t>miomalari</w:t>
            </w:r>
            <w:proofErr w:type="spellEnd"/>
          </w:p>
        </w:tc>
        <w:tc>
          <w:tcPr>
            <w:tcW w:w="1728" w:type="dxa"/>
          </w:tcPr>
          <w:p w14:paraId="73FB4BEF" w14:textId="77777777" w:rsidR="00B66588" w:rsidRDefault="005A25F0">
            <w:pPr>
              <w:spacing w:after="0" w:line="240" w:lineRule="auto"/>
            </w:pPr>
            <w:proofErr w:type="spellStart"/>
            <w:r>
              <w:t>миомы</w:t>
            </w:r>
            <w:proofErr w:type="spellEnd"/>
            <w:r>
              <w:t xml:space="preserve"> </w:t>
            </w:r>
            <w:proofErr w:type="spellStart"/>
            <w:r>
              <w:t>матки</w:t>
            </w:r>
            <w:proofErr w:type="spellEnd"/>
          </w:p>
        </w:tc>
        <w:tc>
          <w:tcPr>
            <w:tcW w:w="1728" w:type="dxa"/>
          </w:tcPr>
          <w:p w14:paraId="0A9D0A43" w14:textId="77777777" w:rsidR="00B66588" w:rsidRDefault="005A25F0">
            <w:pPr>
              <w:spacing w:after="0" w:line="240" w:lineRule="auto"/>
            </w:pPr>
            <w:r>
              <w:t>Benign growths arising from uterine muscle.</w:t>
            </w:r>
          </w:p>
        </w:tc>
      </w:tr>
      <w:tr w:rsidR="00B66588" w14:paraId="35B7245C" w14:textId="77777777">
        <w:trPr>
          <w:jc w:val="center"/>
        </w:trPr>
        <w:tc>
          <w:tcPr>
            <w:tcW w:w="1728" w:type="dxa"/>
          </w:tcPr>
          <w:p w14:paraId="0D0C3389" w14:textId="77777777" w:rsidR="00B66588" w:rsidRDefault="005A25F0">
            <w:pPr>
              <w:spacing w:after="0" w:line="240" w:lineRule="auto"/>
            </w:pPr>
            <w:r>
              <w:t>22</w:t>
            </w:r>
          </w:p>
        </w:tc>
        <w:tc>
          <w:tcPr>
            <w:tcW w:w="1728" w:type="dxa"/>
          </w:tcPr>
          <w:p w14:paraId="2821B7E8" w14:textId="77777777" w:rsidR="00B66588" w:rsidRDefault="005A25F0">
            <w:pPr>
              <w:spacing w:after="0" w:line="240" w:lineRule="auto"/>
            </w:pPr>
            <w:r>
              <w:t>hormonal causes</w:t>
            </w:r>
          </w:p>
        </w:tc>
        <w:tc>
          <w:tcPr>
            <w:tcW w:w="1728" w:type="dxa"/>
          </w:tcPr>
          <w:p w14:paraId="30990E68" w14:textId="77777777" w:rsidR="00B66588" w:rsidRDefault="005A25F0">
            <w:pPr>
              <w:spacing w:after="0" w:line="240" w:lineRule="auto"/>
            </w:pPr>
            <w:proofErr w:type="spellStart"/>
            <w:r>
              <w:t>gormonal</w:t>
            </w:r>
            <w:proofErr w:type="spellEnd"/>
            <w:r>
              <w:t xml:space="preserve"> </w:t>
            </w:r>
            <w:proofErr w:type="spellStart"/>
            <w:r>
              <w:t>sabablar</w:t>
            </w:r>
            <w:proofErr w:type="spellEnd"/>
          </w:p>
        </w:tc>
        <w:tc>
          <w:tcPr>
            <w:tcW w:w="1728" w:type="dxa"/>
          </w:tcPr>
          <w:p w14:paraId="7ACA7E6D" w14:textId="77777777" w:rsidR="00B66588" w:rsidRDefault="005A25F0">
            <w:pPr>
              <w:spacing w:after="0" w:line="240" w:lineRule="auto"/>
            </w:pPr>
            <w:proofErr w:type="spellStart"/>
            <w:r>
              <w:t>гормональные</w:t>
            </w:r>
            <w:proofErr w:type="spellEnd"/>
            <w:r>
              <w:t xml:space="preserve"> </w:t>
            </w:r>
            <w:proofErr w:type="spellStart"/>
            <w:r>
              <w:t>причины</w:t>
            </w:r>
            <w:proofErr w:type="spellEnd"/>
          </w:p>
        </w:tc>
        <w:tc>
          <w:tcPr>
            <w:tcW w:w="1728" w:type="dxa"/>
          </w:tcPr>
          <w:p w14:paraId="456102D9" w14:textId="77777777" w:rsidR="00B66588" w:rsidRDefault="005A25F0">
            <w:pPr>
              <w:spacing w:after="0" w:line="240" w:lineRule="auto"/>
            </w:pPr>
            <w:r>
              <w:t>Causes related to hormonal changes.</w:t>
            </w:r>
          </w:p>
        </w:tc>
      </w:tr>
      <w:tr w:rsidR="00B66588" w14:paraId="10C14924" w14:textId="77777777">
        <w:trPr>
          <w:jc w:val="center"/>
        </w:trPr>
        <w:tc>
          <w:tcPr>
            <w:tcW w:w="1728" w:type="dxa"/>
          </w:tcPr>
          <w:p w14:paraId="4DFABBFB" w14:textId="77777777" w:rsidR="00B66588" w:rsidRDefault="005A25F0">
            <w:pPr>
              <w:spacing w:after="0" w:line="240" w:lineRule="auto"/>
            </w:pPr>
            <w:r>
              <w:t>23</w:t>
            </w:r>
          </w:p>
        </w:tc>
        <w:tc>
          <w:tcPr>
            <w:tcW w:w="1728" w:type="dxa"/>
          </w:tcPr>
          <w:p w14:paraId="270A6EDE" w14:textId="77777777" w:rsidR="00B66588" w:rsidRDefault="005A25F0">
            <w:pPr>
              <w:spacing w:after="0" w:line="240" w:lineRule="auto"/>
            </w:pPr>
            <w:r>
              <w:t>gynecological conditions</w:t>
            </w:r>
          </w:p>
        </w:tc>
        <w:tc>
          <w:tcPr>
            <w:tcW w:w="1728" w:type="dxa"/>
          </w:tcPr>
          <w:p w14:paraId="564BF697" w14:textId="77777777" w:rsidR="00B66588" w:rsidRDefault="005A25F0">
            <w:pPr>
              <w:spacing w:after="0" w:line="240" w:lineRule="auto"/>
            </w:pPr>
            <w:proofErr w:type="spellStart"/>
            <w:r>
              <w:t>ginekologik</w:t>
            </w:r>
            <w:proofErr w:type="spellEnd"/>
            <w:r>
              <w:t xml:space="preserve"> </w:t>
            </w:r>
            <w:proofErr w:type="spellStart"/>
            <w:r>
              <w:t>kasalliklar</w:t>
            </w:r>
            <w:proofErr w:type="spellEnd"/>
          </w:p>
        </w:tc>
        <w:tc>
          <w:tcPr>
            <w:tcW w:w="1728" w:type="dxa"/>
          </w:tcPr>
          <w:p w14:paraId="3B3FE4AF" w14:textId="77777777" w:rsidR="00B66588" w:rsidRDefault="005A25F0">
            <w:pPr>
              <w:spacing w:after="0" w:line="240" w:lineRule="auto"/>
            </w:pPr>
            <w:proofErr w:type="spellStart"/>
            <w:r>
              <w:t>гинекологические</w:t>
            </w:r>
            <w:proofErr w:type="spellEnd"/>
            <w:r>
              <w:t xml:space="preserve"> </w:t>
            </w:r>
            <w:proofErr w:type="spellStart"/>
            <w:r>
              <w:t>заболевания</w:t>
            </w:r>
            <w:proofErr w:type="spellEnd"/>
          </w:p>
        </w:tc>
        <w:tc>
          <w:tcPr>
            <w:tcW w:w="1728" w:type="dxa"/>
          </w:tcPr>
          <w:p w14:paraId="1D34E1A5" w14:textId="77777777" w:rsidR="00B66588" w:rsidRDefault="005A25F0">
            <w:pPr>
              <w:spacing w:after="0" w:line="240" w:lineRule="auto"/>
            </w:pPr>
            <w:r>
              <w:t>Conditions affecting the female reproductive system.</w:t>
            </w:r>
          </w:p>
        </w:tc>
      </w:tr>
      <w:tr w:rsidR="00B66588" w14:paraId="0A86AFCF" w14:textId="77777777">
        <w:trPr>
          <w:jc w:val="center"/>
        </w:trPr>
        <w:tc>
          <w:tcPr>
            <w:tcW w:w="1728" w:type="dxa"/>
          </w:tcPr>
          <w:p w14:paraId="621FA784" w14:textId="77777777" w:rsidR="00B66588" w:rsidRDefault="005A25F0">
            <w:pPr>
              <w:spacing w:after="0" w:line="240" w:lineRule="auto"/>
            </w:pPr>
            <w:r>
              <w:t>24</w:t>
            </w:r>
          </w:p>
        </w:tc>
        <w:tc>
          <w:tcPr>
            <w:tcW w:w="1728" w:type="dxa"/>
          </w:tcPr>
          <w:p w14:paraId="736A710E" w14:textId="77777777" w:rsidR="00B66588" w:rsidRDefault="005A25F0">
            <w:pPr>
              <w:spacing w:after="0" w:line="240" w:lineRule="auto"/>
            </w:pPr>
            <w:r>
              <w:t>iron deficiency</w:t>
            </w:r>
          </w:p>
        </w:tc>
        <w:tc>
          <w:tcPr>
            <w:tcW w:w="1728" w:type="dxa"/>
          </w:tcPr>
          <w:p w14:paraId="55801AD3" w14:textId="77777777" w:rsidR="00B66588" w:rsidRDefault="005A25F0">
            <w:pPr>
              <w:spacing w:after="0" w:line="240" w:lineRule="auto"/>
            </w:pPr>
            <w:r>
              <w:t xml:space="preserve">temir </w:t>
            </w:r>
            <w:proofErr w:type="spellStart"/>
            <w:r>
              <w:t>tanqisligi</w:t>
            </w:r>
            <w:proofErr w:type="spellEnd"/>
          </w:p>
        </w:tc>
        <w:tc>
          <w:tcPr>
            <w:tcW w:w="1728" w:type="dxa"/>
          </w:tcPr>
          <w:p w14:paraId="2E91EA7E" w14:textId="77777777" w:rsidR="00B66588" w:rsidRDefault="005A25F0">
            <w:pPr>
              <w:spacing w:after="0" w:line="240" w:lineRule="auto"/>
            </w:pPr>
            <w:proofErr w:type="spellStart"/>
            <w:r>
              <w:t>дефицит</w:t>
            </w:r>
            <w:proofErr w:type="spellEnd"/>
            <w:r>
              <w:t xml:space="preserve"> </w:t>
            </w:r>
            <w:proofErr w:type="spellStart"/>
            <w:r>
              <w:t>железа</w:t>
            </w:r>
            <w:proofErr w:type="spellEnd"/>
          </w:p>
        </w:tc>
        <w:tc>
          <w:tcPr>
            <w:tcW w:w="1728" w:type="dxa"/>
          </w:tcPr>
          <w:p w14:paraId="2EDDB572" w14:textId="77777777" w:rsidR="00B66588" w:rsidRDefault="005A25F0">
            <w:pPr>
              <w:spacing w:after="0" w:line="240" w:lineRule="auto"/>
            </w:pPr>
            <w:r>
              <w:t>Insufficient available iron in the body.</w:t>
            </w:r>
          </w:p>
        </w:tc>
      </w:tr>
      <w:tr w:rsidR="00B66588" w14:paraId="20C3F4DF" w14:textId="77777777">
        <w:trPr>
          <w:jc w:val="center"/>
        </w:trPr>
        <w:tc>
          <w:tcPr>
            <w:tcW w:w="1728" w:type="dxa"/>
          </w:tcPr>
          <w:p w14:paraId="6C13400F" w14:textId="77777777" w:rsidR="00B66588" w:rsidRDefault="005A25F0">
            <w:pPr>
              <w:spacing w:after="0" w:line="240" w:lineRule="auto"/>
            </w:pPr>
            <w:r>
              <w:t>25</w:t>
            </w:r>
          </w:p>
        </w:tc>
        <w:tc>
          <w:tcPr>
            <w:tcW w:w="1728" w:type="dxa"/>
          </w:tcPr>
          <w:p w14:paraId="398D7191" w14:textId="77777777" w:rsidR="00B66588" w:rsidRDefault="005A25F0">
            <w:pPr>
              <w:spacing w:after="0" w:line="240" w:lineRule="auto"/>
            </w:pPr>
            <w:r>
              <w:t>vitamin deficiency</w:t>
            </w:r>
          </w:p>
        </w:tc>
        <w:tc>
          <w:tcPr>
            <w:tcW w:w="1728" w:type="dxa"/>
          </w:tcPr>
          <w:p w14:paraId="024A93BB" w14:textId="77777777" w:rsidR="00B66588" w:rsidRDefault="005A25F0">
            <w:pPr>
              <w:spacing w:after="0" w:line="240" w:lineRule="auto"/>
            </w:pPr>
            <w:r>
              <w:t xml:space="preserve">vitamin </w:t>
            </w:r>
            <w:proofErr w:type="spellStart"/>
            <w:r>
              <w:t>tanqisligi</w:t>
            </w:r>
            <w:proofErr w:type="spellEnd"/>
          </w:p>
        </w:tc>
        <w:tc>
          <w:tcPr>
            <w:tcW w:w="1728" w:type="dxa"/>
          </w:tcPr>
          <w:p w14:paraId="02122E6D" w14:textId="77777777" w:rsidR="00B66588" w:rsidRDefault="005A25F0">
            <w:pPr>
              <w:spacing w:after="0" w:line="240" w:lineRule="auto"/>
            </w:pPr>
            <w:proofErr w:type="spellStart"/>
            <w:r>
              <w:t>дефицит</w:t>
            </w:r>
            <w:proofErr w:type="spellEnd"/>
            <w:r>
              <w:t xml:space="preserve"> </w:t>
            </w:r>
            <w:proofErr w:type="spellStart"/>
            <w:r>
              <w:t>витамин</w:t>
            </w:r>
            <w:r>
              <w:t>ов</w:t>
            </w:r>
            <w:proofErr w:type="spellEnd"/>
          </w:p>
        </w:tc>
        <w:tc>
          <w:tcPr>
            <w:tcW w:w="1728" w:type="dxa"/>
          </w:tcPr>
          <w:p w14:paraId="0E8BB5A3" w14:textId="77777777" w:rsidR="00B66588" w:rsidRDefault="005A25F0">
            <w:pPr>
              <w:spacing w:after="0" w:line="240" w:lineRule="auto"/>
            </w:pPr>
            <w:r>
              <w:t>Insufficient levels of vitamins.</w:t>
            </w:r>
          </w:p>
        </w:tc>
      </w:tr>
      <w:tr w:rsidR="00B66588" w14:paraId="5335EC67" w14:textId="77777777">
        <w:trPr>
          <w:jc w:val="center"/>
        </w:trPr>
        <w:tc>
          <w:tcPr>
            <w:tcW w:w="1728" w:type="dxa"/>
          </w:tcPr>
          <w:p w14:paraId="1895C5E1" w14:textId="77777777" w:rsidR="00B66588" w:rsidRDefault="005A25F0">
            <w:pPr>
              <w:spacing w:after="0" w:line="240" w:lineRule="auto"/>
            </w:pPr>
            <w:r>
              <w:t>26</w:t>
            </w:r>
          </w:p>
        </w:tc>
        <w:tc>
          <w:tcPr>
            <w:tcW w:w="1728" w:type="dxa"/>
          </w:tcPr>
          <w:p w14:paraId="44D51936" w14:textId="77777777" w:rsidR="00B66588" w:rsidRDefault="005A25F0">
            <w:pPr>
              <w:spacing w:after="0" w:line="240" w:lineRule="auto"/>
            </w:pPr>
            <w:r>
              <w:t>chronic disease</w:t>
            </w:r>
          </w:p>
        </w:tc>
        <w:tc>
          <w:tcPr>
            <w:tcW w:w="1728" w:type="dxa"/>
          </w:tcPr>
          <w:p w14:paraId="3E35099B" w14:textId="77777777" w:rsidR="00B66588" w:rsidRDefault="005A25F0">
            <w:pPr>
              <w:spacing w:after="0" w:line="240" w:lineRule="auto"/>
            </w:pPr>
            <w:proofErr w:type="spellStart"/>
            <w:r>
              <w:t>surunkali</w:t>
            </w:r>
            <w:proofErr w:type="spellEnd"/>
            <w:r>
              <w:t xml:space="preserve"> </w:t>
            </w:r>
            <w:proofErr w:type="spellStart"/>
            <w:r>
              <w:t>kasallik</w:t>
            </w:r>
            <w:proofErr w:type="spellEnd"/>
          </w:p>
        </w:tc>
        <w:tc>
          <w:tcPr>
            <w:tcW w:w="1728" w:type="dxa"/>
          </w:tcPr>
          <w:p w14:paraId="13BE42BF" w14:textId="77777777" w:rsidR="00B66588" w:rsidRDefault="005A25F0">
            <w:pPr>
              <w:spacing w:after="0" w:line="240" w:lineRule="auto"/>
            </w:pPr>
            <w:proofErr w:type="spellStart"/>
            <w:r>
              <w:t>хроническое</w:t>
            </w:r>
            <w:proofErr w:type="spellEnd"/>
            <w:r>
              <w:t xml:space="preserve"> </w:t>
            </w:r>
            <w:proofErr w:type="spellStart"/>
            <w:r>
              <w:t>заболевание</w:t>
            </w:r>
            <w:proofErr w:type="spellEnd"/>
          </w:p>
        </w:tc>
        <w:tc>
          <w:tcPr>
            <w:tcW w:w="1728" w:type="dxa"/>
          </w:tcPr>
          <w:p w14:paraId="05135F26" w14:textId="77777777" w:rsidR="00B66588" w:rsidRDefault="005A25F0">
            <w:pPr>
              <w:spacing w:after="0" w:line="240" w:lineRule="auto"/>
            </w:pPr>
            <w:r>
              <w:t xml:space="preserve">A condition that persists over a </w:t>
            </w:r>
            <w:r>
              <w:lastRenderedPageBreak/>
              <w:t>long period.</w:t>
            </w:r>
          </w:p>
        </w:tc>
      </w:tr>
      <w:tr w:rsidR="00B66588" w14:paraId="17AE7FC6" w14:textId="77777777">
        <w:trPr>
          <w:jc w:val="center"/>
        </w:trPr>
        <w:tc>
          <w:tcPr>
            <w:tcW w:w="1728" w:type="dxa"/>
          </w:tcPr>
          <w:p w14:paraId="56BAFCB7" w14:textId="77777777" w:rsidR="00B66588" w:rsidRDefault="005A25F0">
            <w:pPr>
              <w:spacing w:after="0" w:line="240" w:lineRule="auto"/>
            </w:pPr>
            <w:r>
              <w:lastRenderedPageBreak/>
              <w:t>27</w:t>
            </w:r>
          </w:p>
        </w:tc>
        <w:tc>
          <w:tcPr>
            <w:tcW w:w="1728" w:type="dxa"/>
          </w:tcPr>
          <w:p w14:paraId="5E7DD564" w14:textId="77777777" w:rsidR="00B66588" w:rsidRDefault="005A25F0">
            <w:pPr>
              <w:spacing w:after="0" w:line="240" w:lineRule="auto"/>
            </w:pPr>
            <w:r>
              <w:t>hematological disorder</w:t>
            </w:r>
          </w:p>
        </w:tc>
        <w:tc>
          <w:tcPr>
            <w:tcW w:w="1728" w:type="dxa"/>
          </w:tcPr>
          <w:p w14:paraId="1C704029" w14:textId="77777777" w:rsidR="00B66588" w:rsidRDefault="005A25F0">
            <w:pPr>
              <w:spacing w:after="0" w:line="240" w:lineRule="auto"/>
            </w:pPr>
            <w:proofErr w:type="spellStart"/>
            <w:r>
              <w:t>gematologik</w:t>
            </w:r>
            <w:proofErr w:type="spellEnd"/>
            <w:r>
              <w:t xml:space="preserve"> </w:t>
            </w:r>
            <w:proofErr w:type="spellStart"/>
            <w:r>
              <w:t>kasallik</w:t>
            </w:r>
            <w:proofErr w:type="spellEnd"/>
          </w:p>
        </w:tc>
        <w:tc>
          <w:tcPr>
            <w:tcW w:w="1728" w:type="dxa"/>
          </w:tcPr>
          <w:p w14:paraId="195A2EC7" w14:textId="77777777" w:rsidR="00B66588" w:rsidRDefault="005A25F0">
            <w:pPr>
              <w:spacing w:after="0" w:line="240" w:lineRule="auto"/>
            </w:pPr>
            <w:proofErr w:type="spellStart"/>
            <w:r>
              <w:t>гематологическое</w:t>
            </w:r>
            <w:proofErr w:type="spellEnd"/>
            <w:r>
              <w:t xml:space="preserve"> </w:t>
            </w:r>
            <w:proofErr w:type="spellStart"/>
            <w:r>
              <w:t>заболевание</w:t>
            </w:r>
            <w:proofErr w:type="spellEnd"/>
          </w:p>
        </w:tc>
        <w:tc>
          <w:tcPr>
            <w:tcW w:w="1728" w:type="dxa"/>
          </w:tcPr>
          <w:p w14:paraId="33C13F84" w14:textId="77777777" w:rsidR="00B66588" w:rsidRDefault="005A25F0">
            <w:pPr>
              <w:spacing w:after="0" w:line="240" w:lineRule="auto"/>
            </w:pPr>
            <w:r>
              <w:t xml:space="preserve">A disorder affecting blood or </w:t>
            </w:r>
            <w:r>
              <w:t>blood-forming tissues.</w:t>
            </w:r>
          </w:p>
        </w:tc>
      </w:tr>
      <w:tr w:rsidR="00B66588" w14:paraId="41120F9D" w14:textId="77777777">
        <w:trPr>
          <w:jc w:val="center"/>
        </w:trPr>
        <w:tc>
          <w:tcPr>
            <w:tcW w:w="1728" w:type="dxa"/>
          </w:tcPr>
          <w:p w14:paraId="1C689A16" w14:textId="77777777" w:rsidR="00B66588" w:rsidRDefault="005A25F0">
            <w:pPr>
              <w:spacing w:after="0" w:line="240" w:lineRule="auto"/>
            </w:pPr>
            <w:r>
              <w:t>28</w:t>
            </w:r>
          </w:p>
        </w:tc>
        <w:tc>
          <w:tcPr>
            <w:tcW w:w="1728" w:type="dxa"/>
          </w:tcPr>
          <w:p w14:paraId="73EBF895" w14:textId="77777777" w:rsidR="00B66588" w:rsidRDefault="005A25F0">
            <w:pPr>
              <w:spacing w:after="0" w:line="240" w:lineRule="auto"/>
            </w:pPr>
            <w:r>
              <w:t>full blood count (FBC)</w:t>
            </w:r>
          </w:p>
        </w:tc>
        <w:tc>
          <w:tcPr>
            <w:tcW w:w="1728" w:type="dxa"/>
          </w:tcPr>
          <w:p w14:paraId="3EAC6DFB" w14:textId="77777777" w:rsidR="00B66588" w:rsidRDefault="005A25F0">
            <w:pPr>
              <w:spacing w:after="0" w:line="240" w:lineRule="auto"/>
            </w:pPr>
            <w:proofErr w:type="spellStart"/>
            <w:r>
              <w:t>umumiy</w:t>
            </w:r>
            <w:proofErr w:type="spellEnd"/>
            <w:r>
              <w:t xml:space="preserve"> </w:t>
            </w: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tahlili</w:t>
            </w:r>
            <w:proofErr w:type="spellEnd"/>
          </w:p>
        </w:tc>
        <w:tc>
          <w:tcPr>
            <w:tcW w:w="1728" w:type="dxa"/>
          </w:tcPr>
          <w:p w14:paraId="780407C7" w14:textId="77777777" w:rsidR="00B66588" w:rsidRDefault="005A25F0">
            <w:pPr>
              <w:spacing w:after="0" w:line="240" w:lineRule="auto"/>
            </w:pPr>
            <w:proofErr w:type="spellStart"/>
            <w:r>
              <w:t>общий</w:t>
            </w:r>
            <w:proofErr w:type="spellEnd"/>
            <w:r>
              <w:t xml:space="preserve"> </w:t>
            </w:r>
            <w:proofErr w:type="spellStart"/>
            <w:r>
              <w:t>анализ</w:t>
            </w:r>
            <w:proofErr w:type="spellEnd"/>
            <w:r>
              <w:t xml:space="preserve"> </w:t>
            </w:r>
            <w:proofErr w:type="spellStart"/>
            <w:r>
              <w:t>крови</w:t>
            </w:r>
            <w:proofErr w:type="spellEnd"/>
          </w:p>
        </w:tc>
        <w:tc>
          <w:tcPr>
            <w:tcW w:w="1728" w:type="dxa"/>
          </w:tcPr>
          <w:p w14:paraId="4DAB5614" w14:textId="77777777" w:rsidR="00B66588" w:rsidRDefault="005A25F0">
            <w:pPr>
              <w:spacing w:after="0" w:line="240" w:lineRule="auto"/>
            </w:pPr>
            <w:r>
              <w:t>A blood test measuring blood cell types and indices.</w:t>
            </w:r>
          </w:p>
        </w:tc>
      </w:tr>
      <w:tr w:rsidR="00B66588" w14:paraId="1BDBE488" w14:textId="77777777">
        <w:trPr>
          <w:jc w:val="center"/>
        </w:trPr>
        <w:tc>
          <w:tcPr>
            <w:tcW w:w="1728" w:type="dxa"/>
          </w:tcPr>
          <w:p w14:paraId="6CEDC569" w14:textId="77777777" w:rsidR="00B66588" w:rsidRDefault="005A25F0">
            <w:pPr>
              <w:spacing w:after="0" w:line="240" w:lineRule="auto"/>
            </w:pPr>
            <w:r>
              <w:t>29</w:t>
            </w:r>
          </w:p>
        </w:tc>
        <w:tc>
          <w:tcPr>
            <w:tcW w:w="1728" w:type="dxa"/>
          </w:tcPr>
          <w:p w14:paraId="78BB4301" w14:textId="77777777" w:rsidR="00B66588" w:rsidRDefault="005A25F0">
            <w:pPr>
              <w:spacing w:after="0" w:line="240" w:lineRule="auto"/>
            </w:pPr>
            <w:r>
              <w:t>ferritin</w:t>
            </w:r>
          </w:p>
        </w:tc>
        <w:tc>
          <w:tcPr>
            <w:tcW w:w="1728" w:type="dxa"/>
          </w:tcPr>
          <w:p w14:paraId="430672ED" w14:textId="77777777" w:rsidR="00B66588" w:rsidRDefault="005A25F0">
            <w:pPr>
              <w:spacing w:after="0" w:line="240" w:lineRule="auto"/>
            </w:pPr>
            <w:r>
              <w:t>ferritin</w:t>
            </w:r>
          </w:p>
        </w:tc>
        <w:tc>
          <w:tcPr>
            <w:tcW w:w="1728" w:type="dxa"/>
          </w:tcPr>
          <w:p w14:paraId="6973C7C9" w14:textId="77777777" w:rsidR="00B66588" w:rsidRDefault="005A25F0">
            <w:pPr>
              <w:spacing w:after="0" w:line="240" w:lineRule="auto"/>
            </w:pPr>
            <w:proofErr w:type="spellStart"/>
            <w:r>
              <w:t>ферритин</w:t>
            </w:r>
            <w:proofErr w:type="spellEnd"/>
          </w:p>
        </w:tc>
        <w:tc>
          <w:tcPr>
            <w:tcW w:w="1728" w:type="dxa"/>
          </w:tcPr>
          <w:p w14:paraId="19C4541F" w14:textId="77777777" w:rsidR="00B66588" w:rsidRDefault="005A25F0">
            <w:pPr>
              <w:spacing w:after="0" w:line="240" w:lineRule="auto"/>
            </w:pPr>
            <w:r>
              <w:t>A marker commonly used to assess stored iron.</w:t>
            </w:r>
          </w:p>
        </w:tc>
      </w:tr>
      <w:tr w:rsidR="00B66588" w14:paraId="524436C4" w14:textId="77777777">
        <w:trPr>
          <w:jc w:val="center"/>
        </w:trPr>
        <w:tc>
          <w:tcPr>
            <w:tcW w:w="1728" w:type="dxa"/>
          </w:tcPr>
          <w:p w14:paraId="5DDB02E1" w14:textId="77777777" w:rsidR="00B66588" w:rsidRDefault="005A25F0">
            <w:pPr>
              <w:spacing w:after="0" w:line="240" w:lineRule="auto"/>
            </w:pPr>
            <w:r>
              <w:t>30</w:t>
            </w:r>
          </w:p>
        </w:tc>
        <w:tc>
          <w:tcPr>
            <w:tcW w:w="1728" w:type="dxa"/>
          </w:tcPr>
          <w:p w14:paraId="360A6AE6" w14:textId="77777777" w:rsidR="00B66588" w:rsidRDefault="005A25F0">
            <w:pPr>
              <w:spacing w:after="0" w:line="240" w:lineRule="auto"/>
            </w:pPr>
            <w:r>
              <w:t>iron studies</w:t>
            </w:r>
          </w:p>
        </w:tc>
        <w:tc>
          <w:tcPr>
            <w:tcW w:w="1728" w:type="dxa"/>
          </w:tcPr>
          <w:p w14:paraId="48B3C861" w14:textId="77777777" w:rsidR="00B66588" w:rsidRDefault="005A25F0">
            <w:pPr>
              <w:spacing w:after="0" w:line="240" w:lineRule="auto"/>
            </w:pPr>
            <w:r>
              <w:t xml:space="preserve">temir </w:t>
            </w:r>
            <w:proofErr w:type="spellStart"/>
            <w:r>
              <w:t>almashinuviga</w:t>
            </w:r>
            <w:proofErr w:type="spellEnd"/>
            <w:r>
              <w:t xml:space="preserve"> </w:t>
            </w:r>
            <w:proofErr w:type="spellStart"/>
            <w:r>
              <w:t>oid</w:t>
            </w:r>
            <w:proofErr w:type="spellEnd"/>
            <w:r>
              <w:t xml:space="preserve"> </w:t>
            </w:r>
            <w:proofErr w:type="spellStart"/>
            <w:r>
              <w:t>tahlillar</w:t>
            </w:r>
            <w:proofErr w:type="spellEnd"/>
          </w:p>
        </w:tc>
        <w:tc>
          <w:tcPr>
            <w:tcW w:w="1728" w:type="dxa"/>
          </w:tcPr>
          <w:p w14:paraId="341B0E60" w14:textId="77777777" w:rsidR="00B66588" w:rsidRDefault="005A25F0">
            <w:pPr>
              <w:spacing w:after="0" w:line="240" w:lineRule="auto"/>
            </w:pPr>
            <w:proofErr w:type="spellStart"/>
            <w:r>
              <w:t>исследования</w:t>
            </w:r>
            <w:proofErr w:type="spellEnd"/>
            <w:r>
              <w:t xml:space="preserve"> </w:t>
            </w:r>
            <w:proofErr w:type="spellStart"/>
            <w:r>
              <w:t>обмена</w:t>
            </w:r>
            <w:proofErr w:type="spellEnd"/>
            <w:r>
              <w:t xml:space="preserve"> </w:t>
            </w:r>
            <w:proofErr w:type="spellStart"/>
            <w:r>
              <w:t>железа</w:t>
            </w:r>
            <w:proofErr w:type="spellEnd"/>
          </w:p>
        </w:tc>
        <w:tc>
          <w:tcPr>
            <w:tcW w:w="1728" w:type="dxa"/>
          </w:tcPr>
          <w:p w14:paraId="0D034A40" w14:textId="77777777" w:rsidR="00B66588" w:rsidRDefault="005A25F0">
            <w:pPr>
              <w:spacing w:after="0" w:line="240" w:lineRule="auto"/>
            </w:pPr>
            <w:r>
              <w:t>Tests used to assess iron status.</w:t>
            </w:r>
          </w:p>
        </w:tc>
      </w:tr>
      <w:tr w:rsidR="00B66588" w14:paraId="56DDEEE3" w14:textId="77777777">
        <w:trPr>
          <w:jc w:val="center"/>
        </w:trPr>
        <w:tc>
          <w:tcPr>
            <w:tcW w:w="1728" w:type="dxa"/>
          </w:tcPr>
          <w:p w14:paraId="1DF5DBEA" w14:textId="77777777" w:rsidR="00B66588" w:rsidRDefault="005A25F0">
            <w:pPr>
              <w:spacing w:after="0" w:line="240" w:lineRule="auto"/>
            </w:pPr>
            <w:r>
              <w:t>31</w:t>
            </w:r>
          </w:p>
        </w:tc>
        <w:tc>
          <w:tcPr>
            <w:tcW w:w="1728" w:type="dxa"/>
          </w:tcPr>
          <w:p w14:paraId="7C026A42" w14:textId="77777777" w:rsidR="00B66588" w:rsidRDefault="005A25F0">
            <w:pPr>
              <w:spacing w:after="0" w:line="240" w:lineRule="auto"/>
            </w:pPr>
            <w:r>
              <w:t>exertional breathlessness</w:t>
            </w:r>
          </w:p>
        </w:tc>
        <w:tc>
          <w:tcPr>
            <w:tcW w:w="1728" w:type="dxa"/>
          </w:tcPr>
          <w:p w14:paraId="03B36668" w14:textId="77777777" w:rsidR="00B66588" w:rsidRDefault="005A25F0">
            <w:pPr>
              <w:spacing w:after="0" w:line="240" w:lineRule="auto"/>
            </w:pPr>
            <w:proofErr w:type="spellStart"/>
            <w:r>
              <w:t>jismoniy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zo‘</w:t>
            </w:r>
            <w:proofErr w:type="gramEnd"/>
            <w:r>
              <w:t>riqishda</w:t>
            </w:r>
            <w:proofErr w:type="spellEnd"/>
            <w:r>
              <w:t xml:space="preserve"> </w:t>
            </w:r>
            <w:proofErr w:type="spellStart"/>
            <w:r>
              <w:t>nafas</w:t>
            </w:r>
            <w:proofErr w:type="spellEnd"/>
            <w:r>
              <w:t xml:space="preserve"> </w:t>
            </w:r>
            <w:proofErr w:type="spellStart"/>
            <w:r>
              <w:t>qisishi</w:t>
            </w:r>
            <w:proofErr w:type="spellEnd"/>
          </w:p>
        </w:tc>
        <w:tc>
          <w:tcPr>
            <w:tcW w:w="1728" w:type="dxa"/>
          </w:tcPr>
          <w:p w14:paraId="146C6426" w14:textId="77777777" w:rsidR="00B66588" w:rsidRDefault="005A25F0">
            <w:pPr>
              <w:spacing w:after="0" w:line="240" w:lineRule="auto"/>
            </w:pPr>
            <w:proofErr w:type="spellStart"/>
            <w:r>
              <w:t>одышка</w:t>
            </w:r>
            <w:proofErr w:type="spellEnd"/>
            <w:r>
              <w:t xml:space="preserve">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нагрузке</w:t>
            </w:r>
            <w:proofErr w:type="spellEnd"/>
          </w:p>
        </w:tc>
        <w:tc>
          <w:tcPr>
            <w:tcW w:w="1728" w:type="dxa"/>
          </w:tcPr>
          <w:p w14:paraId="1D4ABA68" w14:textId="77777777" w:rsidR="00B66588" w:rsidRDefault="005A25F0">
            <w:pPr>
              <w:spacing w:after="0" w:line="240" w:lineRule="auto"/>
            </w:pPr>
            <w:r>
              <w:t>Shortness of breath during physical activity.</w:t>
            </w:r>
          </w:p>
        </w:tc>
      </w:tr>
      <w:tr w:rsidR="00B66588" w14:paraId="6229BA28" w14:textId="77777777">
        <w:trPr>
          <w:jc w:val="center"/>
        </w:trPr>
        <w:tc>
          <w:tcPr>
            <w:tcW w:w="1728" w:type="dxa"/>
          </w:tcPr>
          <w:p w14:paraId="1B2262C5" w14:textId="77777777" w:rsidR="00B66588" w:rsidRDefault="005A25F0">
            <w:pPr>
              <w:spacing w:after="0" w:line="240" w:lineRule="auto"/>
            </w:pPr>
            <w:r>
              <w:t>32</w:t>
            </w:r>
          </w:p>
        </w:tc>
        <w:tc>
          <w:tcPr>
            <w:tcW w:w="1728" w:type="dxa"/>
          </w:tcPr>
          <w:p w14:paraId="1133CD0D" w14:textId="77777777" w:rsidR="00B66588" w:rsidRDefault="005A25F0">
            <w:pPr>
              <w:spacing w:after="0" w:line="240" w:lineRule="auto"/>
            </w:pPr>
            <w:r>
              <w:t>fatigue</w:t>
            </w:r>
          </w:p>
        </w:tc>
        <w:tc>
          <w:tcPr>
            <w:tcW w:w="1728" w:type="dxa"/>
          </w:tcPr>
          <w:p w14:paraId="0B4E2904" w14:textId="77777777" w:rsidR="00B66588" w:rsidRDefault="005A25F0">
            <w:pPr>
              <w:spacing w:after="0" w:line="240" w:lineRule="auto"/>
            </w:pPr>
            <w:proofErr w:type="spellStart"/>
            <w:r>
              <w:t>charchoq</w:t>
            </w:r>
            <w:proofErr w:type="spellEnd"/>
            <w:r>
              <w:t xml:space="preserve"> / </w:t>
            </w:r>
            <w:proofErr w:type="spellStart"/>
            <w:r>
              <w:t>holsizlik</w:t>
            </w:r>
            <w:proofErr w:type="spellEnd"/>
          </w:p>
        </w:tc>
        <w:tc>
          <w:tcPr>
            <w:tcW w:w="1728" w:type="dxa"/>
          </w:tcPr>
          <w:p w14:paraId="50884842" w14:textId="77777777" w:rsidR="00B66588" w:rsidRDefault="005A25F0">
            <w:pPr>
              <w:spacing w:after="0" w:line="240" w:lineRule="auto"/>
            </w:pPr>
            <w:proofErr w:type="spellStart"/>
            <w:r>
              <w:t>уто</w:t>
            </w:r>
            <w:r>
              <w:t>мляемость</w:t>
            </w:r>
            <w:proofErr w:type="spellEnd"/>
          </w:p>
        </w:tc>
        <w:tc>
          <w:tcPr>
            <w:tcW w:w="1728" w:type="dxa"/>
          </w:tcPr>
          <w:p w14:paraId="1748E299" w14:textId="77777777" w:rsidR="00B66588" w:rsidRDefault="005A25F0">
            <w:pPr>
              <w:spacing w:after="0" w:line="240" w:lineRule="auto"/>
            </w:pPr>
            <w:r>
              <w:t>Persistent tiredness or lack of energy.</w:t>
            </w:r>
          </w:p>
        </w:tc>
      </w:tr>
      <w:tr w:rsidR="00B66588" w14:paraId="0B00CB10" w14:textId="77777777">
        <w:trPr>
          <w:jc w:val="center"/>
        </w:trPr>
        <w:tc>
          <w:tcPr>
            <w:tcW w:w="1728" w:type="dxa"/>
          </w:tcPr>
          <w:p w14:paraId="75D781AC" w14:textId="77777777" w:rsidR="00B66588" w:rsidRDefault="005A25F0">
            <w:pPr>
              <w:spacing w:after="0" w:line="240" w:lineRule="auto"/>
            </w:pPr>
            <w:r>
              <w:t>33</w:t>
            </w:r>
          </w:p>
        </w:tc>
        <w:tc>
          <w:tcPr>
            <w:tcW w:w="1728" w:type="dxa"/>
          </w:tcPr>
          <w:p w14:paraId="679687F6" w14:textId="77777777" w:rsidR="00B66588" w:rsidRDefault="005A25F0">
            <w:pPr>
              <w:spacing w:after="0" w:line="240" w:lineRule="auto"/>
            </w:pPr>
            <w:r>
              <w:t>gradual improvement</w:t>
            </w:r>
          </w:p>
        </w:tc>
        <w:tc>
          <w:tcPr>
            <w:tcW w:w="1728" w:type="dxa"/>
          </w:tcPr>
          <w:p w14:paraId="14EAD88A" w14:textId="77777777" w:rsidR="00B66588" w:rsidRDefault="005A25F0">
            <w:pPr>
              <w:spacing w:after="0" w:line="240" w:lineRule="auto"/>
            </w:pPr>
            <w:proofErr w:type="spellStart"/>
            <w:r>
              <w:t>asta-sekin</w:t>
            </w:r>
            <w:proofErr w:type="spellEnd"/>
            <w:r>
              <w:t xml:space="preserve"> </w:t>
            </w:r>
            <w:proofErr w:type="spellStart"/>
            <w:r>
              <w:t>yaxshilanish</w:t>
            </w:r>
            <w:proofErr w:type="spellEnd"/>
          </w:p>
        </w:tc>
        <w:tc>
          <w:tcPr>
            <w:tcW w:w="1728" w:type="dxa"/>
          </w:tcPr>
          <w:p w14:paraId="1081D664" w14:textId="77777777" w:rsidR="00B66588" w:rsidRDefault="005A25F0">
            <w:pPr>
              <w:spacing w:after="0" w:line="240" w:lineRule="auto"/>
            </w:pPr>
            <w:proofErr w:type="spellStart"/>
            <w:r>
              <w:t>постепенное</w:t>
            </w:r>
            <w:proofErr w:type="spellEnd"/>
            <w:r>
              <w:t xml:space="preserve"> </w:t>
            </w:r>
            <w:proofErr w:type="spellStart"/>
            <w:r>
              <w:t>улучшение</w:t>
            </w:r>
            <w:proofErr w:type="spellEnd"/>
          </w:p>
        </w:tc>
        <w:tc>
          <w:tcPr>
            <w:tcW w:w="1728" w:type="dxa"/>
          </w:tcPr>
          <w:p w14:paraId="600A6CE7" w14:textId="77777777" w:rsidR="00B66588" w:rsidRDefault="005A25F0">
            <w:pPr>
              <w:spacing w:after="0" w:line="240" w:lineRule="auto"/>
            </w:pPr>
            <w:r>
              <w:t>Improvement occurring progressively.</w:t>
            </w:r>
          </w:p>
        </w:tc>
      </w:tr>
      <w:tr w:rsidR="00B66588" w14:paraId="52F1A64D" w14:textId="77777777">
        <w:trPr>
          <w:jc w:val="center"/>
        </w:trPr>
        <w:tc>
          <w:tcPr>
            <w:tcW w:w="1728" w:type="dxa"/>
          </w:tcPr>
          <w:p w14:paraId="387AE2EE" w14:textId="77777777" w:rsidR="00B66588" w:rsidRDefault="005A25F0">
            <w:pPr>
              <w:spacing w:after="0" w:line="240" w:lineRule="auto"/>
            </w:pPr>
            <w:r>
              <w:t>34</w:t>
            </w:r>
          </w:p>
        </w:tc>
        <w:tc>
          <w:tcPr>
            <w:tcW w:w="1728" w:type="dxa"/>
          </w:tcPr>
          <w:p w14:paraId="5D608E30" w14:textId="77777777" w:rsidR="00B66588" w:rsidRDefault="005A25F0">
            <w:pPr>
              <w:spacing w:after="0" w:line="240" w:lineRule="auto"/>
            </w:pPr>
            <w:r>
              <w:t>immediate response</w:t>
            </w:r>
          </w:p>
        </w:tc>
        <w:tc>
          <w:tcPr>
            <w:tcW w:w="1728" w:type="dxa"/>
          </w:tcPr>
          <w:p w14:paraId="5C3BBD73" w14:textId="77777777" w:rsidR="00B66588" w:rsidRDefault="005A25F0">
            <w:pPr>
              <w:spacing w:after="0" w:line="240" w:lineRule="auto"/>
            </w:pPr>
            <w:proofErr w:type="spellStart"/>
            <w:r>
              <w:t>darholgi</w:t>
            </w:r>
            <w:proofErr w:type="spellEnd"/>
            <w:r>
              <w:t xml:space="preserve"> </w:t>
            </w:r>
            <w:proofErr w:type="spellStart"/>
            <w:r>
              <w:t>ta’sir</w:t>
            </w:r>
            <w:proofErr w:type="spellEnd"/>
          </w:p>
        </w:tc>
        <w:tc>
          <w:tcPr>
            <w:tcW w:w="1728" w:type="dxa"/>
          </w:tcPr>
          <w:p w14:paraId="7ADFC1D6" w14:textId="77777777" w:rsidR="00B66588" w:rsidRDefault="005A25F0">
            <w:pPr>
              <w:spacing w:after="0" w:line="240" w:lineRule="auto"/>
            </w:pPr>
            <w:proofErr w:type="spellStart"/>
            <w:r>
              <w:t>немедленный</w:t>
            </w:r>
            <w:proofErr w:type="spellEnd"/>
            <w:r>
              <w:t xml:space="preserve"> </w:t>
            </w:r>
            <w:proofErr w:type="spellStart"/>
            <w:r>
              <w:t>эффект</w:t>
            </w:r>
            <w:proofErr w:type="spellEnd"/>
          </w:p>
        </w:tc>
        <w:tc>
          <w:tcPr>
            <w:tcW w:w="1728" w:type="dxa"/>
          </w:tcPr>
          <w:p w14:paraId="751C1F82" w14:textId="77777777" w:rsidR="00B66588" w:rsidRDefault="005A25F0">
            <w:pPr>
              <w:spacing w:after="0" w:line="240" w:lineRule="auto"/>
            </w:pPr>
            <w:r>
              <w:t xml:space="preserve">A response occurring very soon after </w:t>
            </w:r>
            <w:r>
              <w:t>treatment.</w:t>
            </w:r>
          </w:p>
        </w:tc>
      </w:tr>
      <w:tr w:rsidR="00B66588" w14:paraId="2DE0FC0D" w14:textId="77777777">
        <w:trPr>
          <w:jc w:val="center"/>
        </w:trPr>
        <w:tc>
          <w:tcPr>
            <w:tcW w:w="1728" w:type="dxa"/>
          </w:tcPr>
          <w:p w14:paraId="1B85BD5A" w14:textId="77777777" w:rsidR="00B66588" w:rsidRDefault="005A25F0">
            <w:pPr>
              <w:spacing w:after="0" w:line="240" w:lineRule="auto"/>
            </w:pPr>
            <w:r>
              <w:t>35</w:t>
            </w:r>
          </w:p>
        </w:tc>
        <w:tc>
          <w:tcPr>
            <w:tcW w:w="1728" w:type="dxa"/>
          </w:tcPr>
          <w:p w14:paraId="74BDF651" w14:textId="77777777" w:rsidR="00B66588" w:rsidRDefault="005A25F0">
            <w:pPr>
              <w:spacing w:after="0" w:line="240" w:lineRule="auto"/>
            </w:pPr>
            <w:r>
              <w:t>soaking through pads</w:t>
            </w:r>
          </w:p>
        </w:tc>
        <w:tc>
          <w:tcPr>
            <w:tcW w:w="1728" w:type="dxa"/>
          </w:tcPr>
          <w:p w14:paraId="369F6C59" w14:textId="77777777" w:rsidR="00B66588" w:rsidRDefault="005A25F0">
            <w:pPr>
              <w:spacing w:after="0" w:line="240" w:lineRule="auto"/>
            </w:pPr>
            <w:proofErr w:type="spellStart"/>
            <w:r>
              <w:t>prokladkalarni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to‘</w:t>
            </w:r>
            <w:proofErr w:type="gramEnd"/>
            <w:r>
              <w:t>liq</w:t>
            </w:r>
            <w:proofErr w:type="spellEnd"/>
            <w:r>
              <w:t xml:space="preserve"> </w:t>
            </w:r>
            <w:proofErr w:type="spellStart"/>
            <w:r>
              <w:t>ho‘l</w:t>
            </w:r>
            <w:proofErr w:type="spellEnd"/>
            <w:r>
              <w:t xml:space="preserve"> </w:t>
            </w:r>
            <w:proofErr w:type="spellStart"/>
            <w:r>
              <w:t>qiladigan</w:t>
            </w:r>
            <w:proofErr w:type="spellEnd"/>
            <w:r>
              <w:t xml:space="preserve"> </w:t>
            </w:r>
            <w:proofErr w:type="spellStart"/>
            <w:r>
              <w:t>darajada</w:t>
            </w:r>
            <w:proofErr w:type="spellEnd"/>
            <w:r>
              <w:t xml:space="preserve"> </w:t>
            </w:r>
            <w:proofErr w:type="spellStart"/>
            <w:r>
              <w:t>qon</w:t>
            </w:r>
            <w:proofErr w:type="spellEnd"/>
            <w:r>
              <w:t xml:space="preserve"> </w:t>
            </w:r>
            <w:proofErr w:type="spellStart"/>
            <w:r>
              <w:t>ketishi</w:t>
            </w:r>
            <w:proofErr w:type="spellEnd"/>
          </w:p>
        </w:tc>
        <w:tc>
          <w:tcPr>
            <w:tcW w:w="1728" w:type="dxa"/>
          </w:tcPr>
          <w:p w14:paraId="1D0C73F7" w14:textId="77777777" w:rsidR="00B66588" w:rsidRDefault="005A25F0">
            <w:pPr>
              <w:spacing w:after="0" w:line="240" w:lineRule="auto"/>
            </w:pPr>
            <w:proofErr w:type="spellStart"/>
            <w:r>
              <w:t>промокание</w:t>
            </w:r>
            <w:proofErr w:type="spellEnd"/>
            <w:r>
              <w:t xml:space="preserve"> </w:t>
            </w:r>
            <w:proofErr w:type="spellStart"/>
            <w:r>
              <w:t>прокладок</w:t>
            </w:r>
            <w:proofErr w:type="spellEnd"/>
            <w:r>
              <w:t xml:space="preserve"> </w:t>
            </w:r>
            <w:proofErr w:type="spellStart"/>
            <w:r>
              <w:t>насквозь</w:t>
            </w:r>
            <w:proofErr w:type="spellEnd"/>
          </w:p>
        </w:tc>
        <w:tc>
          <w:tcPr>
            <w:tcW w:w="1728" w:type="dxa"/>
          </w:tcPr>
          <w:p w14:paraId="01C99836" w14:textId="77777777" w:rsidR="00B66588" w:rsidRDefault="005A25F0">
            <w:pPr>
              <w:spacing w:after="0" w:line="240" w:lineRule="auto"/>
            </w:pPr>
            <w:r>
              <w:t>Very heavy bleeding that soaks through pads.</w:t>
            </w:r>
          </w:p>
        </w:tc>
      </w:tr>
      <w:tr w:rsidR="00B66588" w14:paraId="760B9BBC" w14:textId="77777777">
        <w:trPr>
          <w:jc w:val="center"/>
        </w:trPr>
        <w:tc>
          <w:tcPr>
            <w:tcW w:w="1728" w:type="dxa"/>
          </w:tcPr>
          <w:p w14:paraId="2B324D8D" w14:textId="77777777" w:rsidR="00B66588" w:rsidRDefault="005A25F0">
            <w:pPr>
              <w:spacing w:after="0" w:line="240" w:lineRule="auto"/>
            </w:pPr>
            <w:r>
              <w:t>36</w:t>
            </w:r>
          </w:p>
        </w:tc>
        <w:tc>
          <w:tcPr>
            <w:tcW w:w="1728" w:type="dxa"/>
          </w:tcPr>
          <w:p w14:paraId="43D5E800" w14:textId="77777777" w:rsidR="00B66588" w:rsidRDefault="005A25F0">
            <w:pPr>
              <w:spacing w:after="0" w:line="240" w:lineRule="auto"/>
            </w:pPr>
            <w:r>
              <w:t>faint</w:t>
            </w:r>
          </w:p>
        </w:tc>
        <w:tc>
          <w:tcPr>
            <w:tcW w:w="1728" w:type="dxa"/>
          </w:tcPr>
          <w:p w14:paraId="0032104F" w14:textId="77777777" w:rsidR="00B66588" w:rsidRDefault="005A25F0">
            <w:pPr>
              <w:spacing w:after="0" w:line="240" w:lineRule="auto"/>
            </w:pPr>
            <w:proofErr w:type="spellStart"/>
            <w:r>
              <w:t>hushidan</w:t>
            </w:r>
            <w:proofErr w:type="spellEnd"/>
            <w:r>
              <w:t xml:space="preserve"> </w:t>
            </w:r>
            <w:proofErr w:type="spellStart"/>
            <w:r>
              <w:t>ketmoq</w:t>
            </w:r>
            <w:proofErr w:type="spellEnd"/>
            <w:r>
              <w:t xml:space="preserve"> / </w:t>
            </w:r>
            <w:proofErr w:type="spellStart"/>
            <w:r>
              <w:t>hushsizlanmoq</w:t>
            </w:r>
            <w:proofErr w:type="spellEnd"/>
          </w:p>
        </w:tc>
        <w:tc>
          <w:tcPr>
            <w:tcW w:w="1728" w:type="dxa"/>
          </w:tcPr>
          <w:p w14:paraId="1BA8650B" w14:textId="77777777" w:rsidR="00B66588" w:rsidRDefault="005A25F0">
            <w:pPr>
              <w:spacing w:after="0" w:line="240" w:lineRule="auto"/>
            </w:pPr>
            <w:proofErr w:type="spellStart"/>
            <w:r>
              <w:t>терять</w:t>
            </w:r>
            <w:proofErr w:type="spellEnd"/>
            <w:r>
              <w:t xml:space="preserve"> </w:t>
            </w:r>
            <w:proofErr w:type="spellStart"/>
            <w:r>
              <w:t>сознание</w:t>
            </w:r>
            <w:proofErr w:type="spellEnd"/>
            <w:r>
              <w:t xml:space="preserve"> / </w:t>
            </w:r>
            <w:proofErr w:type="spellStart"/>
            <w:r>
              <w:t>чувствовать</w:t>
            </w:r>
            <w:proofErr w:type="spellEnd"/>
            <w:r>
              <w:t xml:space="preserve"> </w:t>
            </w:r>
            <w:proofErr w:type="spellStart"/>
            <w:r>
              <w:t>предобморок</w:t>
            </w:r>
            <w:proofErr w:type="spellEnd"/>
          </w:p>
        </w:tc>
        <w:tc>
          <w:tcPr>
            <w:tcW w:w="1728" w:type="dxa"/>
          </w:tcPr>
          <w:p w14:paraId="26390F45" w14:textId="77777777" w:rsidR="00B66588" w:rsidRDefault="005A25F0">
            <w:pPr>
              <w:spacing w:after="0" w:line="240" w:lineRule="auto"/>
            </w:pPr>
            <w:r>
              <w:t xml:space="preserve">To </w:t>
            </w:r>
            <w:r>
              <w:t>lose consciousness or feel close to it.</w:t>
            </w:r>
          </w:p>
        </w:tc>
      </w:tr>
      <w:tr w:rsidR="00B66588" w14:paraId="4E759096" w14:textId="77777777">
        <w:trPr>
          <w:jc w:val="center"/>
        </w:trPr>
        <w:tc>
          <w:tcPr>
            <w:tcW w:w="1728" w:type="dxa"/>
          </w:tcPr>
          <w:p w14:paraId="36627B0D" w14:textId="77777777" w:rsidR="00B66588" w:rsidRDefault="005A25F0">
            <w:pPr>
              <w:spacing w:after="0" w:line="240" w:lineRule="auto"/>
            </w:pPr>
            <w:r>
              <w:t>37</w:t>
            </w:r>
          </w:p>
        </w:tc>
        <w:tc>
          <w:tcPr>
            <w:tcW w:w="1728" w:type="dxa"/>
          </w:tcPr>
          <w:p w14:paraId="7B177005" w14:textId="77777777" w:rsidR="00B66588" w:rsidRDefault="005A25F0">
            <w:pPr>
              <w:spacing w:after="0" w:line="240" w:lineRule="auto"/>
            </w:pPr>
            <w:r>
              <w:t>severe weakness</w:t>
            </w:r>
          </w:p>
        </w:tc>
        <w:tc>
          <w:tcPr>
            <w:tcW w:w="1728" w:type="dxa"/>
          </w:tcPr>
          <w:p w14:paraId="4D3168E6" w14:textId="77777777" w:rsidR="00B66588" w:rsidRDefault="005A25F0">
            <w:pPr>
              <w:spacing w:after="0" w:line="240" w:lineRule="auto"/>
            </w:pPr>
            <w:proofErr w:type="spellStart"/>
            <w:r>
              <w:t>kuchli</w:t>
            </w:r>
            <w:proofErr w:type="spellEnd"/>
            <w:r>
              <w:t xml:space="preserve"> </w:t>
            </w:r>
            <w:proofErr w:type="spellStart"/>
            <w:r>
              <w:t>holsizlik</w:t>
            </w:r>
            <w:proofErr w:type="spellEnd"/>
          </w:p>
        </w:tc>
        <w:tc>
          <w:tcPr>
            <w:tcW w:w="1728" w:type="dxa"/>
          </w:tcPr>
          <w:p w14:paraId="7B922DC5" w14:textId="77777777" w:rsidR="00B66588" w:rsidRDefault="005A25F0">
            <w:pPr>
              <w:spacing w:after="0" w:line="240" w:lineRule="auto"/>
            </w:pPr>
            <w:proofErr w:type="spellStart"/>
            <w:r>
              <w:t>сильная</w:t>
            </w:r>
            <w:proofErr w:type="spellEnd"/>
            <w:r>
              <w:t xml:space="preserve"> </w:t>
            </w:r>
            <w:proofErr w:type="spellStart"/>
            <w:r>
              <w:t>слабость</w:t>
            </w:r>
            <w:proofErr w:type="spellEnd"/>
          </w:p>
        </w:tc>
        <w:tc>
          <w:tcPr>
            <w:tcW w:w="1728" w:type="dxa"/>
          </w:tcPr>
          <w:p w14:paraId="31F2E630" w14:textId="77777777" w:rsidR="00B66588" w:rsidRDefault="005A25F0">
            <w:pPr>
              <w:spacing w:after="0" w:line="240" w:lineRule="auto"/>
            </w:pPr>
            <w:r>
              <w:t>Marked lack of strength.</w:t>
            </w:r>
          </w:p>
        </w:tc>
      </w:tr>
      <w:tr w:rsidR="00B66588" w14:paraId="52549E69" w14:textId="77777777">
        <w:trPr>
          <w:jc w:val="center"/>
        </w:trPr>
        <w:tc>
          <w:tcPr>
            <w:tcW w:w="1728" w:type="dxa"/>
          </w:tcPr>
          <w:p w14:paraId="0F389978" w14:textId="77777777" w:rsidR="00B66588" w:rsidRDefault="005A25F0">
            <w:pPr>
              <w:spacing w:after="0" w:line="240" w:lineRule="auto"/>
            </w:pPr>
            <w:r>
              <w:t>38</w:t>
            </w:r>
          </w:p>
        </w:tc>
        <w:tc>
          <w:tcPr>
            <w:tcW w:w="1728" w:type="dxa"/>
          </w:tcPr>
          <w:p w14:paraId="0964554F" w14:textId="77777777" w:rsidR="00B66588" w:rsidRDefault="005A25F0">
            <w:pPr>
              <w:spacing w:after="0" w:line="240" w:lineRule="auto"/>
            </w:pPr>
            <w:r>
              <w:t>urgent assessment</w:t>
            </w:r>
          </w:p>
        </w:tc>
        <w:tc>
          <w:tcPr>
            <w:tcW w:w="1728" w:type="dxa"/>
          </w:tcPr>
          <w:p w14:paraId="69295A77" w14:textId="77777777" w:rsidR="00B66588" w:rsidRDefault="005A25F0">
            <w:pPr>
              <w:spacing w:after="0" w:line="240" w:lineRule="auto"/>
            </w:pPr>
            <w:proofErr w:type="spellStart"/>
            <w:r>
              <w:t>shoshilinch</w:t>
            </w:r>
            <w:proofErr w:type="spellEnd"/>
            <w:r>
              <w:t xml:space="preserve"> </w:t>
            </w:r>
            <w:proofErr w:type="spellStart"/>
            <w:r>
              <w:t>baholash</w:t>
            </w:r>
            <w:proofErr w:type="spellEnd"/>
          </w:p>
        </w:tc>
        <w:tc>
          <w:tcPr>
            <w:tcW w:w="1728" w:type="dxa"/>
          </w:tcPr>
          <w:p w14:paraId="72806BDB" w14:textId="77777777" w:rsidR="00B66588" w:rsidRDefault="005A25F0">
            <w:pPr>
              <w:spacing w:after="0" w:line="240" w:lineRule="auto"/>
            </w:pPr>
            <w:proofErr w:type="spellStart"/>
            <w:r>
              <w:t>срочная</w:t>
            </w:r>
            <w:proofErr w:type="spellEnd"/>
            <w:r>
              <w:t xml:space="preserve"> </w:t>
            </w:r>
            <w:proofErr w:type="spellStart"/>
            <w:r>
              <w:t>медицинская</w:t>
            </w:r>
            <w:proofErr w:type="spellEnd"/>
            <w:r>
              <w:t xml:space="preserve"> </w:t>
            </w:r>
            <w:proofErr w:type="spellStart"/>
            <w:r>
              <w:t>оценка</w:t>
            </w:r>
            <w:proofErr w:type="spellEnd"/>
          </w:p>
        </w:tc>
        <w:tc>
          <w:tcPr>
            <w:tcW w:w="1728" w:type="dxa"/>
          </w:tcPr>
          <w:p w14:paraId="43B6AE97" w14:textId="77777777" w:rsidR="00B66588" w:rsidRDefault="005A25F0">
            <w:pPr>
              <w:spacing w:after="0" w:line="240" w:lineRule="auto"/>
            </w:pPr>
            <w:r>
              <w:t>Prompt clinical assessment.</w:t>
            </w:r>
          </w:p>
        </w:tc>
      </w:tr>
      <w:tr w:rsidR="00B66588" w14:paraId="5A5EA3CF" w14:textId="77777777">
        <w:trPr>
          <w:jc w:val="center"/>
        </w:trPr>
        <w:tc>
          <w:tcPr>
            <w:tcW w:w="1728" w:type="dxa"/>
          </w:tcPr>
          <w:p w14:paraId="134E0DE5" w14:textId="77777777" w:rsidR="00B66588" w:rsidRDefault="005A25F0">
            <w:pPr>
              <w:spacing w:after="0" w:line="240" w:lineRule="auto"/>
            </w:pPr>
            <w:r>
              <w:t>39</w:t>
            </w:r>
          </w:p>
        </w:tc>
        <w:tc>
          <w:tcPr>
            <w:tcW w:w="1728" w:type="dxa"/>
          </w:tcPr>
          <w:p w14:paraId="3477C550" w14:textId="77777777" w:rsidR="00B66588" w:rsidRDefault="005A25F0">
            <w:pPr>
              <w:spacing w:after="0" w:line="240" w:lineRule="auto"/>
            </w:pPr>
            <w:r>
              <w:t>control the cause</w:t>
            </w:r>
          </w:p>
        </w:tc>
        <w:tc>
          <w:tcPr>
            <w:tcW w:w="1728" w:type="dxa"/>
          </w:tcPr>
          <w:p w14:paraId="71D94D99" w14:textId="77777777" w:rsidR="00B66588" w:rsidRDefault="005A25F0">
            <w:pPr>
              <w:spacing w:after="0" w:line="240" w:lineRule="auto"/>
            </w:pPr>
            <w:proofErr w:type="spellStart"/>
            <w:r>
              <w:t>sababni</w:t>
            </w:r>
            <w:proofErr w:type="spellEnd"/>
            <w:r>
              <w:t xml:space="preserve"> </w:t>
            </w:r>
            <w:proofErr w:type="spellStart"/>
            <w:r>
              <w:t>nazorat</w:t>
            </w:r>
            <w:proofErr w:type="spellEnd"/>
            <w:r>
              <w:t xml:space="preserve"> </w:t>
            </w:r>
            <w:proofErr w:type="spellStart"/>
            <w:r>
              <w:t>qilmoq</w:t>
            </w:r>
            <w:proofErr w:type="spellEnd"/>
          </w:p>
        </w:tc>
        <w:tc>
          <w:tcPr>
            <w:tcW w:w="1728" w:type="dxa"/>
          </w:tcPr>
          <w:p w14:paraId="3882E7FC" w14:textId="77777777" w:rsidR="00B66588" w:rsidRDefault="005A25F0">
            <w:pPr>
              <w:spacing w:after="0" w:line="240" w:lineRule="auto"/>
            </w:pPr>
            <w:proofErr w:type="spellStart"/>
            <w:r>
              <w:t>контролировать</w:t>
            </w:r>
            <w:proofErr w:type="spellEnd"/>
            <w:r>
              <w:t xml:space="preserve"> </w:t>
            </w:r>
            <w:proofErr w:type="spellStart"/>
            <w:r>
              <w:t>причину</w:t>
            </w:r>
            <w:proofErr w:type="spellEnd"/>
          </w:p>
        </w:tc>
        <w:tc>
          <w:tcPr>
            <w:tcW w:w="1728" w:type="dxa"/>
          </w:tcPr>
          <w:p w14:paraId="110A7CB3" w14:textId="77777777" w:rsidR="00B66588" w:rsidRDefault="005A25F0">
            <w:pPr>
              <w:spacing w:after="0" w:line="240" w:lineRule="auto"/>
            </w:pPr>
            <w:r>
              <w:t>Treat or manage the source of the problem.</w:t>
            </w:r>
          </w:p>
        </w:tc>
      </w:tr>
      <w:tr w:rsidR="00B66588" w14:paraId="3D1CF46A" w14:textId="77777777">
        <w:trPr>
          <w:jc w:val="center"/>
        </w:trPr>
        <w:tc>
          <w:tcPr>
            <w:tcW w:w="1728" w:type="dxa"/>
          </w:tcPr>
          <w:p w14:paraId="7BBF32A8" w14:textId="77777777" w:rsidR="00B66588" w:rsidRDefault="005A25F0">
            <w:pPr>
              <w:spacing w:after="0" w:line="240" w:lineRule="auto"/>
            </w:pPr>
            <w:r>
              <w:t>40</w:t>
            </w:r>
          </w:p>
        </w:tc>
        <w:tc>
          <w:tcPr>
            <w:tcW w:w="1728" w:type="dxa"/>
          </w:tcPr>
          <w:p w14:paraId="71075DE6" w14:textId="77777777" w:rsidR="00B66588" w:rsidRDefault="005A25F0">
            <w:pPr>
              <w:spacing w:after="0" w:line="240" w:lineRule="auto"/>
            </w:pPr>
            <w:r>
              <w:t>correct the anemia</w:t>
            </w:r>
          </w:p>
        </w:tc>
        <w:tc>
          <w:tcPr>
            <w:tcW w:w="1728" w:type="dxa"/>
          </w:tcPr>
          <w:p w14:paraId="42AA3EF5" w14:textId="77777777" w:rsidR="00B66588" w:rsidRDefault="005A25F0">
            <w:pPr>
              <w:spacing w:after="0" w:line="240" w:lineRule="auto"/>
            </w:pPr>
            <w:proofErr w:type="spellStart"/>
            <w:r>
              <w:t>kamqonlikni</w:t>
            </w:r>
            <w:proofErr w:type="spellEnd"/>
            <w:r>
              <w:t xml:space="preserve"> </w:t>
            </w:r>
            <w:proofErr w:type="spellStart"/>
            <w:r>
              <w:t>tuzatmoq</w:t>
            </w:r>
            <w:proofErr w:type="spellEnd"/>
          </w:p>
        </w:tc>
        <w:tc>
          <w:tcPr>
            <w:tcW w:w="1728" w:type="dxa"/>
          </w:tcPr>
          <w:p w14:paraId="183E2754" w14:textId="77777777" w:rsidR="00B66588" w:rsidRDefault="005A25F0">
            <w:pPr>
              <w:spacing w:after="0" w:line="240" w:lineRule="auto"/>
            </w:pPr>
            <w:proofErr w:type="spellStart"/>
            <w:r>
              <w:t>корректировать</w:t>
            </w:r>
            <w:proofErr w:type="spellEnd"/>
            <w:r>
              <w:t xml:space="preserve"> </w:t>
            </w:r>
            <w:proofErr w:type="spellStart"/>
            <w:r>
              <w:t>анемию</w:t>
            </w:r>
            <w:proofErr w:type="spellEnd"/>
          </w:p>
        </w:tc>
        <w:tc>
          <w:tcPr>
            <w:tcW w:w="1728" w:type="dxa"/>
          </w:tcPr>
          <w:p w14:paraId="237791B1" w14:textId="77777777" w:rsidR="00B66588" w:rsidRDefault="005A25F0">
            <w:pPr>
              <w:spacing w:after="0" w:line="240" w:lineRule="auto"/>
            </w:pPr>
            <w:r>
              <w:t>Treat anemia and improve the relevant blood parameters.</w:t>
            </w:r>
          </w:p>
        </w:tc>
      </w:tr>
    </w:tbl>
    <w:p w14:paraId="1AD95A6E" w14:textId="77777777" w:rsidR="00B66588" w:rsidRDefault="005A25F0">
      <w:r>
        <w:rPr>
          <w:b/>
          <w:sz w:val="26"/>
        </w:rPr>
        <w:lastRenderedPageBreak/>
        <w:t>Important Clinical Distinctions</w:t>
      </w:r>
    </w:p>
    <w:p w14:paraId="1F6EF239" w14:textId="77777777" w:rsidR="00B66588" w:rsidRDefault="005A25F0">
      <w:r>
        <w:rPr>
          <w:b/>
        </w:rPr>
        <w:t>Anemia vs iron-defic</w:t>
      </w:r>
      <w:r>
        <w:rPr>
          <w:b/>
        </w:rPr>
        <w:t xml:space="preserve">iency anemia = </w:t>
      </w:r>
      <w:r>
        <w:t>Anemia is a broad condition; iron-deficiency anemia is one specific cause of anemia.</w:t>
      </w:r>
    </w:p>
    <w:p w14:paraId="7E4F3A63" w14:textId="77777777" w:rsidR="00B66588" w:rsidRDefault="005A25F0">
      <w:r>
        <w:rPr>
          <w:b/>
        </w:rPr>
        <w:t xml:space="preserve">Menorrhagia vs abnormal bleeding = </w:t>
      </w:r>
      <w:r>
        <w:t>Menorrhagia refers specifically to unusually heavy menstrual bleeding; abnormal bleeding is broader.</w:t>
      </w:r>
    </w:p>
    <w:p w14:paraId="407FE552" w14:textId="77777777" w:rsidR="00B66588" w:rsidRDefault="005A25F0">
      <w:r>
        <w:rPr>
          <w:b/>
        </w:rPr>
        <w:t xml:space="preserve">Hemoglobin vs ferritin = </w:t>
      </w:r>
      <w:r>
        <w:t>Hemoglobin reflects oxygen-carrying capacity; ferritin is commonly used to assess stored iron.</w:t>
      </w:r>
    </w:p>
    <w:p w14:paraId="058D5049" w14:textId="77777777" w:rsidR="00B66588" w:rsidRDefault="005A25F0">
      <w:r>
        <w:rPr>
          <w:b/>
        </w:rPr>
        <w:t xml:space="preserve">Iron replacement vs blood transfusion = </w:t>
      </w:r>
      <w:r>
        <w:t>Iron replacement restores iron; transfusion may be considered in selected patients with severe a</w:t>
      </w:r>
      <w:r>
        <w:t>nemia and clinical instability.</w:t>
      </w:r>
    </w:p>
    <w:p w14:paraId="194DBDAA" w14:textId="77777777" w:rsidR="00B66588" w:rsidRDefault="005A25F0">
      <w:r>
        <w:rPr>
          <w:b/>
        </w:rPr>
        <w:t xml:space="preserve">Treating anemia vs treating the underlying cause = </w:t>
      </w:r>
      <w:r>
        <w:t>Correcting anemia is important, but ongoing blood loss and its cause must also be investigated and managed.</w:t>
      </w:r>
    </w:p>
    <w:p w14:paraId="5671DEA0" w14:textId="77777777" w:rsidR="00B66588" w:rsidRDefault="005A25F0">
      <w:r>
        <w:rPr>
          <w:b/>
          <w:sz w:val="26"/>
        </w:rPr>
        <w:t>PART 2 — SMART PHRASEBOOK</w:t>
      </w:r>
    </w:p>
    <w:p w14:paraId="69767EFB" w14:textId="77777777" w:rsidR="00B66588" w:rsidRDefault="005A25F0">
      <w:r>
        <w:rPr>
          <w:b/>
        </w:rPr>
        <w:t>Can you tell me about your menstrual bl</w:t>
      </w:r>
      <w:r>
        <w:rPr>
          <w:b/>
        </w:rPr>
        <w:t>eeding?</w:t>
      </w:r>
    </w:p>
    <w:p w14:paraId="01F261BE" w14:textId="77777777" w:rsidR="00B66588" w:rsidRDefault="005A25F0">
      <w:r>
        <w:t xml:space="preserve">Uzbek: </w:t>
      </w:r>
      <w:proofErr w:type="spellStart"/>
      <w:r>
        <w:t>Hayz</w:t>
      </w:r>
      <w:proofErr w:type="spellEnd"/>
      <w:r>
        <w:t xml:space="preserve"> </w:t>
      </w:r>
      <w:proofErr w:type="spellStart"/>
      <w:r>
        <w:t>paytidagi</w:t>
      </w:r>
      <w:proofErr w:type="spellEnd"/>
      <w:r>
        <w:t xml:space="preserve"> </w:t>
      </w:r>
      <w:proofErr w:type="spellStart"/>
      <w:r>
        <w:t>qon</w:t>
      </w:r>
      <w:proofErr w:type="spellEnd"/>
      <w:r>
        <w:t xml:space="preserve"> </w:t>
      </w:r>
      <w:proofErr w:type="spellStart"/>
      <w:r>
        <w:t>ketishingiz</w:t>
      </w:r>
      <w:proofErr w:type="spellEnd"/>
      <w:r>
        <w:t xml:space="preserve"> </w:t>
      </w:r>
      <w:proofErr w:type="spellStart"/>
      <w:r>
        <w:t>haqida</w:t>
      </w:r>
      <w:proofErr w:type="spellEnd"/>
      <w:r>
        <w:t xml:space="preserve"> </w:t>
      </w:r>
      <w:proofErr w:type="spellStart"/>
      <w:r>
        <w:t>aytib</w:t>
      </w:r>
      <w:proofErr w:type="spellEnd"/>
      <w:r>
        <w:t xml:space="preserve"> </w:t>
      </w:r>
      <w:proofErr w:type="spellStart"/>
      <w:r>
        <w:t>bera</w:t>
      </w:r>
      <w:proofErr w:type="spellEnd"/>
      <w:r>
        <w:t xml:space="preserve"> </w:t>
      </w:r>
      <w:proofErr w:type="spellStart"/>
      <w:r>
        <w:t>olasizmi</w:t>
      </w:r>
      <w:proofErr w:type="spellEnd"/>
      <w:r>
        <w:t>?</w:t>
      </w:r>
    </w:p>
    <w:p w14:paraId="4A9C617B" w14:textId="77777777" w:rsidR="00B66588" w:rsidRPr="00967E6A" w:rsidRDefault="005A25F0">
      <w:pPr>
        <w:rPr>
          <w:lang w:val="ru-RU"/>
        </w:rPr>
      </w:pPr>
      <w:r>
        <w:t>Russian</w:t>
      </w:r>
      <w:r w:rsidRPr="00967E6A">
        <w:rPr>
          <w:lang w:val="ru-RU"/>
        </w:rPr>
        <w:t>: Расскажите о ваших менструальных кровотечениях.</w:t>
      </w:r>
    </w:p>
    <w:p w14:paraId="6C549302" w14:textId="77777777" w:rsidR="00B66588" w:rsidRDefault="005A25F0">
      <w:r>
        <w:t>Clinical use: Ask about menstrual bleeding pattern and severity.</w:t>
      </w:r>
    </w:p>
    <w:p w14:paraId="0398B714" w14:textId="77777777" w:rsidR="00B66588" w:rsidRDefault="005A25F0">
      <w:r>
        <w:rPr>
          <w:b/>
        </w:rPr>
        <w:t>My periods have become much heavier over the last six months</w:t>
      </w:r>
      <w:r>
        <w:rPr>
          <w:b/>
        </w:rPr>
        <w:t>.</w:t>
      </w:r>
    </w:p>
    <w:p w14:paraId="14B43DC7" w14:textId="77777777" w:rsidR="00B66588" w:rsidRDefault="005A25F0">
      <w:r>
        <w:t xml:space="preserve">Uzbek: </w:t>
      </w:r>
      <w:proofErr w:type="spellStart"/>
      <w:proofErr w:type="gramStart"/>
      <w:r>
        <w:t>So‘</w:t>
      </w:r>
      <w:proofErr w:type="gramEnd"/>
      <w:r>
        <w:t>nggi</w:t>
      </w:r>
      <w:proofErr w:type="spellEnd"/>
      <w:r>
        <w:t xml:space="preserve"> </w:t>
      </w:r>
      <w:proofErr w:type="spellStart"/>
      <w:r>
        <w:t>olti</w:t>
      </w:r>
      <w:proofErr w:type="spellEnd"/>
      <w:r>
        <w:t xml:space="preserve"> </w:t>
      </w:r>
      <w:proofErr w:type="spellStart"/>
      <w:r>
        <w:t>oyda</w:t>
      </w:r>
      <w:proofErr w:type="spellEnd"/>
      <w:r>
        <w:t xml:space="preserve"> </w:t>
      </w:r>
      <w:proofErr w:type="spellStart"/>
      <w:r>
        <w:t>hayzlarim</w:t>
      </w:r>
      <w:proofErr w:type="spellEnd"/>
      <w:r>
        <w:t xml:space="preserve"> </w:t>
      </w:r>
      <w:proofErr w:type="spellStart"/>
      <w:r>
        <w:t>ancha</w:t>
      </w:r>
      <w:proofErr w:type="spellEnd"/>
      <w:r>
        <w:t xml:space="preserve"> </w:t>
      </w:r>
      <w:proofErr w:type="spellStart"/>
      <w:r>
        <w:t>ko‘paydi</w:t>
      </w:r>
      <w:proofErr w:type="spellEnd"/>
      <w:r>
        <w:t>.</w:t>
      </w:r>
    </w:p>
    <w:p w14:paraId="61B2C805" w14:textId="77777777" w:rsidR="00B66588" w:rsidRPr="00967E6A" w:rsidRDefault="005A25F0">
      <w:pPr>
        <w:rPr>
          <w:lang w:val="ru-RU"/>
        </w:rPr>
      </w:pPr>
      <w:r>
        <w:t>Russian</w:t>
      </w:r>
      <w:r w:rsidRPr="00967E6A">
        <w:rPr>
          <w:lang w:val="ru-RU"/>
        </w:rPr>
        <w:t>: За последние шесть месяцев месячные стали намного обильнее.</w:t>
      </w:r>
    </w:p>
    <w:p w14:paraId="22B041A8" w14:textId="77777777" w:rsidR="00B66588" w:rsidRDefault="005A25F0">
      <w:r>
        <w:t>Clinical use: Describe a change in menstrual bleeding.</w:t>
      </w:r>
    </w:p>
    <w:p w14:paraId="5ED39BB4" w14:textId="77777777" w:rsidR="00B66588" w:rsidRDefault="005A25F0">
      <w:r>
        <w:rPr>
          <w:b/>
        </w:rPr>
        <w:t>I need to change sanitary products very frequently.</w:t>
      </w:r>
    </w:p>
    <w:p w14:paraId="770921C7" w14:textId="77777777" w:rsidR="00B66588" w:rsidRDefault="005A25F0">
      <w:r>
        <w:t xml:space="preserve">Uzbek: </w:t>
      </w:r>
      <w:proofErr w:type="spellStart"/>
      <w:r>
        <w:t>Gigiyenik</w:t>
      </w:r>
      <w:proofErr w:type="spellEnd"/>
      <w:r>
        <w:t xml:space="preserve"> </w:t>
      </w:r>
      <w:proofErr w:type="spellStart"/>
      <w:r>
        <w:t>vositalarn</w:t>
      </w:r>
      <w:r>
        <w:t>i</w:t>
      </w:r>
      <w:proofErr w:type="spellEnd"/>
      <w:r>
        <w:t xml:space="preserve"> </w:t>
      </w:r>
      <w:proofErr w:type="spellStart"/>
      <w:r>
        <w:t>juda</w:t>
      </w:r>
      <w:proofErr w:type="spellEnd"/>
      <w:r>
        <w:t xml:space="preserve"> </w:t>
      </w:r>
      <w:proofErr w:type="spellStart"/>
      <w:r>
        <w:t>tez-tez</w:t>
      </w:r>
      <w:proofErr w:type="spellEnd"/>
      <w:r>
        <w:t xml:space="preserve"> </w:t>
      </w:r>
      <w:proofErr w:type="spellStart"/>
      <w:r>
        <w:t>almashtirishimga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g‘ri</w:t>
      </w:r>
      <w:proofErr w:type="spellEnd"/>
      <w:r>
        <w:t xml:space="preserve"> </w:t>
      </w:r>
      <w:proofErr w:type="spellStart"/>
      <w:r>
        <w:t>keladi</w:t>
      </w:r>
      <w:proofErr w:type="spellEnd"/>
      <w:r>
        <w:t>.</w:t>
      </w:r>
    </w:p>
    <w:p w14:paraId="3461C3E2" w14:textId="77777777" w:rsidR="00B66588" w:rsidRPr="00967E6A" w:rsidRDefault="005A25F0">
      <w:pPr>
        <w:rPr>
          <w:lang w:val="ru-RU"/>
        </w:rPr>
      </w:pPr>
      <w:r>
        <w:t>Russian</w:t>
      </w:r>
      <w:r w:rsidRPr="00967E6A">
        <w:rPr>
          <w:lang w:val="ru-RU"/>
        </w:rPr>
        <w:t>: Мне приходится очень часто менять средства гигиены.</w:t>
      </w:r>
    </w:p>
    <w:p w14:paraId="25A480DB" w14:textId="77777777" w:rsidR="00B66588" w:rsidRDefault="005A25F0">
      <w:r>
        <w:t>Clinical use: Describe heavy menstrual blood loss.</w:t>
      </w:r>
    </w:p>
    <w:p w14:paraId="32F01D89" w14:textId="77777777" w:rsidR="00B66588" w:rsidRDefault="005A25F0">
      <w:r>
        <w:rPr>
          <w:b/>
        </w:rPr>
        <w:t>If the bleeding continues at this level, does it interfere with your daily activities?</w:t>
      </w:r>
    </w:p>
    <w:p w14:paraId="40A9F1A7" w14:textId="77777777" w:rsidR="00B66588" w:rsidRDefault="005A25F0">
      <w:r>
        <w:t>Uzbek: Ag</w:t>
      </w:r>
      <w:r>
        <w:t xml:space="preserve">ar </w:t>
      </w:r>
      <w:proofErr w:type="spellStart"/>
      <w:r>
        <w:t>qon</w:t>
      </w:r>
      <w:proofErr w:type="spellEnd"/>
      <w:r>
        <w:t xml:space="preserve"> </w:t>
      </w:r>
      <w:proofErr w:type="spellStart"/>
      <w:r>
        <w:t>ketishi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darajada</w:t>
      </w:r>
      <w:proofErr w:type="spellEnd"/>
      <w:r>
        <w:t xml:space="preserve">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etsa</w:t>
      </w:r>
      <w:proofErr w:type="spellEnd"/>
      <w:r>
        <w:t xml:space="preserve">, </w:t>
      </w:r>
      <w:proofErr w:type="spellStart"/>
      <w:r>
        <w:t>kundalik</w:t>
      </w:r>
      <w:proofErr w:type="spellEnd"/>
      <w:r>
        <w:t xml:space="preserve"> </w:t>
      </w:r>
      <w:proofErr w:type="spellStart"/>
      <w:r>
        <w:t>faoliyatingizga</w:t>
      </w:r>
      <w:proofErr w:type="spellEnd"/>
      <w:r>
        <w:t xml:space="preserve"> </w:t>
      </w:r>
      <w:proofErr w:type="spellStart"/>
      <w:r>
        <w:t>xalaqit</w:t>
      </w:r>
      <w:proofErr w:type="spellEnd"/>
      <w:r>
        <w:t xml:space="preserve"> </w:t>
      </w:r>
      <w:proofErr w:type="spellStart"/>
      <w:r>
        <w:t>beradimi</w:t>
      </w:r>
      <w:proofErr w:type="spellEnd"/>
      <w:r>
        <w:t>?</w:t>
      </w:r>
    </w:p>
    <w:p w14:paraId="52A86830" w14:textId="77777777" w:rsidR="00B66588" w:rsidRPr="00967E6A" w:rsidRDefault="005A25F0">
      <w:pPr>
        <w:rPr>
          <w:lang w:val="ru-RU"/>
        </w:rPr>
      </w:pPr>
      <w:r>
        <w:t>Russian</w:t>
      </w:r>
      <w:r w:rsidRPr="00967E6A">
        <w:rPr>
          <w:lang w:val="ru-RU"/>
        </w:rPr>
        <w:t>: Если кровотечение продолжится в таком объёме, мешает ли это вашей повседневной жизни?</w:t>
      </w:r>
    </w:p>
    <w:p w14:paraId="21B1CF15" w14:textId="77777777" w:rsidR="00B66588" w:rsidRDefault="005A25F0">
      <w:r>
        <w:t>Clinical use: Assess functional impact.</w:t>
      </w:r>
    </w:p>
    <w:p w14:paraId="3D6223B5" w14:textId="77777777" w:rsidR="00B66588" w:rsidRDefault="005A25F0">
      <w:r>
        <w:rPr>
          <w:b/>
        </w:rPr>
        <w:lastRenderedPageBreak/>
        <w:t>I become breathless and light-headed.</w:t>
      </w:r>
    </w:p>
    <w:p w14:paraId="7900B0BD" w14:textId="77777777" w:rsidR="00B66588" w:rsidRDefault="005A25F0">
      <w:r>
        <w:t xml:space="preserve">Uzbek: </w:t>
      </w:r>
      <w:proofErr w:type="spellStart"/>
      <w:r>
        <w:t>Nafasim</w:t>
      </w:r>
      <w:proofErr w:type="spellEnd"/>
      <w:r>
        <w:t xml:space="preserve"> </w:t>
      </w:r>
      <w:proofErr w:type="spellStart"/>
      <w:r>
        <w:t>qisadi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boshim</w:t>
      </w:r>
      <w:proofErr w:type="spellEnd"/>
      <w:r>
        <w:t xml:space="preserve"> </w:t>
      </w:r>
      <w:proofErr w:type="spellStart"/>
      <w:r>
        <w:t>aylanadi</w:t>
      </w:r>
      <w:proofErr w:type="spellEnd"/>
      <w:r>
        <w:t>.</w:t>
      </w:r>
    </w:p>
    <w:p w14:paraId="2A8948A2" w14:textId="77777777" w:rsidR="00B66588" w:rsidRPr="00967E6A" w:rsidRDefault="005A25F0">
      <w:pPr>
        <w:rPr>
          <w:lang w:val="ru-RU"/>
        </w:rPr>
      </w:pPr>
      <w:r>
        <w:t>Russian</w:t>
      </w:r>
      <w:r w:rsidRPr="00967E6A">
        <w:rPr>
          <w:lang w:val="ru-RU"/>
        </w:rPr>
        <w:t>: У меня появляется одышка и головокружение.</w:t>
      </w:r>
    </w:p>
    <w:p w14:paraId="6FB43FFF" w14:textId="77777777" w:rsidR="00B66588" w:rsidRDefault="005A25F0">
      <w:r>
        <w:t>Clinical use: Describe possible symptoms associated with significant anemia.</w:t>
      </w:r>
    </w:p>
    <w:p w14:paraId="71080EF9" w14:textId="77777777" w:rsidR="00B66588" w:rsidRDefault="005A25F0">
      <w:r>
        <w:rPr>
          <w:b/>
        </w:rPr>
        <w:t>I sometimes feel my heart racing.</w:t>
      </w:r>
    </w:p>
    <w:p w14:paraId="5D3351AE" w14:textId="77777777" w:rsidR="00B66588" w:rsidRDefault="005A25F0">
      <w:r>
        <w:t xml:space="preserve">Uzbek: </w:t>
      </w:r>
      <w:proofErr w:type="spellStart"/>
      <w:r>
        <w:t>Ba’zan</w:t>
      </w:r>
      <w:proofErr w:type="spellEnd"/>
      <w:r>
        <w:t xml:space="preserve"> </w:t>
      </w:r>
      <w:proofErr w:type="spellStart"/>
      <w:r>
        <w:t>yuragim</w:t>
      </w:r>
      <w:proofErr w:type="spellEnd"/>
      <w:r>
        <w:t xml:space="preserve"> </w:t>
      </w:r>
      <w:proofErr w:type="spellStart"/>
      <w:r>
        <w:t>juda</w:t>
      </w:r>
      <w:proofErr w:type="spellEnd"/>
      <w:r>
        <w:t xml:space="preserve"> </w:t>
      </w:r>
      <w:proofErr w:type="spellStart"/>
      <w:r>
        <w:t>tez</w:t>
      </w:r>
      <w:proofErr w:type="spellEnd"/>
      <w:r>
        <w:t xml:space="preserve"> </w:t>
      </w:r>
      <w:proofErr w:type="spellStart"/>
      <w:r>
        <w:t>urayotgandek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</w:t>
      </w:r>
      <w:proofErr w:type="spellEnd"/>
      <w:r>
        <w:t>.</w:t>
      </w:r>
    </w:p>
    <w:p w14:paraId="14D1575B" w14:textId="77777777" w:rsidR="00B66588" w:rsidRPr="00967E6A" w:rsidRDefault="005A25F0">
      <w:pPr>
        <w:rPr>
          <w:lang w:val="ru-RU"/>
        </w:rPr>
      </w:pPr>
      <w:r>
        <w:t>Russian</w:t>
      </w:r>
      <w:r w:rsidRPr="00967E6A">
        <w:rPr>
          <w:lang w:val="ru-RU"/>
        </w:rPr>
        <w:t>: Иногда я чувствую сильное учащённое сердцебиение.</w:t>
      </w:r>
    </w:p>
    <w:p w14:paraId="3E10FB0D" w14:textId="77777777" w:rsidR="00B66588" w:rsidRDefault="005A25F0">
      <w:r>
        <w:t>Clinical use: Describe palpitations.</w:t>
      </w:r>
    </w:p>
    <w:p w14:paraId="2C7BF605" w14:textId="77777777" w:rsidR="00B66588" w:rsidRDefault="005A25F0">
      <w:r>
        <w:rPr>
          <w:b/>
        </w:rPr>
        <w:t>If your hemoglobin is significantly reduced, these symptoms could be related to iron-deficiency anemia.</w:t>
      </w:r>
    </w:p>
    <w:p w14:paraId="2A99DE8E" w14:textId="77777777" w:rsidR="00B66588" w:rsidRDefault="005A25F0">
      <w:r>
        <w:t xml:space="preserve">Uzbek: Agar </w:t>
      </w:r>
      <w:proofErr w:type="spellStart"/>
      <w:r>
        <w:t>gemoglobiningiz</w:t>
      </w:r>
      <w:proofErr w:type="spellEnd"/>
      <w:r>
        <w:t xml:space="preserve"> </w:t>
      </w:r>
      <w:proofErr w:type="spellStart"/>
      <w:r>
        <w:t>sezilarli</w:t>
      </w:r>
      <w:proofErr w:type="spellEnd"/>
      <w:r>
        <w:t xml:space="preserve"> </w:t>
      </w:r>
      <w:proofErr w:type="spellStart"/>
      <w:r>
        <w:t>darajada</w:t>
      </w:r>
      <w:proofErr w:type="spellEnd"/>
      <w:r>
        <w:t xml:space="preserve"> </w:t>
      </w:r>
      <w:r>
        <w:t xml:space="preserve">past </w:t>
      </w:r>
      <w:proofErr w:type="spellStart"/>
      <w:proofErr w:type="gramStart"/>
      <w:r>
        <w:t>bo‘</w:t>
      </w:r>
      <w:proofErr w:type="gramEnd"/>
      <w:r>
        <w:t>lsa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simptomlar</w:t>
      </w:r>
      <w:proofErr w:type="spellEnd"/>
      <w:r>
        <w:t xml:space="preserve"> temir </w:t>
      </w:r>
      <w:proofErr w:type="spellStart"/>
      <w:r>
        <w:t>tanqisligi</w:t>
      </w:r>
      <w:proofErr w:type="spellEnd"/>
      <w:r>
        <w:t xml:space="preserve"> </w:t>
      </w:r>
      <w:proofErr w:type="spellStart"/>
      <w:r>
        <w:t>kamqonligi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bog‘liq</w:t>
      </w:r>
      <w:proofErr w:type="spellEnd"/>
      <w:r>
        <w:t xml:space="preserve"> </w:t>
      </w:r>
      <w:proofErr w:type="spellStart"/>
      <w:r>
        <w:t>bo‘lishi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6BFBC506" w14:textId="77777777" w:rsidR="00B66588" w:rsidRPr="00967E6A" w:rsidRDefault="005A25F0">
      <w:pPr>
        <w:rPr>
          <w:lang w:val="ru-RU"/>
        </w:rPr>
      </w:pPr>
      <w:r>
        <w:t>Russian</w:t>
      </w:r>
      <w:r w:rsidRPr="00967E6A">
        <w:rPr>
          <w:lang w:val="ru-RU"/>
        </w:rPr>
        <w:t>: Если гемоглобин значительно снижен, эти симптомы могут быть связаны с железодефицитной анемией.</w:t>
      </w:r>
    </w:p>
    <w:p w14:paraId="34C27669" w14:textId="77777777" w:rsidR="00B66588" w:rsidRDefault="005A25F0">
      <w:r>
        <w:t>Clinical use: Link symptoms to a possible diagnosis.</w:t>
      </w:r>
    </w:p>
    <w:p w14:paraId="23455E1B" w14:textId="77777777" w:rsidR="00B66588" w:rsidRDefault="005A25F0">
      <w:r>
        <w:rPr>
          <w:b/>
        </w:rPr>
        <w:t xml:space="preserve">If your </w:t>
      </w:r>
      <w:r>
        <w:rPr>
          <w:b/>
        </w:rPr>
        <w:t>iron stores are depleted, we’ll investigate the source of the blood loss.</w:t>
      </w:r>
    </w:p>
    <w:p w14:paraId="373801FC" w14:textId="77777777" w:rsidR="00B66588" w:rsidRDefault="005A25F0">
      <w:r>
        <w:t xml:space="preserve">Uzbek: Agar temir </w:t>
      </w:r>
      <w:proofErr w:type="spellStart"/>
      <w:r>
        <w:t>zaxiralaringiz</w:t>
      </w:r>
      <w:proofErr w:type="spellEnd"/>
      <w:r>
        <w:t xml:space="preserve"> </w:t>
      </w:r>
      <w:proofErr w:type="spellStart"/>
      <w:r>
        <w:t>kamaygan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lsa</w:t>
      </w:r>
      <w:proofErr w:type="spellEnd"/>
      <w:r>
        <w:t xml:space="preserve">, </w:t>
      </w:r>
      <w:proofErr w:type="spellStart"/>
      <w:r>
        <w:t>qon</w:t>
      </w:r>
      <w:proofErr w:type="spellEnd"/>
      <w:r>
        <w:t xml:space="preserve"> </w:t>
      </w:r>
      <w:proofErr w:type="spellStart"/>
      <w:r>
        <w:t>yo‘qotish</w:t>
      </w:r>
      <w:proofErr w:type="spellEnd"/>
      <w:r>
        <w:t xml:space="preserve"> </w:t>
      </w:r>
      <w:proofErr w:type="spellStart"/>
      <w:r>
        <w:t>manbasini</w:t>
      </w:r>
      <w:proofErr w:type="spellEnd"/>
      <w:r>
        <w:t xml:space="preserve"> </w:t>
      </w:r>
      <w:proofErr w:type="spellStart"/>
      <w:r>
        <w:t>tekshiramiz</w:t>
      </w:r>
      <w:proofErr w:type="spellEnd"/>
      <w:r>
        <w:t>.</w:t>
      </w:r>
    </w:p>
    <w:p w14:paraId="7AB0E1A8" w14:textId="77777777" w:rsidR="00B66588" w:rsidRPr="00967E6A" w:rsidRDefault="005A25F0">
      <w:pPr>
        <w:rPr>
          <w:lang w:val="ru-RU"/>
        </w:rPr>
      </w:pPr>
      <w:r>
        <w:t>Russian</w:t>
      </w:r>
      <w:r w:rsidRPr="00967E6A">
        <w:rPr>
          <w:lang w:val="ru-RU"/>
        </w:rPr>
        <w:t>: Если запасы железа истощены, мы выясним источник кровопотери.</w:t>
      </w:r>
    </w:p>
    <w:p w14:paraId="6ECDE450" w14:textId="77777777" w:rsidR="00B66588" w:rsidRDefault="005A25F0">
      <w:r>
        <w:t xml:space="preserve">Clinical use: Explain a </w:t>
      </w:r>
      <w:r>
        <w:t>likely next step.</w:t>
      </w:r>
    </w:p>
    <w:p w14:paraId="6BBCBBAF" w14:textId="77777777" w:rsidR="00B66588" w:rsidRDefault="005A25F0">
      <w:r>
        <w:rPr>
          <w:b/>
        </w:rPr>
        <w:t>If your hemoglobin is severely low and you are clinically unstable, transfusion may be considered.</w:t>
      </w:r>
    </w:p>
    <w:p w14:paraId="427914B2" w14:textId="77777777" w:rsidR="00B66588" w:rsidRDefault="005A25F0">
      <w:r>
        <w:t xml:space="preserve">Uzbek: Agar </w:t>
      </w:r>
      <w:proofErr w:type="spellStart"/>
      <w:r>
        <w:t>gemoglobiningiz</w:t>
      </w:r>
      <w:proofErr w:type="spellEnd"/>
      <w:r>
        <w:t xml:space="preserve"> </w:t>
      </w:r>
      <w:proofErr w:type="spellStart"/>
      <w:r>
        <w:t>juda</w:t>
      </w:r>
      <w:proofErr w:type="spellEnd"/>
      <w:r>
        <w:t xml:space="preserve"> past </w:t>
      </w:r>
      <w:proofErr w:type="spellStart"/>
      <w:proofErr w:type="gramStart"/>
      <w:r>
        <w:t>bo‘</w:t>
      </w:r>
      <w:proofErr w:type="gramEnd"/>
      <w:r>
        <w:t>lsa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klinik</w:t>
      </w:r>
      <w:proofErr w:type="spellEnd"/>
      <w:r>
        <w:t xml:space="preserve"> </w:t>
      </w:r>
      <w:proofErr w:type="spellStart"/>
      <w:r>
        <w:t>jihatdan</w:t>
      </w:r>
      <w:proofErr w:type="spellEnd"/>
      <w:r>
        <w:t xml:space="preserve"> </w:t>
      </w:r>
      <w:proofErr w:type="spellStart"/>
      <w:r>
        <w:t>beqaror</w:t>
      </w:r>
      <w:proofErr w:type="spellEnd"/>
      <w:r>
        <w:t xml:space="preserve"> </w:t>
      </w:r>
      <w:proofErr w:type="spellStart"/>
      <w:r>
        <w:t>bo‘lsangiz</w:t>
      </w:r>
      <w:proofErr w:type="spellEnd"/>
      <w:r>
        <w:t xml:space="preserve">, </w:t>
      </w:r>
      <w:proofErr w:type="spellStart"/>
      <w:r>
        <w:t>qon</w:t>
      </w:r>
      <w:proofErr w:type="spellEnd"/>
      <w:r>
        <w:t xml:space="preserve"> </w:t>
      </w:r>
      <w:proofErr w:type="spellStart"/>
      <w:r>
        <w:t>quyish</w:t>
      </w:r>
      <w:proofErr w:type="spellEnd"/>
      <w:r>
        <w:t xml:space="preserve"> </w:t>
      </w:r>
      <w:proofErr w:type="spellStart"/>
      <w:r>
        <w:t>ko‘rib</w:t>
      </w:r>
      <w:proofErr w:type="spellEnd"/>
      <w:r>
        <w:t xml:space="preserve"> </w:t>
      </w:r>
      <w:proofErr w:type="spellStart"/>
      <w:r>
        <w:t>chiqilishi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3A1BCEB3" w14:textId="77777777" w:rsidR="00B66588" w:rsidRPr="00967E6A" w:rsidRDefault="005A25F0">
      <w:pPr>
        <w:rPr>
          <w:lang w:val="ru-RU"/>
        </w:rPr>
      </w:pPr>
      <w:r>
        <w:t>Russian</w:t>
      </w:r>
      <w:r w:rsidRPr="00967E6A">
        <w:rPr>
          <w:lang w:val="ru-RU"/>
        </w:rPr>
        <w:t>: Если гемо</w:t>
      </w:r>
      <w:r w:rsidRPr="00967E6A">
        <w:rPr>
          <w:lang w:val="ru-RU"/>
        </w:rPr>
        <w:t>глобин очень низкий и состояние клинически нестабильно, может рассматриваться переливание крови.</w:t>
      </w:r>
    </w:p>
    <w:p w14:paraId="57D5814B" w14:textId="77777777" w:rsidR="00B66588" w:rsidRDefault="005A25F0">
      <w:r>
        <w:t>Clinical use: Explain conditional consideration of transfusion.</w:t>
      </w:r>
    </w:p>
    <w:p w14:paraId="34CDF30A" w14:textId="77777777" w:rsidR="00B66588" w:rsidRDefault="005A25F0">
      <w:r>
        <w:rPr>
          <w:b/>
        </w:rPr>
        <w:t>If the bleeding continues, we’ll need to investigate the underlying cause.</w:t>
      </w:r>
    </w:p>
    <w:p w14:paraId="5BF18379" w14:textId="77777777" w:rsidR="00B66588" w:rsidRDefault="005A25F0">
      <w:r>
        <w:t xml:space="preserve">Uzbek: Agar </w:t>
      </w:r>
      <w:proofErr w:type="spellStart"/>
      <w:r>
        <w:t>qon</w:t>
      </w:r>
      <w:proofErr w:type="spellEnd"/>
      <w:r>
        <w:t xml:space="preserve"> </w:t>
      </w:r>
      <w:proofErr w:type="spellStart"/>
      <w:r>
        <w:t>keti</w:t>
      </w:r>
      <w:r>
        <w:t>shi</w:t>
      </w:r>
      <w:proofErr w:type="spellEnd"/>
      <w:r>
        <w:t xml:space="preserve">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etsa</w:t>
      </w:r>
      <w:proofErr w:type="spellEnd"/>
      <w:r>
        <w:t xml:space="preserve">,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sababni</w:t>
      </w:r>
      <w:proofErr w:type="spellEnd"/>
      <w:r>
        <w:t xml:space="preserve"> </w:t>
      </w:r>
      <w:proofErr w:type="spellStart"/>
      <w:r>
        <w:t>tekshirishimiz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ladi</w:t>
      </w:r>
      <w:proofErr w:type="spellEnd"/>
      <w:r>
        <w:t>.</w:t>
      </w:r>
    </w:p>
    <w:p w14:paraId="5B4DA5AD" w14:textId="77777777" w:rsidR="00B66588" w:rsidRPr="00967E6A" w:rsidRDefault="005A25F0">
      <w:pPr>
        <w:rPr>
          <w:lang w:val="ru-RU"/>
        </w:rPr>
      </w:pPr>
      <w:r>
        <w:t>Russian</w:t>
      </w:r>
      <w:r w:rsidRPr="00967E6A">
        <w:rPr>
          <w:lang w:val="ru-RU"/>
        </w:rPr>
        <w:t>: Если кровотечение продолжится, нам нужно будет выяснить основную причину.</w:t>
      </w:r>
    </w:p>
    <w:p w14:paraId="4CD9CD31" w14:textId="77777777" w:rsidR="00B66588" w:rsidRDefault="005A25F0">
      <w:r>
        <w:lastRenderedPageBreak/>
        <w:t>Clinical use: Explain further investigation.</w:t>
      </w:r>
    </w:p>
    <w:p w14:paraId="5AA1A77E" w14:textId="77777777" w:rsidR="00B66588" w:rsidRDefault="005A25F0">
      <w:r>
        <w:rPr>
          <w:b/>
        </w:rPr>
        <w:t>If iron deficiency were excluded, we would look for other causes of</w:t>
      </w:r>
      <w:r>
        <w:rPr>
          <w:b/>
        </w:rPr>
        <w:t xml:space="preserve"> anemia.</w:t>
      </w:r>
    </w:p>
    <w:p w14:paraId="06A36CAF" w14:textId="77777777" w:rsidR="00B66588" w:rsidRDefault="005A25F0">
      <w:r>
        <w:t xml:space="preserve">Uzbek: Agar temir </w:t>
      </w:r>
      <w:proofErr w:type="spellStart"/>
      <w:r>
        <w:t>tanqisligi</w:t>
      </w:r>
      <w:proofErr w:type="spellEnd"/>
      <w:r>
        <w:t xml:space="preserve"> </w:t>
      </w:r>
      <w:proofErr w:type="spellStart"/>
      <w:r>
        <w:t>istisno</w:t>
      </w:r>
      <w:proofErr w:type="spellEnd"/>
      <w:r>
        <w:t xml:space="preserve"> </w:t>
      </w:r>
      <w:proofErr w:type="spellStart"/>
      <w:r>
        <w:t>qilinganida</w:t>
      </w:r>
      <w:proofErr w:type="spellEnd"/>
      <w:r>
        <w:t xml:space="preserve">, </w:t>
      </w:r>
      <w:proofErr w:type="spellStart"/>
      <w:r>
        <w:t>kamqonlikning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sabablarini</w:t>
      </w:r>
      <w:proofErr w:type="spellEnd"/>
      <w:r>
        <w:t xml:space="preserve"> </w:t>
      </w:r>
      <w:proofErr w:type="spellStart"/>
      <w:r>
        <w:t>izlagan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lardik</w:t>
      </w:r>
      <w:proofErr w:type="spellEnd"/>
      <w:r>
        <w:t>.</w:t>
      </w:r>
    </w:p>
    <w:p w14:paraId="468D3C3B" w14:textId="77777777" w:rsidR="00B66588" w:rsidRPr="00967E6A" w:rsidRDefault="005A25F0">
      <w:pPr>
        <w:rPr>
          <w:lang w:val="ru-RU"/>
        </w:rPr>
      </w:pPr>
      <w:r>
        <w:t>Russian</w:t>
      </w:r>
      <w:r w:rsidRPr="00967E6A">
        <w:rPr>
          <w:lang w:val="ru-RU"/>
        </w:rPr>
        <w:t>: Если бы дефицит железа был исключён, мы бы искали другие причины анемии.</w:t>
      </w:r>
    </w:p>
    <w:p w14:paraId="334C884A" w14:textId="77777777" w:rsidR="00B66588" w:rsidRDefault="005A25F0">
      <w:r>
        <w:t>Clinical use: Explain a hypothetical diagnostic pathway.</w:t>
      </w:r>
    </w:p>
    <w:p w14:paraId="1A154518" w14:textId="77777777" w:rsidR="00B66588" w:rsidRDefault="005A25F0">
      <w:r>
        <w:rPr>
          <w:b/>
        </w:rPr>
        <w:t xml:space="preserve">We’ll </w:t>
      </w:r>
      <w:r>
        <w:rPr>
          <w:b/>
        </w:rPr>
        <w:t>arrange a full blood count, ferritin, iron studies and the other tests requested.</w:t>
      </w:r>
    </w:p>
    <w:p w14:paraId="3D0864C3" w14:textId="77777777" w:rsidR="00B66588" w:rsidRDefault="005A25F0">
      <w:r>
        <w:t xml:space="preserve">Uzbek: </w:t>
      </w:r>
      <w:proofErr w:type="spellStart"/>
      <w:r>
        <w:t>Umumiy</w:t>
      </w:r>
      <w:proofErr w:type="spellEnd"/>
      <w:r>
        <w:t xml:space="preserve"> </w:t>
      </w:r>
      <w:proofErr w:type="spellStart"/>
      <w:r>
        <w:t>qon</w:t>
      </w:r>
      <w:proofErr w:type="spellEnd"/>
      <w:r>
        <w:t xml:space="preserve"> </w:t>
      </w:r>
      <w:proofErr w:type="spellStart"/>
      <w:r>
        <w:t>tahlili</w:t>
      </w:r>
      <w:proofErr w:type="spellEnd"/>
      <w:r>
        <w:t xml:space="preserve">, ferritin, temir </w:t>
      </w:r>
      <w:proofErr w:type="spellStart"/>
      <w:r>
        <w:t>tahlillari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kerakli</w:t>
      </w:r>
      <w:proofErr w:type="spellEnd"/>
      <w:r>
        <w:t xml:space="preserve"> </w:t>
      </w:r>
      <w:proofErr w:type="spellStart"/>
      <w:r>
        <w:t>tekshiruvlarni</w:t>
      </w:r>
      <w:proofErr w:type="spellEnd"/>
      <w:r>
        <w:t xml:space="preserve"> </w:t>
      </w:r>
      <w:proofErr w:type="spellStart"/>
      <w:r>
        <w:t>tashkil</w:t>
      </w:r>
      <w:proofErr w:type="spellEnd"/>
      <w:r>
        <w:t xml:space="preserve"> </w:t>
      </w:r>
      <w:proofErr w:type="spellStart"/>
      <w:r>
        <w:t>qilamiz</w:t>
      </w:r>
      <w:proofErr w:type="spellEnd"/>
      <w:r>
        <w:t>.</w:t>
      </w:r>
    </w:p>
    <w:p w14:paraId="060E6BC7" w14:textId="77777777" w:rsidR="00B66588" w:rsidRPr="00967E6A" w:rsidRDefault="005A25F0">
      <w:pPr>
        <w:rPr>
          <w:lang w:val="ru-RU"/>
        </w:rPr>
      </w:pPr>
      <w:r>
        <w:t>Russian</w:t>
      </w:r>
      <w:r w:rsidRPr="00967E6A">
        <w:rPr>
          <w:lang w:val="ru-RU"/>
        </w:rPr>
        <w:t>: Мы назначим общий анализ крови, ферритин, исследования железа</w:t>
      </w:r>
      <w:r w:rsidRPr="00967E6A">
        <w:rPr>
          <w:lang w:val="ru-RU"/>
        </w:rPr>
        <w:t xml:space="preserve"> и другие необходимые анализы.</w:t>
      </w:r>
    </w:p>
    <w:p w14:paraId="72496A16" w14:textId="77777777" w:rsidR="00B66588" w:rsidRDefault="005A25F0">
      <w:r>
        <w:t>Clinical use: Explain planned investigations.</w:t>
      </w:r>
    </w:p>
    <w:p w14:paraId="0577C20F" w14:textId="77777777" w:rsidR="00B66588" w:rsidRDefault="005A25F0">
      <w:r>
        <w:rPr>
          <w:b/>
        </w:rPr>
        <w:t>If your hemoglobin is significantly reduced, your blood carries less oxygen.</w:t>
      </w:r>
    </w:p>
    <w:p w14:paraId="5E5C7ADC" w14:textId="77777777" w:rsidR="00B66588" w:rsidRDefault="005A25F0">
      <w:r>
        <w:t xml:space="preserve">Uzbek: Agar </w:t>
      </w:r>
      <w:proofErr w:type="spellStart"/>
      <w:r>
        <w:t>gemoglobiningiz</w:t>
      </w:r>
      <w:proofErr w:type="spellEnd"/>
      <w:r>
        <w:t xml:space="preserve"> </w:t>
      </w:r>
      <w:proofErr w:type="spellStart"/>
      <w:r>
        <w:t>sezilarli</w:t>
      </w:r>
      <w:proofErr w:type="spellEnd"/>
      <w:r>
        <w:t xml:space="preserve"> </w:t>
      </w:r>
      <w:proofErr w:type="spellStart"/>
      <w:r>
        <w:t>darajada</w:t>
      </w:r>
      <w:proofErr w:type="spellEnd"/>
      <w:r>
        <w:t xml:space="preserve"> past </w:t>
      </w:r>
      <w:proofErr w:type="spellStart"/>
      <w:proofErr w:type="gramStart"/>
      <w:r>
        <w:t>bo‘</w:t>
      </w:r>
      <w:proofErr w:type="gramEnd"/>
      <w:r>
        <w:t>lsa</w:t>
      </w:r>
      <w:proofErr w:type="spellEnd"/>
      <w:r>
        <w:t xml:space="preserve">, </w:t>
      </w:r>
      <w:proofErr w:type="spellStart"/>
      <w:r>
        <w:t>qoningiz</w:t>
      </w:r>
      <w:proofErr w:type="spellEnd"/>
      <w:r>
        <w:t xml:space="preserve"> </w:t>
      </w:r>
      <w:proofErr w:type="spellStart"/>
      <w:r>
        <w:t>kamroq</w:t>
      </w:r>
      <w:proofErr w:type="spellEnd"/>
      <w:r>
        <w:t xml:space="preserve"> </w:t>
      </w:r>
      <w:proofErr w:type="spellStart"/>
      <w:r>
        <w:t>kislorod</w:t>
      </w:r>
      <w:proofErr w:type="spellEnd"/>
      <w:r>
        <w:t xml:space="preserve"> </w:t>
      </w:r>
      <w:proofErr w:type="spellStart"/>
      <w:r>
        <w:t>tashiydi</w:t>
      </w:r>
      <w:proofErr w:type="spellEnd"/>
      <w:r>
        <w:t>.</w:t>
      </w:r>
    </w:p>
    <w:p w14:paraId="1CE239B8" w14:textId="77777777" w:rsidR="00B66588" w:rsidRPr="00967E6A" w:rsidRDefault="005A25F0">
      <w:pPr>
        <w:rPr>
          <w:lang w:val="ru-RU"/>
        </w:rPr>
      </w:pPr>
      <w:r>
        <w:t>Russian</w:t>
      </w:r>
      <w:r w:rsidRPr="00967E6A">
        <w:rPr>
          <w:lang w:val="ru-RU"/>
        </w:rPr>
        <w:t>: Если гемоглобин значительно снижен, кровь переносит меньше кислорода.</w:t>
      </w:r>
    </w:p>
    <w:p w14:paraId="2DCCFB9F" w14:textId="77777777" w:rsidR="00B66588" w:rsidRDefault="005A25F0">
      <w:r>
        <w:t>Clinical use: Explain the physiological link.</w:t>
      </w:r>
    </w:p>
    <w:p w14:paraId="2BDDC9F2" w14:textId="77777777" w:rsidR="00B66588" w:rsidRDefault="005A25F0">
      <w:r>
        <w:rPr>
          <w:b/>
        </w:rPr>
        <w:t>You may notice gradual improvement, but the response is not usually immediate.</w:t>
      </w:r>
    </w:p>
    <w:p w14:paraId="769911D1" w14:textId="77777777" w:rsidR="00B66588" w:rsidRDefault="005A25F0">
      <w:r>
        <w:t xml:space="preserve">Uzbek: </w:t>
      </w:r>
      <w:proofErr w:type="spellStart"/>
      <w:r>
        <w:t>Siz</w:t>
      </w:r>
      <w:proofErr w:type="spellEnd"/>
      <w:r>
        <w:t xml:space="preserve"> </w:t>
      </w:r>
      <w:proofErr w:type="spellStart"/>
      <w:r>
        <w:t>asta-sekin</w:t>
      </w:r>
      <w:proofErr w:type="spellEnd"/>
      <w:r>
        <w:t xml:space="preserve"> </w:t>
      </w:r>
      <w:proofErr w:type="spellStart"/>
      <w:r>
        <w:t>yaxshilanishni</w:t>
      </w:r>
      <w:proofErr w:type="spellEnd"/>
      <w:r>
        <w:t xml:space="preserve"> </w:t>
      </w:r>
      <w:proofErr w:type="spellStart"/>
      <w:r>
        <w:t>sezishingiz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, ammo </w:t>
      </w:r>
      <w:proofErr w:type="spellStart"/>
      <w:r>
        <w:t>ta’sir</w:t>
      </w:r>
      <w:proofErr w:type="spellEnd"/>
      <w:r>
        <w:t xml:space="preserve"> </w:t>
      </w:r>
      <w:proofErr w:type="spellStart"/>
      <w:r>
        <w:t>odatda</w:t>
      </w:r>
      <w:proofErr w:type="spellEnd"/>
      <w:r>
        <w:t xml:space="preserve"> </w:t>
      </w:r>
      <w:proofErr w:type="spellStart"/>
      <w:r>
        <w:t>darhol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lmaydi</w:t>
      </w:r>
      <w:proofErr w:type="spellEnd"/>
      <w:r>
        <w:t>.</w:t>
      </w:r>
    </w:p>
    <w:p w14:paraId="694D7503" w14:textId="77777777" w:rsidR="00B66588" w:rsidRPr="00967E6A" w:rsidRDefault="005A25F0">
      <w:pPr>
        <w:rPr>
          <w:lang w:val="ru-RU"/>
        </w:rPr>
      </w:pPr>
      <w:r>
        <w:t>Russian</w:t>
      </w:r>
      <w:r w:rsidRPr="00967E6A">
        <w:rPr>
          <w:lang w:val="ru-RU"/>
        </w:rPr>
        <w:t>: Вы можете заметить постепенное улучшение, но эффект обычно не наступает сразу.</w:t>
      </w:r>
    </w:p>
    <w:p w14:paraId="5B8ED81E" w14:textId="77777777" w:rsidR="00B66588" w:rsidRDefault="005A25F0">
      <w:r>
        <w:t>Clinical use: Set realistic expectations.</w:t>
      </w:r>
    </w:p>
    <w:p w14:paraId="1205E38C" w14:textId="77777777" w:rsidR="00B66588" w:rsidRDefault="005A25F0">
      <w:r>
        <w:rPr>
          <w:b/>
        </w:rPr>
        <w:t>We need to identify and control the cause of the blood loss.</w:t>
      </w:r>
    </w:p>
    <w:p w14:paraId="06F733E0" w14:textId="77777777" w:rsidR="00B66588" w:rsidRDefault="005A25F0">
      <w:r>
        <w:t xml:space="preserve">Uzbek: </w:t>
      </w:r>
      <w:proofErr w:type="spellStart"/>
      <w:r>
        <w:t>Qon</w:t>
      </w:r>
      <w:proofErr w:type="spellEnd"/>
      <w:r>
        <w:t xml:space="preserve"> </w:t>
      </w:r>
      <w:proofErr w:type="spellStart"/>
      <w:r>
        <w:t>ketishini</w:t>
      </w:r>
      <w:r>
        <w:t>ng</w:t>
      </w:r>
      <w:proofErr w:type="spellEnd"/>
      <w:r>
        <w:t xml:space="preserve"> </w:t>
      </w:r>
      <w:proofErr w:type="spellStart"/>
      <w:r>
        <w:t>sababini</w:t>
      </w:r>
      <w:proofErr w:type="spellEnd"/>
      <w:r>
        <w:t xml:space="preserve"> </w:t>
      </w:r>
      <w:proofErr w:type="spellStart"/>
      <w:r>
        <w:t>aniqlashimiz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nazorat</w:t>
      </w:r>
      <w:proofErr w:type="spellEnd"/>
      <w:r>
        <w:t xml:space="preserve"> </w:t>
      </w:r>
      <w:proofErr w:type="spellStart"/>
      <w:r>
        <w:t>qilishimiz</w:t>
      </w:r>
      <w:proofErr w:type="spellEnd"/>
      <w:r>
        <w:t xml:space="preserve"> </w:t>
      </w:r>
      <w:proofErr w:type="spellStart"/>
      <w:r>
        <w:t>kerak</w:t>
      </w:r>
      <w:proofErr w:type="spellEnd"/>
      <w:r>
        <w:t>.</w:t>
      </w:r>
    </w:p>
    <w:p w14:paraId="548DCCD3" w14:textId="77777777" w:rsidR="00B66588" w:rsidRPr="00967E6A" w:rsidRDefault="005A25F0">
      <w:pPr>
        <w:rPr>
          <w:lang w:val="ru-RU"/>
        </w:rPr>
      </w:pPr>
      <w:r>
        <w:t>Russian</w:t>
      </w:r>
      <w:r w:rsidRPr="00967E6A">
        <w:rPr>
          <w:lang w:val="ru-RU"/>
        </w:rPr>
        <w:t>: Нам необходимо определить и контролировать причину кровопотери.</w:t>
      </w:r>
    </w:p>
    <w:p w14:paraId="5EF79A2F" w14:textId="77777777" w:rsidR="00B66588" w:rsidRDefault="005A25F0">
      <w:r>
        <w:t xml:space="preserve">Clinical use: </w:t>
      </w:r>
      <w:proofErr w:type="spellStart"/>
      <w:r>
        <w:t>Emphasise</w:t>
      </w:r>
      <w:proofErr w:type="spellEnd"/>
      <w:r>
        <w:t xml:space="preserve"> the underlying cause.</w:t>
      </w:r>
    </w:p>
    <w:p w14:paraId="5BE2ED9D" w14:textId="77777777" w:rsidR="00B66588" w:rsidRDefault="005A25F0">
      <w:r>
        <w:rPr>
          <w:b/>
        </w:rPr>
        <w:t>If you were soaking through pads repeatedly, you would need urgent assessment.</w:t>
      </w:r>
    </w:p>
    <w:p w14:paraId="2BC2997F" w14:textId="77777777" w:rsidR="00B66588" w:rsidRDefault="005A25F0">
      <w:r>
        <w:lastRenderedPageBreak/>
        <w:t>Uzbe</w:t>
      </w:r>
      <w:r>
        <w:t xml:space="preserve">k: Agar </w:t>
      </w:r>
      <w:proofErr w:type="spellStart"/>
      <w:r>
        <w:t>prokladkalarni</w:t>
      </w:r>
      <w:proofErr w:type="spellEnd"/>
      <w:r>
        <w:t xml:space="preserve"> </w:t>
      </w:r>
      <w:proofErr w:type="spellStart"/>
      <w:r>
        <w:t>qayta-qayta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liq</w:t>
      </w:r>
      <w:proofErr w:type="spellEnd"/>
      <w:r>
        <w:t xml:space="preserve"> </w:t>
      </w:r>
      <w:proofErr w:type="spellStart"/>
      <w:r>
        <w:t>ho‘l</w:t>
      </w:r>
      <w:proofErr w:type="spellEnd"/>
      <w:r>
        <w:t xml:space="preserve"> </w:t>
      </w:r>
      <w:proofErr w:type="spellStart"/>
      <w:r>
        <w:t>qiladigan</w:t>
      </w:r>
      <w:proofErr w:type="spellEnd"/>
      <w:r>
        <w:t xml:space="preserve"> </w:t>
      </w:r>
      <w:proofErr w:type="spellStart"/>
      <w:r>
        <w:t>darajada</w:t>
      </w:r>
      <w:proofErr w:type="spellEnd"/>
      <w:r>
        <w:t xml:space="preserve"> </w:t>
      </w:r>
      <w:proofErr w:type="spellStart"/>
      <w:r>
        <w:t>qon</w:t>
      </w:r>
      <w:proofErr w:type="spellEnd"/>
      <w:r>
        <w:t xml:space="preserve"> </w:t>
      </w:r>
      <w:proofErr w:type="spellStart"/>
      <w:r>
        <w:t>ketsa</w:t>
      </w:r>
      <w:proofErr w:type="spellEnd"/>
      <w:r>
        <w:t xml:space="preserve">, </w:t>
      </w:r>
      <w:proofErr w:type="spellStart"/>
      <w:r>
        <w:t>sizga</w:t>
      </w:r>
      <w:proofErr w:type="spellEnd"/>
      <w:r>
        <w:t xml:space="preserve"> </w:t>
      </w:r>
      <w:proofErr w:type="spellStart"/>
      <w:r>
        <w:t>shoshilinch</w:t>
      </w:r>
      <w:proofErr w:type="spellEnd"/>
      <w:r>
        <w:t xml:space="preserve"> </w:t>
      </w:r>
      <w:proofErr w:type="spellStart"/>
      <w:r>
        <w:t>baholash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 </w:t>
      </w:r>
      <w:proofErr w:type="spellStart"/>
      <w:r>
        <w:t>bo‘lardi</w:t>
      </w:r>
      <w:proofErr w:type="spellEnd"/>
      <w:r>
        <w:t>.</w:t>
      </w:r>
    </w:p>
    <w:p w14:paraId="63876178" w14:textId="77777777" w:rsidR="00B66588" w:rsidRPr="00967E6A" w:rsidRDefault="005A25F0">
      <w:pPr>
        <w:rPr>
          <w:lang w:val="ru-RU"/>
        </w:rPr>
      </w:pPr>
      <w:r>
        <w:t>Russian</w:t>
      </w:r>
      <w:r w:rsidRPr="00967E6A">
        <w:rPr>
          <w:lang w:val="ru-RU"/>
        </w:rPr>
        <w:t>: Если бы прокладки постоянно промокали насквозь, вам потребовалась бы срочная медицинская оценка.</w:t>
      </w:r>
    </w:p>
    <w:p w14:paraId="5BB32B9B" w14:textId="77777777" w:rsidR="00B66588" w:rsidRDefault="005A25F0">
      <w:r>
        <w:t>Clinical use: Give a hypotheti</w:t>
      </w:r>
      <w:r>
        <w:t>cal red-flag warning.</w:t>
      </w:r>
    </w:p>
    <w:p w14:paraId="039CD28C" w14:textId="77777777" w:rsidR="00B66588" w:rsidRDefault="005A25F0">
      <w:r>
        <w:rPr>
          <w:b/>
        </w:rPr>
        <w:t>If you became faint, developed severe weakness, or experienced significant shortness of breath, you would need urgent assessment.</w:t>
      </w:r>
    </w:p>
    <w:p w14:paraId="3245F44A" w14:textId="77777777" w:rsidR="00B66588" w:rsidRDefault="005A25F0">
      <w:r>
        <w:t xml:space="preserve">Uzbek: Agar </w:t>
      </w:r>
      <w:proofErr w:type="spellStart"/>
      <w:r>
        <w:t>hushdan</w:t>
      </w:r>
      <w:proofErr w:type="spellEnd"/>
      <w:r>
        <w:t xml:space="preserve"> </w:t>
      </w:r>
      <w:proofErr w:type="spellStart"/>
      <w:r>
        <w:t>ketadigan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lsangiz</w:t>
      </w:r>
      <w:proofErr w:type="spellEnd"/>
      <w:r>
        <w:t xml:space="preserve">, </w:t>
      </w:r>
      <w:proofErr w:type="spellStart"/>
      <w:r>
        <w:t>kuchli</w:t>
      </w:r>
      <w:proofErr w:type="spellEnd"/>
      <w:r>
        <w:t xml:space="preserve"> </w:t>
      </w:r>
      <w:proofErr w:type="spellStart"/>
      <w:r>
        <w:t>holsizlik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sezilarli</w:t>
      </w:r>
      <w:proofErr w:type="spellEnd"/>
      <w:r>
        <w:t xml:space="preserve"> </w:t>
      </w:r>
      <w:proofErr w:type="spellStart"/>
      <w:r>
        <w:t>nafas</w:t>
      </w:r>
      <w:proofErr w:type="spellEnd"/>
      <w:r>
        <w:t xml:space="preserve"> </w:t>
      </w:r>
      <w:proofErr w:type="spellStart"/>
      <w:r>
        <w:t>qisishi</w:t>
      </w:r>
      <w:proofErr w:type="spellEnd"/>
      <w:r>
        <w:t xml:space="preserve"> </w:t>
      </w:r>
      <w:proofErr w:type="spellStart"/>
      <w:r>
        <w:t>paydo</w:t>
      </w:r>
      <w:proofErr w:type="spellEnd"/>
      <w:r>
        <w:t xml:space="preserve"> </w:t>
      </w:r>
      <w:proofErr w:type="spellStart"/>
      <w:r>
        <w:t>bo‘lsa</w:t>
      </w:r>
      <w:proofErr w:type="spellEnd"/>
      <w:r>
        <w:t xml:space="preserve">, </w:t>
      </w:r>
      <w:proofErr w:type="spellStart"/>
      <w:r>
        <w:t>sh</w:t>
      </w:r>
      <w:r>
        <w:t>oshilinch</w:t>
      </w:r>
      <w:proofErr w:type="spellEnd"/>
      <w:r>
        <w:t xml:space="preserve"> </w:t>
      </w:r>
      <w:proofErr w:type="spellStart"/>
      <w:r>
        <w:t>baholash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 </w:t>
      </w:r>
      <w:proofErr w:type="spellStart"/>
      <w:r>
        <w:t>bo‘ladi</w:t>
      </w:r>
      <w:proofErr w:type="spellEnd"/>
      <w:r>
        <w:t>.</w:t>
      </w:r>
    </w:p>
    <w:p w14:paraId="40B993E6" w14:textId="77777777" w:rsidR="00B66588" w:rsidRPr="00967E6A" w:rsidRDefault="005A25F0">
      <w:pPr>
        <w:rPr>
          <w:lang w:val="ru-RU"/>
        </w:rPr>
      </w:pPr>
      <w:r>
        <w:t>Russian</w:t>
      </w:r>
      <w:r w:rsidRPr="00967E6A">
        <w:rPr>
          <w:lang w:val="ru-RU"/>
        </w:rPr>
        <w:t>: Если вы потеряете сознание, у вас появится сильная слабость или выраженная одышка, потребуется срочная оценка.</w:t>
      </w:r>
    </w:p>
    <w:p w14:paraId="2A6BB04E" w14:textId="77777777" w:rsidR="00B66588" w:rsidRDefault="005A25F0">
      <w:r>
        <w:t>Clinical use: Safety-netting.</w:t>
      </w:r>
    </w:p>
    <w:p w14:paraId="00575A56" w14:textId="77777777" w:rsidR="00B66588" w:rsidRDefault="005A25F0">
      <w:r>
        <w:rPr>
          <w:b/>
        </w:rPr>
        <w:t>Correcting the anemia is important, but treating the underlying cause is</w:t>
      </w:r>
      <w:r>
        <w:rPr>
          <w:b/>
        </w:rPr>
        <w:t xml:space="preserve"> equally important.</w:t>
      </w:r>
    </w:p>
    <w:p w14:paraId="323138FC" w14:textId="77777777" w:rsidR="00B66588" w:rsidRDefault="005A25F0">
      <w:r>
        <w:t xml:space="preserve">Uzbek: </w:t>
      </w:r>
      <w:proofErr w:type="spellStart"/>
      <w:r>
        <w:t>Kamqonlikni</w:t>
      </w:r>
      <w:proofErr w:type="spellEnd"/>
      <w:r>
        <w:t xml:space="preserve"> </w:t>
      </w:r>
      <w:proofErr w:type="spellStart"/>
      <w:r>
        <w:t>tuzatish</w:t>
      </w:r>
      <w:proofErr w:type="spellEnd"/>
      <w:r>
        <w:t xml:space="preserve"> </w:t>
      </w:r>
      <w:proofErr w:type="spellStart"/>
      <w:r>
        <w:t>muhim</w:t>
      </w:r>
      <w:proofErr w:type="spellEnd"/>
      <w:r>
        <w:t xml:space="preserve">, ammo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sababni</w:t>
      </w:r>
      <w:proofErr w:type="spellEnd"/>
      <w:r>
        <w:t xml:space="preserve"> </w:t>
      </w:r>
      <w:proofErr w:type="spellStart"/>
      <w:r>
        <w:t>davolash</w:t>
      </w:r>
      <w:proofErr w:type="spellEnd"/>
      <w:r>
        <w:t xml:space="preserve"> ham </w:t>
      </w:r>
      <w:proofErr w:type="spellStart"/>
      <w:r>
        <w:t>xuddi</w:t>
      </w:r>
      <w:proofErr w:type="spellEnd"/>
      <w:r>
        <w:t xml:space="preserve"> </w:t>
      </w:r>
      <w:proofErr w:type="spellStart"/>
      <w:r>
        <w:t>shunday</w:t>
      </w:r>
      <w:proofErr w:type="spellEnd"/>
      <w:r>
        <w:t xml:space="preserve"> </w:t>
      </w:r>
      <w:proofErr w:type="spellStart"/>
      <w:r>
        <w:t>muhim</w:t>
      </w:r>
      <w:proofErr w:type="spellEnd"/>
      <w:r>
        <w:t>.</w:t>
      </w:r>
    </w:p>
    <w:p w14:paraId="2563E7AD" w14:textId="77777777" w:rsidR="00B66588" w:rsidRPr="00967E6A" w:rsidRDefault="005A25F0">
      <w:pPr>
        <w:rPr>
          <w:lang w:val="ru-RU"/>
        </w:rPr>
      </w:pPr>
      <w:r>
        <w:t>Russian</w:t>
      </w:r>
      <w:r w:rsidRPr="00967E6A">
        <w:rPr>
          <w:lang w:val="ru-RU"/>
        </w:rPr>
        <w:t>: Коррекция анемии важна, но лечение основной причины не менее важно.</w:t>
      </w:r>
    </w:p>
    <w:p w14:paraId="04BBAEB2" w14:textId="77777777" w:rsidR="00B66588" w:rsidRDefault="005A25F0">
      <w:r>
        <w:t xml:space="preserve">Clinical use: </w:t>
      </w:r>
      <w:proofErr w:type="spellStart"/>
      <w:r>
        <w:t>Summarise</w:t>
      </w:r>
      <w:proofErr w:type="spellEnd"/>
      <w:r>
        <w:t xml:space="preserve"> the management priority.</w:t>
      </w:r>
    </w:p>
    <w:p w14:paraId="2F2983C9" w14:textId="77777777" w:rsidR="00B66588" w:rsidRDefault="005A25F0">
      <w:r>
        <w:rPr>
          <w:b/>
          <w:sz w:val="26"/>
        </w:rPr>
        <w:t>Clinical Communicatio</w:t>
      </w:r>
      <w:r>
        <w:rPr>
          <w:b/>
          <w:sz w:val="26"/>
        </w:rPr>
        <w:t>n Note</w:t>
      </w:r>
    </w:p>
    <w:p w14:paraId="66B1746F" w14:textId="77777777" w:rsidR="00B66588" w:rsidRDefault="005A25F0">
      <w:r>
        <w:t xml:space="preserve">Dialogue sequence: fatigue and menstrual history → severity of bleeding → functional impact → palpitations and examination → possible iron-deficiency anemia → conditional investigation and treatment → transfusion decision → investigation of ongoing </w:t>
      </w:r>
      <w:r>
        <w:t>bleeding → alternative causes of anemia → blood tests → explanation of breathlessness → expected response to iron → red flags and urgent assessment → treating both anemia and the underlying cause.</w:t>
      </w:r>
    </w:p>
    <w:sectPr w:rsidR="00B6658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5A7EAA" w14:textId="77777777" w:rsidR="005A25F0" w:rsidRDefault="005A25F0">
      <w:pPr>
        <w:spacing w:line="240" w:lineRule="auto"/>
      </w:pPr>
      <w:r>
        <w:separator/>
      </w:r>
    </w:p>
  </w:endnote>
  <w:endnote w:type="continuationSeparator" w:id="0">
    <w:p w14:paraId="7149E1B3" w14:textId="77777777" w:rsidR="005A25F0" w:rsidRDefault="005A25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EA5B9F" w14:textId="77777777" w:rsidR="005A25F0" w:rsidRDefault="005A25F0">
      <w:pPr>
        <w:spacing w:after="0"/>
      </w:pPr>
      <w:r>
        <w:separator/>
      </w:r>
    </w:p>
  </w:footnote>
  <w:footnote w:type="continuationSeparator" w:id="0">
    <w:p w14:paraId="168EAF09" w14:textId="77777777" w:rsidR="005A25F0" w:rsidRDefault="005A25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25F0"/>
    <w:rsid w:val="00967E6A"/>
    <w:rsid w:val="00AA1D8D"/>
    <w:rsid w:val="00B47730"/>
    <w:rsid w:val="00B66588"/>
    <w:rsid w:val="00CB0664"/>
    <w:rsid w:val="00FC693F"/>
    <w:rsid w:val="46EF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341B54"/>
  <w14:defaultImageDpi w14:val="300"/>
  <w15:docId w15:val="{B136DDA5-F841-46AD-BD2D-047EFF936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eastAsia="Arial" w:hAnsi="Arial"/>
      <w:sz w:val="21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pPr>
      <w:spacing w:after="120"/>
    </w:pPr>
  </w:style>
  <w:style w:type="paragraph" w:styleId="ad">
    <w:name w:val="macro"/>
    <w:link w:val="a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pPr>
      <w:ind w:left="720" w:hanging="360"/>
      <w:contextualSpacing/>
    </w:pPr>
  </w:style>
  <w:style w:type="paragraph" w:styleId="36">
    <w:name w:val="List 3"/>
    <w:basedOn w:val="a1"/>
    <w:uiPriority w:val="99"/>
    <w:unhideWhenUsed/>
    <w:pPr>
      <w:ind w:left="1080" w:hanging="360"/>
      <w:contextualSpacing/>
    </w:p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</w:style>
  <w:style w:type="character" w:customStyle="1" w:styleId="af2">
    <w:name w:val="Нижний колонтитул Знак"/>
    <w:basedOn w:val="a2"/>
    <w:link w:val="af1"/>
    <w:uiPriority w:val="99"/>
    <w:qFormat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</w:style>
  <w:style w:type="character" w:customStyle="1" w:styleId="24">
    <w:name w:val="Основной текст 2 Знак"/>
    <w:basedOn w:val="a2"/>
    <w:link w:val="23"/>
    <w:uiPriority w:val="99"/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1641</Words>
  <Characters>9359</Characters>
  <Application>Microsoft Office Word</Application>
  <DocSecurity>0</DocSecurity>
  <Lines>77</Lines>
  <Paragraphs>21</Paragraphs>
  <ScaleCrop>false</ScaleCrop>
  <Company/>
  <LinksUpToDate>false</LinksUpToDate>
  <CharactersWithSpaces>10979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SamDTU</cp:lastModifiedBy>
  <cp:revision>2</cp:revision>
  <dcterms:created xsi:type="dcterms:W3CDTF">2026-08-15T07:03:00Z</dcterms:created>
  <dcterms:modified xsi:type="dcterms:W3CDTF">2026-08-15T07:03:00Z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F226BED0976E49C894BA24571E9AC607_13</vt:lpwstr>
  </property>
</Properties>
</file>