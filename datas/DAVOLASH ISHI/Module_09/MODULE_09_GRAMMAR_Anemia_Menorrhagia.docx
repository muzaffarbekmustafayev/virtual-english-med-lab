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30B04" w14:textId="77777777" w:rsidR="002D0E73" w:rsidRDefault="00D0289D">
      <w:pPr>
        <w:jc w:val="center"/>
      </w:pPr>
      <w:r>
        <w:rPr>
          <w:b/>
          <w:sz w:val="32"/>
        </w:rPr>
        <w:t>MODULE 09 — GRAMMAR</w:t>
      </w:r>
    </w:p>
    <w:p w14:paraId="499A803B" w14:textId="77777777" w:rsidR="002D0E73" w:rsidRDefault="00D0289D">
      <w:pPr>
        <w:jc w:val="center"/>
      </w:pPr>
      <w:r>
        <w:rPr>
          <w:b/>
          <w:sz w:val="28"/>
        </w:rPr>
        <w:t>First &amp; Second Conditional</w:t>
      </w:r>
    </w:p>
    <w:p w14:paraId="473620DD" w14:textId="77777777" w:rsidR="002D0E73" w:rsidRDefault="00D0289D">
      <w:r>
        <w:t>Anemia, Menorrhagia &amp; Abnormal Bleeding</w:t>
      </w:r>
    </w:p>
    <w:p w14:paraId="0297986E" w14:textId="77777777" w:rsidR="002D0E73" w:rsidRDefault="00D0289D">
      <w:r>
        <w:t>Level: B2 Medical English | Grammar focus: First &amp; Second Conditional</w:t>
      </w:r>
    </w:p>
    <w:p w14:paraId="0CBF54C8" w14:textId="77777777" w:rsidR="002D0E73" w:rsidRDefault="00D0289D">
      <w:r>
        <w:t xml:space="preserve">Dialogue purpose: history-taking → clinical assessment → differential diagnosis → </w:t>
      </w:r>
      <w:r>
        <w:t>investigations → management → safety-netting.</w:t>
      </w:r>
    </w:p>
    <w:p w14:paraId="23244591" w14:textId="77777777" w:rsidR="002D0E73" w:rsidRDefault="00D0289D">
      <w:r>
        <w:rPr>
          <w:b/>
          <w:sz w:val="26"/>
        </w:rPr>
        <w:t>1. GRAMMAR FOCUS</w:t>
      </w:r>
    </w:p>
    <w:p w14:paraId="418D8C08" w14:textId="77777777" w:rsidR="002D0E73" w:rsidRDefault="00D0289D">
      <w:r>
        <w:t>Conditional sentences describe a condition and its result. In this dialogue, First Conditional is used for realistic or possible future clinical outcomes, while Second Conditional is used for h</w:t>
      </w:r>
      <w:r>
        <w:t>ypothetical or less certain situations.</w:t>
      </w:r>
    </w:p>
    <w:p w14:paraId="6E41DA9E" w14:textId="77777777" w:rsidR="002D0E73" w:rsidRDefault="00D0289D">
      <w:r>
        <w:rPr>
          <w:b/>
          <w:sz w:val="26"/>
        </w:rPr>
        <w:t>2. FIRST CONDITIONAL — REAL / POSSIBLE FUTURE</w:t>
      </w:r>
    </w:p>
    <w:p w14:paraId="6F6CE179" w14:textId="77777777" w:rsidR="002D0E73" w:rsidRDefault="00D0289D">
      <w:r>
        <w:t>Formula: If + Present Simple, will + base verb.</w:t>
      </w:r>
    </w:p>
    <w:p w14:paraId="3F12C562" w14:textId="77777777" w:rsidR="002D0E73" w:rsidRDefault="00D0289D">
      <w:pPr>
        <w:pStyle w:val="a0"/>
      </w:pPr>
      <w:r>
        <w:t>If the bleeding continues, we’ll need to investigate the underlying cause.</w:t>
      </w:r>
    </w:p>
    <w:p w14:paraId="4E2B2621" w14:textId="77777777" w:rsidR="002D0E73" w:rsidRDefault="00D0289D">
      <w:pPr>
        <w:pStyle w:val="a0"/>
      </w:pPr>
      <w:r>
        <w:t>If your iron stores are depleted, we’ll investi</w:t>
      </w:r>
      <w:r>
        <w:t>gate the source of the blood loss.</w:t>
      </w:r>
    </w:p>
    <w:p w14:paraId="68629E8C" w14:textId="77777777" w:rsidR="002D0E73" w:rsidRDefault="00D0289D">
      <w:pPr>
        <w:pStyle w:val="a0"/>
      </w:pPr>
      <w:r>
        <w:t>If the blood tests confirm anemia, we’ll discuss iron replacement.</w:t>
      </w:r>
    </w:p>
    <w:p w14:paraId="2A69438B" w14:textId="77777777" w:rsidR="002D0E73" w:rsidRDefault="00D0289D">
      <w:pPr>
        <w:pStyle w:val="a0"/>
      </w:pPr>
      <w:r>
        <w:t>If I start taking iron, will I feel better immediately?</w:t>
      </w:r>
    </w:p>
    <w:p w14:paraId="2350E771" w14:textId="77777777" w:rsidR="002D0E73" w:rsidRDefault="00D0289D">
      <w:r>
        <w:t xml:space="preserve">Uzbek: Agar ...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... </w:t>
      </w:r>
      <w:proofErr w:type="spellStart"/>
      <w:r>
        <w:t>qilamiz</w:t>
      </w:r>
      <w:proofErr w:type="spellEnd"/>
      <w:r>
        <w:t>/</w:t>
      </w:r>
      <w:proofErr w:type="spellStart"/>
      <w:r>
        <w:t>qiladi</w:t>
      </w:r>
      <w:proofErr w:type="spellEnd"/>
      <w:r>
        <w:t xml:space="preserve">. Russian: </w:t>
      </w:r>
      <w:proofErr w:type="spellStart"/>
      <w:r>
        <w:t>Если</w:t>
      </w:r>
      <w:proofErr w:type="spellEnd"/>
      <w:r>
        <w:t xml:space="preserve"> ..., </w:t>
      </w:r>
      <w:proofErr w:type="spellStart"/>
      <w:r>
        <w:t>то</w:t>
      </w:r>
      <w:proofErr w:type="spellEnd"/>
      <w:r>
        <w:t xml:space="preserve"> </w:t>
      </w:r>
      <w:proofErr w:type="gramStart"/>
      <w:r>
        <w:t>... .</w:t>
      </w:r>
      <w:proofErr w:type="gramEnd"/>
    </w:p>
    <w:p w14:paraId="71CB9983" w14:textId="77777777" w:rsidR="002D0E73" w:rsidRDefault="00D0289D">
      <w:r>
        <w:rPr>
          <w:b/>
          <w:sz w:val="26"/>
        </w:rPr>
        <w:t>3. SECOND CONDITIONAL — HY</w:t>
      </w:r>
      <w:r>
        <w:rPr>
          <w:b/>
          <w:sz w:val="26"/>
        </w:rPr>
        <w:t>POTHETICAL / LESS CERTAIN</w:t>
      </w:r>
    </w:p>
    <w:p w14:paraId="2ACD3106" w14:textId="77777777" w:rsidR="002D0E73" w:rsidRDefault="00D0289D">
      <w:r>
        <w:t>Formula: If + Past Simple, would + base verb.</w:t>
      </w:r>
    </w:p>
    <w:p w14:paraId="1CDE8587" w14:textId="77777777" w:rsidR="002D0E73" w:rsidRDefault="00D0289D">
      <w:pPr>
        <w:pStyle w:val="a0"/>
      </w:pPr>
      <w:r>
        <w:t>If your iron levels were normal, we would look for other causes of anemia.</w:t>
      </w:r>
    </w:p>
    <w:p w14:paraId="1FB5576C" w14:textId="77777777" w:rsidR="002D0E73" w:rsidRDefault="00D0289D">
      <w:pPr>
        <w:pStyle w:val="a0"/>
      </w:pPr>
      <w:r>
        <w:t>If the bleeding became much heavier, you would need urgent assessment.</w:t>
      </w:r>
    </w:p>
    <w:p w14:paraId="0AE799BD" w14:textId="77777777" w:rsidR="002D0E73" w:rsidRDefault="00D0289D">
      <w:pPr>
        <w:pStyle w:val="a0"/>
      </w:pPr>
      <w:r>
        <w:t>What would you do if the bleeding beca</w:t>
      </w:r>
      <w:r>
        <w:t>me much heavier?</w:t>
      </w:r>
    </w:p>
    <w:p w14:paraId="7201906B" w14:textId="77777777" w:rsidR="002D0E73" w:rsidRDefault="00D0289D">
      <w:pPr>
        <w:pStyle w:val="a0"/>
      </w:pPr>
      <w:r>
        <w:t>If you were soaking through pads repeatedly, you would need urgent assessment.</w:t>
      </w:r>
    </w:p>
    <w:p w14:paraId="410E51E1" w14:textId="77777777" w:rsidR="002D0E73" w:rsidRDefault="00D0289D">
      <w:r>
        <w:t xml:space="preserve">Uzbek: Agar ... </w:t>
      </w:r>
      <w:proofErr w:type="spellStart"/>
      <w:proofErr w:type="gramStart"/>
      <w:r>
        <w:t>bo‘</w:t>
      </w:r>
      <w:proofErr w:type="gramEnd"/>
      <w:r>
        <w:t>lganida</w:t>
      </w:r>
      <w:proofErr w:type="spellEnd"/>
      <w:r>
        <w:t xml:space="preserve">, ... </w:t>
      </w:r>
      <w:proofErr w:type="spellStart"/>
      <w:r>
        <w:t>bo‘lardi</w:t>
      </w:r>
      <w:proofErr w:type="spellEnd"/>
      <w:r>
        <w:t xml:space="preserve">. Russian: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..., </w:t>
      </w:r>
      <w:proofErr w:type="spellStart"/>
      <w:r>
        <w:t>то</w:t>
      </w:r>
      <w:proofErr w:type="spellEnd"/>
      <w:r>
        <w:t xml:space="preserve"> </w:t>
      </w:r>
      <w:proofErr w:type="gramStart"/>
      <w:r>
        <w:t>... .</w:t>
      </w:r>
      <w:proofErr w:type="gramEnd"/>
    </w:p>
    <w:p w14:paraId="5D680C10" w14:textId="77777777" w:rsidR="002D0E73" w:rsidRDefault="00D0289D">
      <w:r>
        <w:rPr>
          <w:b/>
          <w:sz w:val="26"/>
        </w:rPr>
        <w:t>4. FIRST vs SECOND CONDITIONAL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D0E73" w14:paraId="285CC912" w14:textId="77777777">
        <w:trPr>
          <w:jc w:val="center"/>
        </w:trPr>
        <w:tc>
          <w:tcPr>
            <w:tcW w:w="2160" w:type="dxa"/>
          </w:tcPr>
          <w:p w14:paraId="7BA3AE28" w14:textId="77777777" w:rsidR="002D0E73" w:rsidRDefault="00D0289D">
            <w:pPr>
              <w:spacing w:after="0" w:line="240" w:lineRule="auto"/>
            </w:pPr>
            <w:r>
              <w:t>Type</w:t>
            </w:r>
          </w:p>
        </w:tc>
        <w:tc>
          <w:tcPr>
            <w:tcW w:w="2160" w:type="dxa"/>
          </w:tcPr>
          <w:p w14:paraId="515D2765" w14:textId="77777777" w:rsidR="002D0E73" w:rsidRDefault="00D0289D">
            <w:pPr>
              <w:spacing w:after="0" w:line="240" w:lineRule="auto"/>
            </w:pPr>
            <w:r>
              <w:t>Structure</w:t>
            </w:r>
          </w:p>
        </w:tc>
        <w:tc>
          <w:tcPr>
            <w:tcW w:w="2160" w:type="dxa"/>
          </w:tcPr>
          <w:p w14:paraId="7DBD390F" w14:textId="77777777" w:rsidR="002D0E73" w:rsidRDefault="00D0289D">
            <w:pPr>
              <w:spacing w:after="0" w:line="240" w:lineRule="auto"/>
            </w:pPr>
            <w:r>
              <w:t>Meaning</w:t>
            </w:r>
          </w:p>
        </w:tc>
        <w:tc>
          <w:tcPr>
            <w:tcW w:w="2160" w:type="dxa"/>
          </w:tcPr>
          <w:p w14:paraId="5F42FFD0" w14:textId="77777777" w:rsidR="002D0E73" w:rsidRDefault="00D0289D">
            <w:pPr>
              <w:spacing w:after="0" w:line="240" w:lineRule="auto"/>
            </w:pPr>
            <w:r>
              <w:t>Example</w:t>
            </w:r>
          </w:p>
        </w:tc>
      </w:tr>
      <w:tr w:rsidR="002D0E73" w14:paraId="31FB7392" w14:textId="77777777">
        <w:trPr>
          <w:jc w:val="center"/>
        </w:trPr>
        <w:tc>
          <w:tcPr>
            <w:tcW w:w="2160" w:type="dxa"/>
          </w:tcPr>
          <w:p w14:paraId="0A9A90B5" w14:textId="77777777" w:rsidR="002D0E73" w:rsidRDefault="00D0289D">
            <w:pPr>
              <w:spacing w:after="0" w:line="240" w:lineRule="auto"/>
            </w:pPr>
            <w:r>
              <w:t>First</w:t>
            </w:r>
          </w:p>
        </w:tc>
        <w:tc>
          <w:tcPr>
            <w:tcW w:w="2160" w:type="dxa"/>
          </w:tcPr>
          <w:p w14:paraId="66AE2912" w14:textId="77777777" w:rsidR="002D0E73" w:rsidRDefault="00D0289D">
            <w:pPr>
              <w:spacing w:after="0" w:line="240" w:lineRule="auto"/>
            </w:pPr>
            <w:r>
              <w:t xml:space="preserve">If + </w:t>
            </w:r>
            <w:r>
              <w:t>present, will + V1</w:t>
            </w:r>
          </w:p>
        </w:tc>
        <w:tc>
          <w:tcPr>
            <w:tcW w:w="2160" w:type="dxa"/>
          </w:tcPr>
          <w:p w14:paraId="426A9605" w14:textId="77777777" w:rsidR="002D0E73" w:rsidRDefault="00D0289D">
            <w:pPr>
              <w:spacing w:after="0" w:line="240" w:lineRule="auto"/>
            </w:pPr>
            <w:r>
              <w:t>Realistic / possible future</w:t>
            </w:r>
          </w:p>
        </w:tc>
        <w:tc>
          <w:tcPr>
            <w:tcW w:w="2160" w:type="dxa"/>
          </w:tcPr>
          <w:p w14:paraId="0E0A08AC" w14:textId="77777777" w:rsidR="002D0E73" w:rsidRDefault="00D0289D">
            <w:pPr>
              <w:spacing w:after="0" w:line="240" w:lineRule="auto"/>
            </w:pPr>
            <w:r>
              <w:t>If the bleeding continues, we’ll investigate.</w:t>
            </w:r>
          </w:p>
        </w:tc>
      </w:tr>
      <w:tr w:rsidR="002D0E73" w14:paraId="4019B8C3" w14:textId="77777777">
        <w:trPr>
          <w:jc w:val="center"/>
        </w:trPr>
        <w:tc>
          <w:tcPr>
            <w:tcW w:w="2160" w:type="dxa"/>
          </w:tcPr>
          <w:p w14:paraId="168D6DA6" w14:textId="77777777" w:rsidR="002D0E73" w:rsidRDefault="00D0289D">
            <w:pPr>
              <w:spacing w:after="0" w:line="240" w:lineRule="auto"/>
            </w:pPr>
            <w:r>
              <w:t>Second</w:t>
            </w:r>
          </w:p>
        </w:tc>
        <w:tc>
          <w:tcPr>
            <w:tcW w:w="2160" w:type="dxa"/>
          </w:tcPr>
          <w:p w14:paraId="4AB44954" w14:textId="77777777" w:rsidR="002D0E73" w:rsidRDefault="00D0289D">
            <w:pPr>
              <w:spacing w:after="0" w:line="240" w:lineRule="auto"/>
            </w:pPr>
            <w:r>
              <w:t>If + past, would + V1</w:t>
            </w:r>
          </w:p>
        </w:tc>
        <w:tc>
          <w:tcPr>
            <w:tcW w:w="2160" w:type="dxa"/>
          </w:tcPr>
          <w:p w14:paraId="016DF50F" w14:textId="77777777" w:rsidR="002D0E73" w:rsidRDefault="00D0289D">
            <w:pPr>
              <w:spacing w:after="0" w:line="240" w:lineRule="auto"/>
            </w:pPr>
            <w:r>
              <w:t>Hypothetical / less certain</w:t>
            </w:r>
          </w:p>
        </w:tc>
        <w:tc>
          <w:tcPr>
            <w:tcW w:w="2160" w:type="dxa"/>
          </w:tcPr>
          <w:p w14:paraId="725EF63F" w14:textId="77777777" w:rsidR="002D0E73" w:rsidRDefault="00D0289D">
            <w:pPr>
              <w:spacing w:after="0" w:line="240" w:lineRule="auto"/>
            </w:pPr>
            <w:r>
              <w:t>If iron levels were normal, we would look for other causes.</w:t>
            </w:r>
          </w:p>
        </w:tc>
      </w:tr>
    </w:tbl>
    <w:p w14:paraId="35D1E92E" w14:textId="77777777" w:rsidR="002D0E73" w:rsidRDefault="00D0289D">
      <w:r>
        <w:rPr>
          <w:b/>
          <w:sz w:val="26"/>
        </w:rPr>
        <w:lastRenderedPageBreak/>
        <w:t>5. COULD / MIGHT WITH CONDITIONAL MEANING</w:t>
      </w:r>
    </w:p>
    <w:p w14:paraId="50EB6978" w14:textId="77777777" w:rsidR="002D0E73" w:rsidRDefault="00D0289D">
      <w:pPr>
        <w:pStyle w:val="a0"/>
      </w:pPr>
      <w:r>
        <w:t>If</w:t>
      </w:r>
      <w:r>
        <w:t xml:space="preserve"> your hemoglobin is significantly reduced, these symptoms could be related to iron-deficiency anemia.</w:t>
      </w:r>
    </w:p>
    <w:p w14:paraId="7239FFAD" w14:textId="77777777" w:rsidR="002D0E73" w:rsidRDefault="00D0289D">
      <w:pPr>
        <w:pStyle w:val="a0"/>
      </w:pPr>
      <w:r>
        <w:t>If your hemoglobin were severely low and you were clinically unstable, transfusion might be considered.</w:t>
      </w:r>
    </w:p>
    <w:p w14:paraId="36127CF2" w14:textId="77777777" w:rsidR="002D0E73" w:rsidRDefault="00D0289D">
      <w:pPr>
        <w:pStyle w:val="a0"/>
      </w:pPr>
      <w:r>
        <w:t xml:space="preserve">could and might express possibility rather than a </w:t>
      </w:r>
      <w:r>
        <w:t>guaranteed result.</w:t>
      </w:r>
    </w:p>
    <w:p w14:paraId="7E50155E" w14:textId="77777777" w:rsidR="002D0E73" w:rsidRDefault="00D0289D">
      <w:r>
        <w:rPr>
          <w:b/>
          <w:sz w:val="26"/>
        </w:rPr>
        <w:t>6. CLINICAL EXAMPLES</w:t>
      </w:r>
    </w:p>
    <w:p w14:paraId="6150C5F6" w14:textId="77777777" w:rsidR="002D0E73" w:rsidRDefault="00D0289D">
      <w:r>
        <w:t>If the bleeding continues, we’ll need to investigate the underlying cause.</w:t>
      </w:r>
    </w:p>
    <w:p w14:paraId="72C7504C" w14:textId="77777777" w:rsidR="002D0E73" w:rsidRDefault="00D0289D">
      <w:r>
        <w:t>Clinical meaning: A realistic possible future condition.</w:t>
      </w:r>
    </w:p>
    <w:p w14:paraId="63605CF5" w14:textId="77777777" w:rsidR="002D0E73" w:rsidRDefault="00D0289D">
      <w:r>
        <w:t>If iron deficiency were excluded, we would look for other causes of anemia.</w:t>
      </w:r>
    </w:p>
    <w:p w14:paraId="02DB0BD5" w14:textId="77777777" w:rsidR="002D0E73" w:rsidRDefault="00D0289D">
      <w:r>
        <w:t>Clinical</w:t>
      </w:r>
      <w:r>
        <w:t xml:space="preserve"> meaning: A hypothetical diagnostic pathway.</w:t>
      </w:r>
    </w:p>
    <w:p w14:paraId="2861A247" w14:textId="77777777" w:rsidR="002D0E73" w:rsidRDefault="00D0289D">
      <w:r>
        <w:t>If your hemoglobin is significantly reduced, your blood carries less oxygen.</w:t>
      </w:r>
    </w:p>
    <w:p w14:paraId="449B449A" w14:textId="77777777" w:rsidR="002D0E73" w:rsidRDefault="00D0289D">
      <w:r>
        <w:t>Clinical meaning: A clinical explanation based on a possible condition.</w:t>
      </w:r>
    </w:p>
    <w:p w14:paraId="13A3AB61" w14:textId="77777777" w:rsidR="002D0E73" w:rsidRDefault="00D0289D">
      <w:r>
        <w:t>If you were soaking through pads repeatedly, you would need ur</w:t>
      </w:r>
      <w:r>
        <w:t>gent assessment.</w:t>
      </w:r>
    </w:p>
    <w:p w14:paraId="08F25D24" w14:textId="77777777" w:rsidR="002D0E73" w:rsidRDefault="00D0289D">
      <w:r>
        <w:t>Clinical meaning: A hypothetical red-flag situation.</w:t>
      </w:r>
    </w:p>
    <w:p w14:paraId="54EBEAB2" w14:textId="77777777" w:rsidR="002D0E73" w:rsidRDefault="00D0289D">
      <w:r>
        <w:rPr>
          <w:b/>
          <w:sz w:val="26"/>
        </w:rPr>
        <w:t>7. COMMON MISTAKES</w:t>
      </w:r>
    </w:p>
    <w:p w14:paraId="7997867A" w14:textId="77777777" w:rsidR="002D0E73" w:rsidRDefault="00D0289D">
      <w:r>
        <w:t>❌</w:t>
      </w:r>
      <w:r>
        <w:t xml:space="preserve"> If the bleeding will continue, we will investigate.</w:t>
      </w:r>
    </w:p>
    <w:p w14:paraId="450EF207" w14:textId="77777777" w:rsidR="002D0E73" w:rsidRDefault="00D0289D">
      <w:r>
        <w:t>✅</w:t>
      </w:r>
      <w:r>
        <w:t xml:space="preserve"> If the bleeding continues, we will investigate.</w:t>
      </w:r>
    </w:p>
    <w:p w14:paraId="6967CC2F" w14:textId="77777777" w:rsidR="002D0E73" w:rsidRDefault="00D0289D">
      <w:r>
        <w:t xml:space="preserve">Why: Use Present Simple after if in the First </w:t>
      </w:r>
      <w:r>
        <w:t>Conditional.</w:t>
      </w:r>
    </w:p>
    <w:p w14:paraId="4E111884" w14:textId="77777777" w:rsidR="002D0E73" w:rsidRDefault="00D0289D">
      <w:r>
        <w:t>❌</w:t>
      </w:r>
      <w:r>
        <w:t xml:space="preserve"> If iron levels would be normal, we would investigate.</w:t>
      </w:r>
    </w:p>
    <w:p w14:paraId="00E659F2" w14:textId="77777777" w:rsidR="002D0E73" w:rsidRDefault="00D0289D">
      <w:r>
        <w:t>✅</w:t>
      </w:r>
      <w:r>
        <w:t xml:space="preserve"> If iron levels were normal, we would investigate.</w:t>
      </w:r>
    </w:p>
    <w:p w14:paraId="20155229" w14:textId="77777777" w:rsidR="002D0E73" w:rsidRDefault="00D0289D">
      <w:r>
        <w:t>Why: Use Past Simple after if in the Second Conditional.</w:t>
      </w:r>
    </w:p>
    <w:p w14:paraId="6CFDC00A" w14:textId="77777777" w:rsidR="002D0E73" w:rsidRDefault="00D0289D">
      <w:r>
        <w:t>❌</w:t>
      </w:r>
      <w:r>
        <w:t xml:space="preserve"> If you were soak through pads, you would need help.</w:t>
      </w:r>
    </w:p>
    <w:p w14:paraId="5DBD4078" w14:textId="77777777" w:rsidR="002D0E73" w:rsidRDefault="00D0289D">
      <w:r>
        <w:t>✅</w:t>
      </w:r>
      <w:r>
        <w:t xml:space="preserve"> If you were soaking th</w:t>
      </w:r>
      <w:r>
        <w:t>rough pads, you would need help.</w:t>
      </w:r>
    </w:p>
    <w:p w14:paraId="405F355A" w14:textId="77777777" w:rsidR="002D0E73" w:rsidRDefault="00D0289D">
      <w:r>
        <w:t>Why: Use the -</w:t>
      </w:r>
      <w:proofErr w:type="spellStart"/>
      <w:r>
        <w:t>ing</w:t>
      </w:r>
      <w:proofErr w:type="spellEnd"/>
      <w:r>
        <w:t xml:space="preserve"> form for an ongoing action.</w:t>
      </w:r>
    </w:p>
    <w:p w14:paraId="1F8E9DE8" w14:textId="77777777" w:rsidR="002D0E73" w:rsidRDefault="00D0289D">
      <w:r>
        <w:t>❌</w:t>
      </w:r>
      <w:r>
        <w:t xml:space="preserve"> If I start taking iron, I would feel better immediately.</w:t>
      </w:r>
    </w:p>
    <w:p w14:paraId="3D4C8973" w14:textId="77777777" w:rsidR="002D0E73" w:rsidRDefault="00D0289D">
      <w:r>
        <w:t>✅</w:t>
      </w:r>
      <w:r>
        <w:t xml:space="preserve"> If I start taking iron, will I feel better immediately?</w:t>
      </w:r>
    </w:p>
    <w:p w14:paraId="3C41D526" w14:textId="77777777" w:rsidR="002D0E73" w:rsidRDefault="00D0289D">
      <w:r>
        <w:t>Why: This is a real future question, so First Conditional is</w:t>
      </w:r>
      <w:r>
        <w:t xml:space="preserve"> appropriate.</w:t>
      </w:r>
    </w:p>
    <w:p w14:paraId="449ADA83" w14:textId="77777777" w:rsidR="002D0E73" w:rsidRDefault="00D0289D">
      <w:r>
        <w:rPr>
          <w:b/>
          <w:sz w:val="26"/>
        </w:rPr>
        <w:lastRenderedPageBreak/>
        <w:t>8. PRACTICE — COMPLETE THE SENTENCES</w:t>
      </w:r>
    </w:p>
    <w:p w14:paraId="03BDA6EA" w14:textId="77777777" w:rsidR="002D0E73" w:rsidRDefault="00D0289D">
      <w:pPr>
        <w:pStyle w:val="a0"/>
      </w:pPr>
      <w:r>
        <w:t>1. If the blood tests ___ anemia, we’ll discuss treatment. (confirm / confirmed)</w:t>
      </w:r>
    </w:p>
    <w:p w14:paraId="1DB911E3" w14:textId="77777777" w:rsidR="002D0E73" w:rsidRDefault="00D0289D">
      <w:pPr>
        <w:pStyle w:val="a0"/>
      </w:pPr>
      <w:r>
        <w:t>2. If the bleeding ___, we’ll investigate the cause. (continues / continued)</w:t>
      </w:r>
    </w:p>
    <w:p w14:paraId="5FEFF1C0" w14:textId="77777777" w:rsidR="002D0E73" w:rsidRDefault="00D0289D">
      <w:pPr>
        <w:pStyle w:val="a0"/>
      </w:pPr>
      <w:r>
        <w:t>3. If your iron levels ___ normal, we would loo</w:t>
      </w:r>
      <w:r>
        <w:t>k for other causes. (are / were)</w:t>
      </w:r>
    </w:p>
    <w:p w14:paraId="131A4D1C" w14:textId="77777777" w:rsidR="002D0E73" w:rsidRDefault="00D0289D">
      <w:pPr>
        <w:pStyle w:val="a0"/>
      </w:pPr>
      <w:r>
        <w:t>4. What would you do if the bleeding ___ much heavier? (became / becomes)</w:t>
      </w:r>
    </w:p>
    <w:p w14:paraId="730CF666" w14:textId="77777777" w:rsidR="002D0E73" w:rsidRDefault="00D0289D">
      <w:pPr>
        <w:pStyle w:val="a0"/>
      </w:pPr>
      <w:r>
        <w:t>5. If your hemoglobin is significantly reduced, symptoms ___ be related to anemia. (could / would)</w:t>
      </w:r>
    </w:p>
    <w:p w14:paraId="53558EFB" w14:textId="77777777" w:rsidR="002D0E73" w:rsidRDefault="00D0289D">
      <w:pPr>
        <w:pStyle w:val="a0"/>
      </w:pPr>
      <w:r>
        <w:t>6. If you ___ faint, you would need urgent assessm</w:t>
      </w:r>
      <w:r>
        <w:t>ent. (became / become)</w:t>
      </w:r>
    </w:p>
    <w:p w14:paraId="145B0AA1" w14:textId="77777777" w:rsidR="002D0E73" w:rsidRDefault="00D0289D">
      <w:pPr>
        <w:pStyle w:val="a0"/>
      </w:pPr>
      <w:r>
        <w:t>7. If I start taking iron, ___ I feel better immediately? (will / would)</w:t>
      </w:r>
    </w:p>
    <w:p w14:paraId="03B374FE" w14:textId="77777777" w:rsidR="002D0E73" w:rsidRDefault="00D0289D">
      <w:pPr>
        <w:pStyle w:val="a0"/>
      </w:pPr>
      <w:r>
        <w:t>8. If the patient were unstable, transfusion ___ be considered. (might / will)</w:t>
      </w:r>
    </w:p>
    <w:p w14:paraId="169BF816" w14:textId="77777777" w:rsidR="002D0E73" w:rsidRDefault="00D0289D">
      <w:r>
        <w:rPr>
          <w:b/>
          <w:sz w:val="26"/>
        </w:rPr>
        <w:t>9. ANSWER KEY</w:t>
      </w:r>
    </w:p>
    <w:p w14:paraId="7889263A" w14:textId="77777777" w:rsidR="002D0E73" w:rsidRDefault="00D0289D">
      <w:r>
        <w:t>1. confirm | 2. continues | 3. were | 4. became | 5. could | 6. bec</w:t>
      </w:r>
      <w:r>
        <w:t>ame | 7. will | 8. might</w:t>
      </w:r>
    </w:p>
    <w:p w14:paraId="408C6ECA" w14:textId="77777777" w:rsidR="002D0E73" w:rsidRDefault="00D0289D">
      <w:r>
        <w:rPr>
          <w:b/>
          <w:sz w:val="26"/>
        </w:rPr>
        <w:t>10. RUSSIAN EXPLANATION</w:t>
      </w:r>
    </w:p>
    <w:p w14:paraId="66830EA0" w14:textId="77777777" w:rsidR="002D0E73" w:rsidRDefault="00D0289D">
      <w:r>
        <w:t xml:space="preserve">First Conditional: If + Present Simple, will + infinitive.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возможного</w:t>
      </w:r>
      <w:proofErr w:type="spellEnd"/>
      <w:r>
        <w:t xml:space="preserve"> </w:t>
      </w:r>
      <w:proofErr w:type="spellStart"/>
      <w:r>
        <w:t>будущего</w:t>
      </w:r>
      <w:proofErr w:type="spellEnd"/>
      <w:r>
        <w:t>: If the bleeding continues, we’ll investigate the cause.</w:t>
      </w:r>
    </w:p>
    <w:p w14:paraId="4CD508C2" w14:textId="77777777" w:rsidR="002D0E73" w:rsidRDefault="00D0289D">
      <w:r>
        <w:t>Second Conditional: If + Past Simple, wo</w:t>
      </w:r>
      <w:r>
        <w:t xml:space="preserve">uld + infinitive.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гипотетической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</w:t>
      </w:r>
      <w:proofErr w:type="spellStart"/>
      <w:r>
        <w:t>вероятной</w:t>
      </w:r>
      <w:proofErr w:type="spellEnd"/>
      <w:r>
        <w:t xml:space="preserve"> </w:t>
      </w:r>
      <w:proofErr w:type="spellStart"/>
      <w:r>
        <w:t>ситуации</w:t>
      </w:r>
      <w:proofErr w:type="spellEnd"/>
      <w:r>
        <w:t>: If your iron levels were normal, we would look for other causes.</w:t>
      </w:r>
    </w:p>
    <w:p w14:paraId="23BDE540" w14:textId="77777777" w:rsidR="002D0E73" w:rsidRDefault="00D0289D">
      <w:r>
        <w:rPr>
          <w:b/>
          <w:sz w:val="26"/>
        </w:rPr>
        <w:t xml:space="preserve">11. </w:t>
      </w:r>
      <w:proofErr w:type="gramStart"/>
      <w:r>
        <w:rPr>
          <w:b/>
          <w:sz w:val="26"/>
        </w:rPr>
        <w:t>O‘</w:t>
      </w:r>
      <w:proofErr w:type="gramEnd"/>
      <w:r>
        <w:rPr>
          <w:b/>
          <w:sz w:val="26"/>
        </w:rPr>
        <w:t>ZBEKCHA EXPLANATION</w:t>
      </w:r>
    </w:p>
    <w:p w14:paraId="47109BDF" w14:textId="77777777" w:rsidR="002D0E73" w:rsidRDefault="00D0289D">
      <w:r>
        <w:t xml:space="preserve">First Conditional </w:t>
      </w:r>
      <w:proofErr w:type="spellStart"/>
      <w:r>
        <w:t>haqiqiy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kelajakda</w:t>
      </w:r>
      <w:proofErr w:type="spellEnd"/>
      <w:r>
        <w:t xml:space="preserve"> </w:t>
      </w:r>
      <w:proofErr w:type="spellStart"/>
      <w:r>
        <w:t>yuz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</w:t>
      </w:r>
      <w:proofErr w:type="spellEnd"/>
      <w:r>
        <w:t xml:space="preserve"> </w:t>
      </w:r>
      <w:proofErr w:type="spellStart"/>
      <w:r>
        <w:t>holatlar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: Agar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ketishi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etsa</w:t>
      </w:r>
      <w:proofErr w:type="spellEnd"/>
      <w:r>
        <w:t xml:space="preserve">, </w:t>
      </w:r>
      <w:proofErr w:type="spellStart"/>
      <w:r>
        <w:t>sababini</w:t>
      </w:r>
      <w:proofErr w:type="spellEnd"/>
      <w:r>
        <w:t xml:space="preserve"> </w:t>
      </w:r>
      <w:proofErr w:type="spellStart"/>
      <w:r>
        <w:t>tekshiramiz</w:t>
      </w:r>
      <w:proofErr w:type="spellEnd"/>
      <w:r>
        <w:t>.</w:t>
      </w:r>
    </w:p>
    <w:p w14:paraId="633888C2" w14:textId="77777777" w:rsidR="002D0E73" w:rsidRDefault="00D0289D">
      <w:r>
        <w:t xml:space="preserve">Second Conditional </w:t>
      </w:r>
      <w:proofErr w:type="spellStart"/>
      <w:r>
        <w:t>faraziy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hozircha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lmagan</w:t>
      </w:r>
      <w:proofErr w:type="spellEnd"/>
      <w:r>
        <w:t xml:space="preserve"> </w:t>
      </w:r>
      <w:proofErr w:type="spellStart"/>
      <w:r>
        <w:t>holatlar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 xml:space="preserve">: Agar temir </w:t>
      </w:r>
      <w:proofErr w:type="spellStart"/>
      <w:r>
        <w:t>darajasi</w:t>
      </w:r>
      <w:proofErr w:type="spellEnd"/>
      <w:r>
        <w:t xml:space="preserve"> normal </w:t>
      </w:r>
      <w:proofErr w:type="spellStart"/>
      <w:r>
        <w:t>bo‘lganida</w:t>
      </w:r>
      <w:proofErr w:type="spellEnd"/>
      <w:r>
        <w:t xml:space="preserve">, </w:t>
      </w:r>
      <w:proofErr w:type="spellStart"/>
      <w:r>
        <w:t>kamqonlikning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sabablarini</w:t>
      </w:r>
      <w:proofErr w:type="spellEnd"/>
      <w:r>
        <w:t xml:space="preserve"> </w:t>
      </w:r>
      <w:proofErr w:type="spellStart"/>
      <w:r>
        <w:t>izlagan</w:t>
      </w:r>
      <w:proofErr w:type="spellEnd"/>
      <w:r>
        <w:t xml:space="preserve"> </w:t>
      </w:r>
      <w:proofErr w:type="spellStart"/>
      <w:r>
        <w:t>bo‘lardik</w:t>
      </w:r>
      <w:proofErr w:type="spellEnd"/>
      <w:r>
        <w:t>.</w:t>
      </w:r>
    </w:p>
    <w:p w14:paraId="0AE37703" w14:textId="77777777" w:rsidR="002D0E73" w:rsidRDefault="00D0289D">
      <w:r>
        <w:rPr>
          <w:b/>
          <w:sz w:val="26"/>
        </w:rPr>
        <w:t>12. CLINICA</w:t>
      </w:r>
      <w:r>
        <w:rPr>
          <w:b/>
          <w:sz w:val="26"/>
        </w:rPr>
        <w:t>L SPEAKING PRACTICE</w:t>
      </w:r>
    </w:p>
    <w:p w14:paraId="53595D38" w14:textId="77777777" w:rsidR="002D0E73" w:rsidRDefault="00D0289D">
      <w:pPr>
        <w:pStyle w:val="a0"/>
      </w:pPr>
      <w:r>
        <w:t>Explain what will happen if blood tests confirm anemia.</w:t>
      </w:r>
    </w:p>
    <w:p w14:paraId="265A10DA" w14:textId="77777777" w:rsidR="002D0E73" w:rsidRDefault="00D0289D">
      <w:pPr>
        <w:pStyle w:val="a0"/>
      </w:pPr>
      <w:r>
        <w:t>Explain what you will do if bleeding continues.</w:t>
      </w:r>
    </w:p>
    <w:p w14:paraId="68453710" w14:textId="77777777" w:rsidR="002D0E73" w:rsidRDefault="00D0289D">
      <w:pPr>
        <w:pStyle w:val="a0"/>
      </w:pPr>
      <w:r>
        <w:t>Explain what you would do if iron deficiency were excluded.</w:t>
      </w:r>
    </w:p>
    <w:p w14:paraId="425E3FAC" w14:textId="77777777" w:rsidR="002D0E73" w:rsidRDefault="00D0289D">
      <w:pPr>
        <w:pStyle w:val="a0"/>
      </w:pPr>
      <w:r>
        <w:t>Ask what would happen if the bleeding became much heavier.</w:t>
      </w:r>
    </w:p>
    <w:p w14:paraId="34BD81AD" w14:textId="77777777" w:rsidR="002D0E73" w:rsidRDefault="00D0289D">
      <w:pPr>
        <w:pStyle w:val="a0"/>
      </w:pPr>
      <w:r>
        <w:t>Give urgent a</w:t>
      </w:r>
      <w:r>
        <w:t>dvice using a conditional sentence.</w:t>
      </w:r>
    </w:p>
    <w:p w14:paraId="65249BAB" w14:textId="77777777" w:rsidR="002D0E73" w:rsidRDefault="00D0289D">
      <w:pPr>
        <w:pStyle w:val="a0"/>
      </w:pPr>
      <w:r>
        <w:t>Explain why treating the underlying cause is as important as correcting anemia.</w:t>
      </w:r>
    </w:p>
    <w:p w14:paraId="4874D672" w14:textId="77777777" w:rsidR="002D0E73" w:rsidRDefault="00D0289D">
      <w:r>
        <w:rPr>
          <w:b/>
          <w:sz w:val="26"/>
        </w:rPr>
        <w:t>Learning Tip</w:t>
      </w:r>
    </w:p>
    <w:p w14:paraId="4553BFC3" w14:textId="77777777" w:rsidR="002D0E73" w:rsidRDefault="00D0289D">
      <w:r>
        <w:t>Think CONDITION → CLINICAL CONSEQUENCE. First Conditional = realistic possibility; Second Conditional = hypothetical possibilit</w:t>
      </w:r>
      <w:r>
        <w:t>y.</w:t>
      </w:r>
    </w:p>
    <w:sectPr w:rsidR="002D0E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D6C23A" w14:textId="77777777" w:rsidR="00D0289D" w:rsidRDefault="00D0289D">
      <w:pPr>
        <w:spacing w:line="240" w:lineRule="auto"/>
      </w:pPr>
      <w:r>
        <w:separator/>
      </w:r>
    </w:p>
  </w:endnote>
  <w:endnote w:type="continuationSeparator" w:id="0">
    <w:p w14:paraId="56925D1B" w14:textId="77777777" w:rsidR="00D0289D" w:rsidRDefault="00D02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3EB2CD" w14:textId="77777777" w:rsidR="00D0289D" w:rsidRDefault="00D0289D">
      <w:pPr>
        <w:spacing w:after="0"/>
      </w:pPr>
      <w:r>
        <w:separator/>
      </w:r>
    </w:p>
  </w:footnote>
  <w:footnote w:type="continuationSeparator" w:id="0">
    <w:p w14:paraId="6414B390" w14:textId="77777777" w:rsidR="00D0289D" w:rsidRDefault="00D028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0E73"/>
    <w:rsid w:val="00326F90"/>
    <w:rsid w:val="00AA1D8D"/>
    <w:rsid w:val="00B038A8"/>
    <w:rsid w:val="00B47730"/>
    <w:rsid w:val="00CB0664"/>
    <w:rsid w:val="00D0289D"/>
    <w:rsid w:val="00FC693F"/>
    <w:rsid w:val="1579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3831C"/>
  <w14:defaultImageDpi w14:val="300"/>
  <w15:docId w15:val="{EFEB76C3-E88E-4A07-92F3-4EF2BC24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2026-08-15T07:02:00Z</dcterms:created>
  <dcterms:modified xsi:type="dcterms:W3CDTF">2026-08-15T07:02:00Z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B136235DBBD14549BF5E4D3DCB9BB8DA_13</vt:lpwstr>
  </property>
</Properties>
</file>