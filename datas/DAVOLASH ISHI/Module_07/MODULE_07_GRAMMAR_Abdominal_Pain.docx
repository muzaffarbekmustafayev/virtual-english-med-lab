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FEA974" w14:textId="77777777" w:rsidR="003F10F9" w:rsidRDefault="00FF469A">
      <w:pPr>
        <w:jc w:val="center"/>
      </w:pPr>
      <w:r>
        <w:rPr>
          <w:b/>
          <w:sz w:val="32"/>
        </w:rPr>
        <w:t>MODULE 07 — GRAMMAR</w:t>
      </w:r>
    </w:p>
    <w:p w14:paraId="65B7772B" w14:textId="77777777" w:rsidR="003F10F9" w:rsidRDefault="00FF469A">
      <w:pPr>
        <w:jc w:val="center"/>
      </w:pPr>
      <w:r>
        <w:rPr>
          <w:b/>
          <w:sz w:val="28"/>
        </w:rPr>
        <w:t>Past Perfect + Past Simple</w:t>
      </w:r>
    </w:p>
    <w:p w14:paraId="4A639705" w14:textId="77777777" w:rsidR="003F10F9" w:rsidRDefault="00FF469A">
      <w:pPr>
        <w:jc w:val="center"/>
      </w:pPr>
      <w:r>
        <w:rPr>
          <w:b/>
          <w:sz w:val="28"/>
        </w:rPr>
        <w:t>Acute Abdominal Pain &amp; Differential Diagnosis</w:t>
      </w:r>
    </w:p>
    <w:p w14:paraId="69A571F5" w14:textId="77777777" w:rsidR="003F10F9" w:rsidRDefault="00FF469A">
      <w:r>
        <w:t>Grammar focus: Past Perfect + Past Simple</w:t>
      </w:r>
    </w:p>
    <w:p w14:paraId="0B11A75D" w14:textId="77777777" w:rsidR="003F10F9" w:rsidRDefault="00FF469A">
      <w:r>
        <w:t xml:space="preserve">Dialogue purpose: history-taking → clinical assessment → differential diagnosis → investigations → management → </w:t>
      </w:r>
      <w:r>
        <w:t>safety-netting.</w:t>
      </w:r>
    </w:p>
    <w:p w14:paraId="3F4E48B7" w14:textId="77777777" w:rsidR="003F10F9" w:rsidRDefault="00FF469A">
      <w:r>
        <w:rPr>
          <w:b/>
          <w:sz w:val="26"/>
        </w:rPr>
        <w:t>1. GRAMMAR FOCUS</w:t>
      </w:r>
    </w:p>
    <w:p w14:paraId="39487B95" w14:textId="77777777" w:rsidR="003F10F9" w:rsidRDefault="00FF469A">
      <w:r>
        <w:t xml:space="preserve">Bu </w:t>
      </w:r>
      <w:proofErr w:type="spellStart"/>
      <w:r>
        <w:t>modulda</w:t>
      </w:r>
      <w:proofErr w:type="spellEnd"/>
      <w:r>
        <w:t xml:space="preserve"> Past Perfect </w:t>
      </w:r>
      <w:proofErr w:type="spellStart"/>
      <w:r>
        <w:t>oldinroq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voqeani</w:t>
      </w:r>
      <w:proofErr w:type="spellEnd"/>
      <w:r>
        <w:t xml:space="preserve">, Past Simple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timeline’da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voqeani</w:t>
      </w:r>
      <w:proofErr w:type="spellEnd"/>
      <w:r>
        <w:t xml:space="preserve"> </w:t>
      </w:r>
      <w:proofErr w:type="spellStart"/>
      <w:r>
        <w:t>ifodalash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>. Acute abdominal pain history-</w:t>
      </w:r>
      <w:proofErr w:type="spellStart"/>
      <w:r>
        <w:t>takingda</w:t>
      </w:r>
      <w:proofErr w:type="spellEnd"/>
      <w:r>
        <w:t xml:space="preserve"> </w:t>
      </w:r>
      <w:proofErr w:type="spellStart"/>
      <w:r>
        <w:t>shifokor</w:t>
      </w:r>
      <w:proofErr w:type="spellEnd"/>
      <w:r>
        <w:t xml:space="preserve"> </w:t>
      </w:r>
      <w:proofErr w:type="spellStart"/>
      <w:r>
        <w:t>simptomlardan</w:t>
      </w:r>
      <w:proofErr w:type="spellEnd"/>
      <w:r>
        <w:t xml:space="preserve"> </w:t>
      </w:r>
      <w:proofErr w:type="spellStart"/>
      <w:r>
        <w:t>ol</w:t>
      </w:r>
      <w:r>
        <w:t>din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lganini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og‘riq</w:t>
      </w:r>
      <w:proofErr w:type="spellEnd"/>
      <w:r>
        <w:t xml:space="preserve"> </w:t>
      </w:r>
      <w:proofErr w:type="spellStart"/>
      <w:r>
        <w:t>qachon</w:t>
      </w:r>
      <w:proofErr w:type="spellEnd"/>
      <w:r>
        <w:t xml:space="preserve"> </w:t>
      </w:r>
      <w:proofErr w:type="spellStart"/>
      <w:r>
        <w:t>kuchayganini</w:t>
      </w:r>
      <w:proofErr w:type="spellEnd"/>
      <w:r>
        <w:t xml:space="preserve"> </w:t>
      </w:r>
      <w:proofErr w:type="spellStart"/>
      <w:r>
        <w:t>aniqlaydi</w:t>
      </w:r>
      <w:proofErr w:type="spellEnd"/>
      <w:r>
        <w:t>.</w:t>
      </w:r>
    </w:p>
    <w:p w14:paraId="2CB9DA92" w14:textId="77777777" w:rsidR="003F10F9" w:rsidRDefault="00FF469A">
      <w:r>
        <w:rPr>
          <w:b/>
          <w:sz w:val="26"/>
        </w:rPr>
        <w:t>2. PAST PERFECT — FORMULA</w:t>
      </w:r>
    </w:p>
    <w:p w14:paraId="7102EBE7" w14:textId="77777777" w:rsidR="003F10F9" w:rsidRDefault="00FF469A">
      <w:pPr>
        <w:pStyle w:val="a0"/>
      </w:pPr>
      <w:r>
        <w:t>Positive: subject + had + V3 → I had eaten a large meal about two hours earlier.</w:t>
      </w:r>
    </w:p>
    <w:p w14:paraId="1820E718" w14:textId="77777777" w:rsidR="003F10F9" w:rsidRDefault="00FF469A">
      <w:pPr>
        <w:pStyle w:val="a0"/>
      </w:pPr>
      <w:r>
        <w:t>Negative: subject + had not + V3 → I hadn’t vomited.</w:t>
      </w:r>
    </w:p>
    <w:p w14:paraId="414E4608" w14:textId="77777777" w:rsidR="003F10F9" w:rsidRDefault="00FF469A">
      <w:pPr>
        <w:pStyle w:val="a0"/>
      </w:pPr>
      <w:r>
        <w:t xml:space="preserve">Question: Had + subject + V3...? → </w:t>
      </w:r>
      <w:r>
        <w:t>Had you experienced abdominal pain before you went to bed?</w:t>
      </w:r>
    </w:p>
    <w:p w14:paraId="72E1713A" w14:textId="77777777" w:rsidR="003F10F9" w:rsidRDefault="00FF469A">
      <w:pPr>
        <w:pStyle w:val="a0"/>
      </w:pPr>
      <w:r>
        <w:t>WH-question: What/Where + had + subject + V3...? → What had you eaten?</w:t>
      </w:r>
    </w:p>
    <w:p w14:paraId="4DC1B37C" w14:textId="77777777" w:rsidR="003F10F9" w:rsidRDefault="00FF469A">
      <w:r>
        <w:t xml:space="preserve">Past Perfect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voqeani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o‘tgan</w:t>
      </w:r>
      <w:proofErr w:type="spellEnd"/>
      <w:r>
        <w:t xml:space="preserve"> </w:t>
      </w:r>
      <w:proofErr w:type="spellStart"/>
      <w:r>
        <w:t>voqeaga</w:t>
      </w:r>
      <w:proofErr w:type="spellEnd"/>
      <w:r>
        <w:t xml:space="preserve"> </w:t>
      </w:r>
      <w:proofErr w:type="spellStart"/>
      <w:r>
        <w:t>nisbatan</w:t>
      </w:r>
      <w:proofErr w:type="spellEnd"/>
      <w:r>
        <w:t xml:space="preserve"> </w:t>
      </w:r>
      <w:proofErr w:type="spellStart"/>
      <w:r>
        <w:t>ko‘rsatadi</w:t>
      </w:r>
      <w:proofErr w:type="spellEnd"/>
      <w:r>
        <w:t>.</w:t>
      </w:r>
    </w:p>
    <w:p w14:paraId="1B0F67CD" w14:textId="77777777" w:rsidR="003F10F9" w:rsidRDefault="00FF469A">
      <w:r>
        <w:rPr>
          <w:b/>
          <w:sz w:val="26"/>
        </w:rPr>
        <w:t>3. PAST PERFECT — DIALOGUE EXAMPLES</w:t>
      </w:r>
    </w:p>
    <w:p w14:paraId="390DEF73" w14:textId="77777777" w:rsidR="003F10F9" w:rsidRDefault="00FF469A">
      <w:r>
        <w:t>I had</w:t>
      </w:r>
      <w:r>
        <w:t xml:space="preserve"> eaten a large meal about two hours earlier.</w:t>
      </w:r>
    </w:p>
    <w:p w14:paraId="66A7EFA8" w14:textId="77777777" w:rsidR="003F10F9" w:rsidRDefault="00FF469A">
      <w:r>
        <w:t>Why: The meal happened before the abdominal pain became severe.</w:t>
      </w:r>
    </w:p>
    <w:p w14:paraId="53A1FAEA" w14:textId="77777777" w:rsidR="003F10F9" w:rsidRDefault="00FF469A">
      <w:r>
        <w:t>I had gone to bed feeling slightly nauseated.</w:t>
      </w:r>
    </w:p>
    <w:p w14:paraId="0823B8A8" w14:textId="77777777" w:rsidR="003F10F9" w:rsidRDefault="00FF469A">
      <w:r>
        <w:t>Why: Going to bed happened before the later severe pain.</w:t>
      </w:r>
    </w:p>
    <w:p w14:paraId="5D6FA9BF" w14:textId="77777777" w:rsidR="003F10F9" w:rsidRDefault="00FF469A">
      <w:r>
        <w:t>I had already noticed a dull discomfort.</w:t>
      </w:r>
    </w:p>
    <w:p w14:paraId="1FCFDE61" w14:textId="77777777" w:rsidR="003F10F9" w:rsidRDefault="00FF469A">
      <w:r>
        <w:t>Why</w:t>
      </w:r>
      <w:r>
        <w:t>: The discomfort had occurred before the patient interpreted it as indigestion.</w:t>
      </w:r>
    </w:p>
    <w:p w14:paraId="0492E87D" w14:textId="77777777" w:rsidR="003F10F9" w:rsidRDefault="00FF469A">
      <w:r>
        <w:t>The pain was much stronger than it had been earlier.</w:t>
      </w:r>
    </w:p>
    <w:p w14:paraId="12EDAE33" w14:textId="77777777" w:rsidR="003F10F9" w:rsidRDefault="00FF469A">
      <w:r>
        <w:t>Why: The earlier level of pain is compared with the later pain.</w:t>
      </w:r>
    </w:p>
    <w:p w14:paraId="43408323" w14:textId="77777777" w:rsidR="003F10F9" w:rsidRDefault="00FF469A">
      <w:r>
        <w:t>I hadn’t vomited until later.</w:t>
      </w:r>
    </w:p>
    <w:p w14:paraId="1CF3C0CA" w14:textId="77777777" w:rsidR="003F10F9" w:rsidRDefault="00FF469A">
      <w:r>
        <w:t>Why: Vomiting had not occurre</w:t>
      </w:r>
      <w:r>
        <w:t>d before the severe pain episode.</w:t>
      </w:r>
    </w:p>
    <w:p w14:paraId="4E37CE83" w14:textId="77777777" w:rsidR="003F10F9" w:rsidRDefault="00FF469A">
      <w:r>
        <w:lastRenderedPageBreak/>
        <w:t>Had you eaten anything unusual before the symptoms started?</w:t>
      </w:r>
    </w:p>
    <w:p w14:paraId="4DFA5C38" w14:textId="77777777" w:rsidR="003F10F9" w:rsidRDefault="00FF469A">
      <w:r>
        <w:t>Why: The doctor asks about an earlier event before symptom onset.</w:t>
      </w:r>
    </w:p>
    <w:p w14:paraId="18B0A803" w14:textId="77777777" w:rsidR="003F10F9" w:rsidRDefault="00FF469A">
      <w:r>
        <w:rPr>
          <w:b/>
          <w:sz w:val="26"/>
        </w:rPr>
        <w:t>4. PAST SIMPLE — FORMULA</w:t>
      </w:r>
    </w:p>
    <w:p w14:paraId="4C2A427F" w14:textId="77777777" w:rsidR="003F10F9" w:rsidRDefault="00FF469A">
      <w:pPr>
        <w:pStyle w:val="a0"/>
      </w:pPr>
      <w:r>
        <w:t>Positive: subject + V2 → The pain started in the upper abdomen.</w:t>
      </w:r>
    </w:p>
    <w:p w14:paraId="0C45DFF3" w14:textId="77777777" w:rsidR="003F10F9" w:rsidRDefault="00FF469A">
      <w:pPr>
        <w:pStyle w:val="a0"/>
      </w:pPr>
      <w:r>
        <w:t>Negative: subject + did not + V1 → I didn’t vomit until later.</w:t>
      </w:r>
    </w:p>
    <w:p w14:paraId="6FAD30A3" w14:textId="77777777" w:rsidR="003F10F9" w:rsidRDefault="00FF469A">
      <w:pPr>
        <w:pStyle w:val="a0"/>
      </w:pPr>
      <w:r>
        <w:t>Question: Did + subject + V1...? → When did the pain become severe?</w:t>
      </w:r>
    </w:p>
    <w:p w14:paraId="622FC25E" w14:textId="77777777" w:rsidR="003F10F9" w:rsidRDefault="00FF469A">
      <w:pPr>
        <w:pStyle w:val="a0"/>
      </w:pPr>
      <w:r>
        <w:t>Past form of be: was/were → The pain was much stronger.</w:t>
      </w:r>
    </w:p>
    <w:p w14:paraId="5D407261" w14:textId="77777777" w:rsidR="003F10F9" w:rsidRDefault="00FF469A">
      <w:r>
        <w:rPr>
          <w:b/>
          <w:sz w:val="26"/>
        </w:rPr>
        <w:t>5. PAST SIMPLE — DIALOGUE EXAMPLES</w:t>
      </w:r>
    </w:p>
    <w:p w14:paraId="0C70D21A" w14:textId="77777777" w:rsidR="003F10F9" w:rsidRDefault="00FF469A">
      <w:r>
        <w:t>It woke me at around midnight.</w:t>
      </w:r>
    </w:p>
    <w:p w14:paraId="5F38E145" w14:textId="77777777" w:rsidR="003F10F9" w:rsidRDefault="00FF469A">
      <w:r>
        <w:t>Why</w:t>
      </w:r>
      <w:r>
        <w:t>: A completed event at a specific time.</w:t>
      </w:r>
    </w:p>
    <w:p w14:paraId="24270C41" w14:textId="77777777" w:rsidR="003F10F9" w:rsidRDefault="00FF469A">
      <w:r>
        <w:t>The pain was much stronger.</w:t>
      </w:r>
    </w:p>
    <w:p w14:paraId="090DDA94" w14:textId="77777777" w:rsidR="003F10F9" w:rsidRDefault="00FF469A">
      <w:r>
        <w:t>Why: Describes the patient’s condition at that point.</w:t>
      </w:r>
    </w:p>
    <w:p w14:paraId="738725BF" w14:textId="77777777" w:rsidR="003F10F9" w:rsidRDefault="00FF469A">
      <w:r>
        <w:t>It started in the upper abdomen.</w:t>
      </w:r>
    </w:p>
    <w:p w14:paraId="22C00341" w14:textId="77777777" w:rsidR="003F10F9" w:rsidRDefault="00FF469A">
      <w:r>
        <w:t>Why: Describes the onset/location of the pain.</w:t>
      </w:r>
    </w:p>
    <w:p w14:paraId="3B49999F" w14:textId="77777777" w:rsidR="003F10F9" w:rsidRDefault="00FF469A">
      <w:r>
        <w:t>It later moved towards the right side.</w:t>
      </w:r>
    </w:p>
    <w:p w14:paraId="11974DC5" w14:textId="77777777" w:rsidR="003F10F9" w:rsidRDefault="00FF469A">
      <w:r>
        <w:t xml:space="preserve">Why: Describes </w:t>
      </w:r>
      <w:r>
        <w:t>a later change in the clinical episode.</w:t>
      </w:r>
    </w:p>
    <w:p w14:paraId="748F2C58" w14:textId="77777777" w:rsidR="003F10F9" w:rsidRDefault="00FF469A">
      <w:r>
        <w:t>I felt nauseated, but I didn’t vomit until later.</w:t>
      </w:r>
    </w:p>
    <w:p w14:paraId="33A52B7F" w14:textId="77777777" w:rsidR="003F10F9" w:rsidRDefault="00FF469A">
      <w:r>
        <w:t>Why: Describes completed events in sequence.</w:t>
      </w:r>
    </w:p>
    <w:p w14:paraId="628286F8" w14:textId="77777777" w:rsidR="003F10F9" w:rsidRDefault="00FF469A">
      <w:r>
        <w:t>It seems to go through to my back at times.</w:t>
      </w:r>
    </w:p>
    <w:p w14:paraId="4480BE25" w14:textId="77777777" w:rsidR="003F10F9" w:rsidRDefault="00FF469A">
      <w:r>
        <w:t>Why: Describes the current symptom pattern.</w:t>
      </w:r>
    </w:p>
    <w:p w14:paraId="1A0B7A6B" w14:textId="77777777" w:rsidR="003F10F9" w:rsidRDefault="00FF469A">
      <w:r>
        <w:rPr>
          <w:b/>
          <w:sz w:val="26"/>
        </w:rPr>
        <w:t>6. SEQUENCING A CLINICAL EVENT</w:t>
      </w:r>
    </w:p>
    <w:p w14:paraId="456420B4" w14:textId="77777777" w:rsidR="003F10F9" w:rsidRDefault="00FF469A">
      <w:r>
        <w:t>1)</w:t>
      </w:r>
      <w:r>
        <w:t xml:space="preserve"> The patient had eaten a large meal.</w:t>
      </w:r>
    </w:p>
    <w:p w14:paraId="2D477E52" w14:textId="77777777" w:rsidR="003F10F9" w:rsidRDefault="00FF469A">
      <w:r>
        <w:t>2) He had gone to bed feeling slightly nauseated.</w:t>
      </w:r>
    </w:p>
    <w:p w14:paraId="2AC5DCF8" w14:textId="77777777" w:rsidR="003F10F9" w:rsidRDefault="00FF469A">
      <w:r>
        <w:t>3) He had already noticed dull discomfort.</w:t>
      </w:r>
    </w:p>
    <w:p w14:paraId="03BACD05" w14:textId="77777777" w:rsidR="003F10F9" w:rsidRDefault="00FF469A">
      <w:r>
        <w:t>4) Around midnight, the pain became severe.</w:t>
      </w:r>
    </w:p>
    <w:p w14:paraId="3057F1C3" w14:textId="77777777" w:rsidR="003F10F9" w:rsidRDefault="00FF469A">
      <w:r>
        <w:t>5) The pain started in the upper abdomen.</w:t>
      </w:r>
    </w:p>
    <w:p w14:paraId="38E2A17A" w14:textId="77777777" w:rsidR="003F10F9" w:rsidRDefault="00FF469A">
      <w:r>
        <w:t xml:space="preserve">6) It later moved towards the right </w:t>
      </w:r>
      <w:r>
        <w:t>side.</w:t>
      </w:r>
    </w:p>
    <w:p w14:paraId="6959A4C7" w14:textId="77777777" w:rsidR="003F10F9" w:rsidRDefault="00FF469A">
      <w:r>
        <w:t>7) He vomited later.</w:t>
      </w:r>
    </w:p>
    <w:p w14:paraId="2F134FDE" w14:textId="77777777" w:rsidR="003F10F9" w:rsidRDefault="00FF469A">
      <w:r>
        <w:lastRenderedPageBreak/>
        <w:t xml:space="preserve">Bu </w:t>
      </w:r>
      <w:proofErr w:type="spellStart"/>
      <w:r>
        <w:t>timeline’da</w:t>
      </w:r>
      <w:proofErr w:type="spellEnd"/>
      <w:r>
        <w:t xml:space="preserve"> Past Perfect </w:t>
      </w:r>
      <w:proofErr w:type="spellStart"/>
      <w:r>
        <w:t>oldingi</w:t>
      </w:r>
      <w:proofErr w:type="spellEnd"/>
      <w:r>
        <w:t xml:space="preserve"> </w:t>
      </w:r>
      <w:proofErr w:type="spellStart"/>
      <w:r>
        <w:t>voqealarni</w:t>
      </w:r>
      <w:proofErr w:type="spellEnd"/>
      <w:r>
        <w:t xml:space="preserve">, Past Simple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voqealarni</w:t>
      </w:r>
      <w:proofErr w:type="spellEnd"/>
      <w:r>
        <w:t xml:space="preserve"> </w:t>
      </w:r>
      <w:proofErr w:type="spellStart"/>
      <w:r>
        <w:t>ajratib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14:paraId="12EBCEDE" w14:textId="77777777" w:rsidR="003F10F9" w:rsidRDefault="00FF469A">
      <w:r>
        <w:rPr>
          <w:b/>
          <w:sz w:val="26"/>
        </w:rPr>
        <w:t>7. KEY TIME EXPRESSIONS</w:t>
      </w:r>
    </w:p>
    <w:p w14:paraId="7B6BDE9B" w14:textId="77777777" w:rsidR="003F10F9" w:rsidRDefault="00FF469A">
      <w:r>
        <w:t xml:space="preserve">about two hours earlier — </w:t>
      </w:r>
      <w:proofErr w:type="spellStart"/>
      <w:r>
        <w:t>oldinroq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voqeani</w:t>
      </w:r>
      <w:proofErr w:type="spellEnd"/>
      <w:r>
        <w:t xml:space="preserve"> </w:t>
      </w:r>
      <w:proofErr w:type="spellStart"/>
      <w:r>
        <w:t>ko‘rsatadi</w:t>
      </w:r>
      <w:proofErr w:type="spellEnd"/>
    </w:p>
    <w:p w14:paraId="7447D6D8" w14:textId="77777777" w:rsidR="003F10F9" w:rsidRDefault="00FF469A">
      <w:r>
        <w:t xml:space="preserve">before —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voqea</w:t>
      </w:r>
      <w:proofErr w:type="spellEnd"/>
      <w:r>
        <w:t xml:space="preserve"> </w:t>
      </w:r>
      <w:proofErr w:type="spellStart"/>
      <w:r>
        <w:t>ikkinchisida</w:t>
      </w:r>
      <w:r>
        <w:t>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lganini</w:t>
      </w:r>
      <w:proofErr w:type="spellEnd"/>
      <w:r>
        <w:t xml:space="preserve"> </w:t>
      </w:r>
      <w:proofErr w:type="spellStart"/>
      <w:r>
        <w:t>bildiradi</w:t>
      </w:r>
      <w:proofErr w:type="spellEnd"/>
    </w:p>
    <w:p w14:paraId="030A0419" w14:textId="77777777" w:rsidR="003F10F9" w:rsidRDefault="00FF469A">
      <w:r>
        <w:t xml:space="preserve">already — </w:t>
      </w:r>
      <w:proofErr w:type="spellStart"/>
      <w:r>
        <w:t>voqea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sha</w:t>
      </w:r>
      <w:proofErr w:type="spellEnd"/>
      <w:r>
        <w:t xml:space="preserve"> </w:t>
      </w:r>
      <w:proofErr w:type="spellStart"/>
      <w:r>
        <w:t>vaqtgacha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r>
        <w:t>bo‘lganini</w:t>
      </w:r>
      <w:proofErr w:type="spellEnd"/>
      <w:r>
        <w:t xml:space="preserve"> </w:t>
      </w:r>
      <w:proofErr w:type="spellStart"/>
      <w:r>
        <w:t>ta’kidlaydi</w:t>
      </w:r>
      <w:proofErr w:type="spellEnd"/>
    </w:p>
    <w:p w14:paraId="324BEEA7" w14:textId="77777777" w:rsidR="003F10F9" w:rsidRDefault="00FF469A">
      <w:r>
        <w:t xml:space="preserve">until later — </w:t>
      </w:r>
      <w:proofErr w:type="spellStart"/>
      <w:r>
        <w:t>voqea</w:t>
      </w:r>
      <w:proofErr w:type="spellEnd"/>
      <w:r>
        <w:t xml:space="preserve"> </w:t>
      </w:r>
      <w:proofErr w:type="spellStart"/>
      <w:r>
        <w:t>keyinroq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lganini</w:t>
      </w:r>
      <w:proofErr w:type="spellEnd"/>
      <w:r>
        <w:t xml:space="preserve"> </w:t>
      </w:r>
      <w:proofErr w:type="spellStart"/>
      <w:r>
        <w:t>bildiradi</w:t>
      </w:r>
      <w:proofErr w:type="spellEnd"/>
    </w:p>
    <w:p w14:paraId="260F3FA8" w14:textId="77777777" w:rsidR="003F10F9" w:rsidRDefault="00FF469A">
      <w:r>
        <w:t xml:space="preserve">at around midnight — </w:t>
      </w:r>
      <w:proofErr w:type="spellStart"/>
      <w:r>
        <w:t>aniq</w:t>
      </w:r>
      <w:proofErr w:type="spellEnd"/>
      <w:r>
        <w:t>/</w:t>
      </w:r>
      <w:proofErr w:type="spellStart"/>
      <w:r>
        <w:t>taxminiy</w:t>
      </w:r>
      <w:proofErr w:type="spellEnd"/>
      <w:r>
        <w:t xml:space="preserve"> </w:t>
      </w:r>
      <w:proofErr w:type="spellStart"/>
      <w:r>
        <w:t>vaqtni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rsatadi</w:t>
      </w:r>
      <w:proofErr w:type="spellEnd"/>
    </w:p>
    <w:p w14:paraId="3209E959" w14:textId="77777777" w:rsidR="003F10F9" w:rsidRDefault="00FF469A">
      <w:r>
        <w:t xml:space="preserve">later —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voqeani</w:t>
      </w:r>
      <w:proofErr w:type="spellEnd"/>
      <w:r>
        <w:t xml:space="preserve"> </w:t>
      </w:r>
      <w:proofErr w:type="spellStart"/>
      <w:r>
        <w:t>bildiradi</w:t>
      </w:r>
      <w:proofErr w:type="spellEnd"/>
    </w:p>
    <w:p w14:paraId="4149C297" w14:textId="77777777" w:rsidR="003F10F9" w:rsidRDefault="00FF469A">
      <w:r>
        <w:t xml:space="preserve">at times — </w:t>
      </w:r>
      <w:proofErr w:type="spellStart"/>
      <w:r>
        <w:t>ba’zan</w:t>
      </w:r>
      <w:proofErr w:type="spellEnd"/>
      <w:r>
        <w:t xml:space="preserve">, </w:t>
      </w:r>
      <w:proofErr w:type="spellStart"/>
      <w:r>
        <w:t>vaqti-vaqti</w:t>
      </w:r>
      <w:proofErr w:type="spellEnd"/>
      <w:r>
        <w:t xml:space="preserve"> </w:t>
      </w:r>
      <w:proofErr w:type="spellStart"/>
      <w:r>
        <w:t>bilan</w:t>
      </w:r>
      <w:proofErr w:type="spellEnd"/>
    </w:p>
    <w:p w14:paraId="45BAEABB" w14:textId="77777777" w:rsidR="003F10F9" w:rsidRPr="00AA78DD" w:rsidRDefault="00FF469A">
      <w:pPr>
        <w:rPr>
          <w:lang w:val="ru-RU"/>
        </w:rPr>
      </w:pPr>
      <w:r w:rsidRPr="00AA78DD">
        <w:rPr>
          <w:b/>
          <w:sz w:val="26"/>
          <w:lang w:val="ru-RU"/>
        </w:rPr>
        <w:t xml:space="preserve">8. </w:t>
      </w:r>
      <w:r>
        <w:rPr>
          <w:b/>
          <w:sz w:val="26"/>
        </w:rPr>
        <w:t>RUSSIAN</w:t>
      </w:r>
      <w:r w:rsidRPr="00AA78DD">
        <w:rPr>
          <w:b/>
          <w:sz w:val="26"/>
          <w:lang w:val="ru-RU"/>
        </w:rPr>
        <w:t xml:space="preserve"> </w:t>
      </w:r>
      <w:r>
        <w:rPr>
          <w:b/>
          <w:sz w:val="26"/>
        </w:rPr>
        <w:t>EXPLANATION</w:t>
      </w:r>
      <w:r w:rsidRPr="00AA78DD">
        <w:rPr>
          <w:b/>
          <w:sz w:val="26"/>
          <w:lang w:val="ru-RU"/>
        </w:rPr>
        <w:t xml:space="preserve"> — ПРОСТО</w:t>
      </w:r>
    </w:p>
    <w:p w14:paraId="2ECBD38A" w14:textId="77777777" w:rsidR="003F10F9" w:rsidRPr="00AA78DD" w:rsidRDefault="00FF469A">
      <w:pPr>
        <w:rPr>
          <w:lang w:val="ru-RU"/>
        </w:rPr>
      </w:pPr>
      <w:r>
        <w:t>Past</w:t>
      </w:r>
      <w:r w:rsidRPr="00AA78DD">
        <w:rPr>
          <w:lang w:val="ru-RU"/>
        </w:rPr>
        <w:t xml:space="preserve"> </w:t>
      </w:r>
      <w:r>
        <w:t>Perfect</w:t>
      </w:r>
      <w:r w:rsidRPr="00AA78DD">
        <w:rPr>
          <w:lang w:val="ru-RU"/>
        </w:rPr>
        <w:t xml:space="preserve"> используется для действия, которое произошло раньше другого действия в прошлом. В этом диалоге он помогает врачу восстановить последовательность событий до усиления боли.</w:t>
      </w:r>
    </w:p>
    <w:p w14:paraId="5C7F132C" w14:textId="77777777" w:rsidR="003F10F9" w:rsidRPr="00AA78DD" w:rsidRDefault="00FF469A">
      <w:pPr>
        <w:rPr>
          <w:lang w:val="ru-RU"/>
        </w:rPr>
      </w:pPr>
      <w:r>
        <w:t xml:space="preserve">• I had eaten </w:t>
      </w:r>
      <w:r>
        <w:t xml:space="preserve">a large meal. </w:t>
      </w:r>
      <w:r w:rsidRPr="00AA78DD">
        <w:rPr>
          <w:lang w:val="ru-RU"/>
        </w:rPr>
        <w:t>→ Я съел большую порцию еды до того, как боль усилилась.</w:t>
      </w:r>
    </w:p>
    <w:p w14:paraId="120F681D" w14:textId="77777777" w:rsidR="003F10F9" w:rsidRPr="00AA78DD" w:rsidRDefault="00FF469A">
      <w:pPr>
        <w:rPr>
          <w:lang w:val="ru-RU"/>
        </w:rPr>
      </w:pPr>
      <w:r>
        <w:t xml:space="preserve">• I had already noticed a dull discomfort. </w:t>
      </w:r>
      <w:r w:rsidRPr="00AA78DD">
        <w:rPr>
          <w:lang w:val="ru-RU"/>
        </w:rPr>
        <w:t>→ Я уже заметил тупой дискомфорт.</w:t>
      </w:r>
    </w:p>
    <w:p w14:paraId="7419CDF0" w14:textId="77777777" w:rsidR="003F10F9" w:rsidRPr="00AA78DD" w:rsidRDefault="00FF469A">
      <w:pPr>
        <w:rPr>
          <w:lang w:val="ru-RU"/>
        </w:rPr>
      </w:pPr>
      <w:r w:rsidRPr="00AA78DD">
        <w:rPr>
          <w:lang w:val="ru-RU"/>
        </w:rPr>
        <w:t xml:space="preserve">• </w:t>
      </w:r>
      <w:r>
        <w:t>I</w:t>
      </w:r>
      <w:r w:rsidRPr="00AA78DD">
        <w:rPr>
          <w:lang w:val="ru-RU"/>
        </w:rPr>
        <w:t xml:space="preserve"> </w:t>
      </w:r>
      <w:proofErr w:type="spellStart"/>
      <w:r>
        <w:t>hadn</w:t>
      </w:r>
      <w:proofErr w:type="spellEnd"/>
      <w:r w:rsidRPr="00AA78DD">
        <w:rPr>
          <w:lang w:val="ru-RU"/>
        </w:rPr>
        <w:t>’</w:t>
      </w:r>
      <w:r>
        <w:t>t</w:t>
      </w:r>
      <w:r w:rsidRPr="00AA78DD">
        <w:rPr>
          <w:lang w:val="ru-RU"/>
        </w:rPr>
        <w:t xml:space="preserve"> </w:t>
      </w:r>
      <w:r>
        <w:t>vomited</w:t>
      </w:r>
      <w:r w:rsidRPr="00AA78DD">
        <w:rPr>
          <w:lang w:val="ru-RU"/>
        </w:rPr>
        <w:t>. → Меня не рвало до этого момента.</w:t>
      </w:r>
    </w:p>
    <w:p w14:paraId="1CFE733D" w14:textId="77777777" w:rsidR="003F10F9" w:rsidRPr="00AA78DD" w:rsidRDefault="00FF469A">
      <w:pPr>
        <w:rPr>
          <w:lang w:val="ru-RU"/>
        </w:rPr>
      </w:pPr>
      <w:r>
        <w:t>Past</w:t>
      </w:r>
      <w:r w:rsidRPr="00AA78DD">
        <w:rPr>
          <w:lang w:val="ru-RU"/>
        </w:rPr>
        <w:t xml:space="preserve"> </w:t>
      </w:r>
      <w:r>
        <w:t>Simple</w:t>
      </w:r>
      <w:r w:rsidRPr="00AA78DD">
        <w:rPr>
          <w:lang w:val="ru-RU"/>
        </w:rPr>
        <w:t xml:space="preserve"> используется для основных завершённых собы</w:t>
      </w:r>
      <w:r w:rsidRPr="00AA78DD">
        <w:rPr>
          <w:lang w:val="ru-RU"/>
        </w:rPr>
        <w:t>тий в прошлом: когда боль усилилась, где она началась и куда переместилась.</w:t>
      </w:r>
    </w:p>
    <w:p w14:paraId="6897B929" w14:textId="77777777" w:rsidR="003F10F9" w:rsidRPr="00AA78DD" w:rsidRDefault="00FF469A">
      <w:pPr>
        <w:rPr>
          <w:lang w:val="ru-RU"/>
        </w:rPr>
      </w:pPr>
      <w:r>
        <w:t xml:space="preserve">• It woke me at around midnight. </w:t>
      </w:r>
      <w:r w:rsidRPr="00AA78DD">
        <w:rPr>
          <w:lang w:val="ru-RU"/>
        </w:rPr>
        <w:t>→ Это разбудило меня около полуночи.</w:t>
      </w:r>
    </w:p>
    <w:p w14:paraId="1FA7371C" w14:textId="77777777" w:rsidR="003F10F9" w:rsidRPr="00AA78DD" w:rsidRDefault="00FF469A">
      <w:pPr>
        <w:rPr>
          <w:lang w:val="ru-RU"/>
        </w:rPr>
      </w:pPr>
      <w:r>
        <w:t xml:space="preserve">• It started in the upper abdomen. </w:t>
      </w:r>
      <w:r w:rsidRPr="00AA78DD">
        <w:rPr>
          <w:lang w:val="ru-RU"/>
        </w:rPr>
        <w:t>→ Боль началась в верхней части живота.</w:t>
      </w:r>
    </w:p>
    <w:p w14:paraId="6CF9DF26" w14:textId="77777777" w:rsidR="003F10F9" w:rsidRPr="00AA78DD" w:rsidRDefault="00FF469A">
      <w:pPr>
        <w:rPr>
          <w:lang w:val="ru-RU"/>
        </w:rPr>
      </w:pPr>
      <w:r>
        <w:t xml:space="preserve">• It later moved towards the right </w:t>
      </w:r>
      <w:r>
        <w:t xml:space="preserve">side. </w:t>
      </w:r>
      <w:r w:rsidRPr="00AA78DD">
        <w:rPr>
          <w:lang w:val="ru-RU"/>
        </w:rPr>
        <w:t>→ Позже она переместилась вправо.</w:t>
      </w:r>
    </w:p>
    <w:p w14:paraId="48F29490" w14:textId="77777777" w:rsidR="003F10F9" w:rsidRPr="00AA78DD" w:rsidRDefault="00FF469A">
      <w:pPr>
        <w:rPr>
          <w:lang w:val="ru-RU"/>
        </w:rPr>
      </w:pPr>
      <w:r w:rsidRPr="00AA78DD">
        <w:rPr>
          <w:b/>
          <w:sz w:val="26"/>
          <w:lang w:val="ru-RU"/>
        </w:rPr>
        <w:t xml:space="preserve">9. </w:t>
      </w:r>
      <w:r>
        <w:rPr>
          <w:b/>
          <w:sz w:val="26"/>
        </w:rPr>
        <w:t>O</w:t>
      </w:r>
      <w:r w:rsidRPr="00AA78DD">
        <w:rPr>
          <w:b/>
          <w:sz w:val="26"/>
          <w:lang w:val="ru-RU"/>
        </w:rPr>
        <w:t>‘</w:t>
      </w:r>
      <w:r>
        <w:rPr>
          <w:b/>
          <w:sz w:val="26"/>
        </w:rPr>
        <w:t>ZBEKCHA</w:t>
      </w:r>
      <w:r w:rsidRPr="00AA78DD">
        <w:rPr>
          <w:b/>
          <w:sz w:val="26"/>
          <w:lang w:val="ru-RU"/>
        </w:rPr>
        <w:t xml:space="preserve"> </w:t>
      </w:r>
      <w:r>
        <w:rPr>
          <w:b/>
          <w:sz w:val="26"/>
        </w:rPr>
        <w:t>EXPLANATION</w:t>
      </w:r>
      <w:r w:rsidRPr="00AA78DD">
        <w:rPr>
          <w:b/>
          <w:sz w:val="26"/>
          <w:lang w:val="ru-RU"/>
        </w:rPr>
        <w:t xml:space="preserve"> — </w:t>
      </w:r>
      <w:r>
        <w:rPr>
          <w:b/>
          <w:sz w:val="26"/>
        </w:rPr>
        <w:t>SODDA</w:t>
      </w:r>
    </w:p>
    <w:p w14:paraId="1D3A378C" w14:textId="77777777" w:rsidR="003F10F9" w:rsidRDefault="00FF469A">
      <w:r>
        <w:t xml:space="preserve">Past Perfect </w:t>
      </w:r>
      <w:proofErr w:type="spellStart"/>
      <w:proofErr w:type="gramStart"/>
      <w:r>
        <w:t>o‘</w:t>
      </w:r>
      <w:proofErr w:type="gramEnd"/>
      <w:r>
        <w:t>tmishda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voqeadan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t>ishni</w:t>
      </w:r>
      <w:proofErr w:type="spellEnd"/>
      <w:r>
        <w:t xml:space="preserve"> </w:t>
      </w:r>
      <w:proofErr w:type="spellStart"/>
      <w:r>
        <w:t>ko‘rsatadi</w:t>
      </w:r>
      <w:proofErr w:type="spellEnd"/>
      <w:r>
        <w:t xml:space="preserve">. Past Simple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voqealarni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14:paraId="5D71CA87" w14:textId="77777777" w:rsidR="003F10F9" w:rsidRDefault="00FF469A">
      <w:proofErr w:type="spellStart"/>
      <w:r>
        <w:t>Masalan</w:t>
      </w:r>
      <w:proofErr w:type="spellEnd"/>
      <w:r>
        <w:t xml:space="preserve">: I had eaten a large meal → </w:t>
      </w:r>
      <w:proofErr w:type="spellStart"/>
      <w:r>
        <w:t>avva</w:t>
      </w:r>
      <w:r>
        <w:t>l</w:t>
      </w:r>
      <w:proofErr w:type="spellEnd"/>
      <w:r>
        <w:t xml:space="preserve"> </w:t>
      </w:r>
      <w:proofErr w:type="spellStart"/>
      <w:r>
        <w:t>ovqatlangan</w:t>
      </w:r>
      <w:proofErr w:type="spellEnd"/>
      <w:r>
        <w:t xml:space="preserve">; the pain became severe → </w:t>
      </w:r>
      <w:proofErr w:type="spellStart"/>
      <w:r>
        <w:t>keyin</w:t>
      </w:r>
      <w:proofErr w:type="spellEnd"/>
      <w:r>
        <w:t xml:space="preserve"> </w:t>
      </w:r>
      <w:proofErr w:type="spellStart"/>
      <w:proofErr w:type="gramStart"/>
      <w:r>
        <w:t>og‘</w:t>
      </w:r>
      <w:proofErr w:type="gramEnd"/>
      <w:r>
        <w:t>riq</w:t>
      </w:r>
      <w:proofErr w:type="spellEnd"/>
      <w:r>
        <w:t xml:space="preserve"> </w:t>
      </w:r>
      <w:proofErr w:type="spellStart"/>
      <w:r>
        <w:t>kuchaygan</w:t>
      </w:r>
      <w:proofErr w:type="spellEnd"/>
      <w:r>
        <w:t>.</w:t>
      </w:r>
    </w:p>
    <w:p w14:paraId="7173809F" w14:textId="77777777" w:rsidR="003F10F9" w:rsidRDefault="00FF469A"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clinical </w:t>
      </w:r>
      <w:proofErr w:type="spellStart"/>
      <w:r>
        <w:t>historyda</w:t>
      </w:r>
      <w:proofErr w:type="spellEnd"/>
      <w:r>
        <w:t xml:space="preserve"> timeline </w:t>
      </w:r>
      <w:proofErr w:type="spellStart"/>
      <w:r>
        <w:t>tuzishda</w:t>
      </w:r>
      <w:proofErr w:type="spellEnd"/>
      <w:r>
        <w:t xml:space="preserve"> </w:t>
      </w:r>
      <w:proofErr w:type="spellStart"/>
      <w:r>
        <w:t>ikkala</w:t>
      </w:r>
      <w:proofErr w:type="spellEnd"/>
      <w:r>
        <w:t xml:space="preserve"> </w:t>
      </w:r>
      <w:proofErr w:type="spellStart"/>
      <w:r>
        <w:t>zamonni</w:t>
      </w:r>
      <w:proofErr w:type="spellEnd"/>
      <w:r>
        <w:t xml:space="preserve"> </w:t>
      </w:r>
      <w:proofErr w:type="spellStart"/>
      <w:r>
        <w:t>birga</w:t>
      </w:r>
      <w:proofErr w:type="spellEnd"/>
      <w:r>
        <w:t xml:space="preserve"> </w:t>
      </w:r>
      <w:proofErr w:type="spellStart"/>
      <w:r>
        <w:t>ishlatish</w:t>
      </w:r>
      <w:proofErr w:type="spellEnd"/>
      <w:r>
        <w:t xml:space="preserve">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muhim</w:t>
      </w:r>
      <w:proofErr w:type="spellEnd"/>
      <w:r>
        <w:t>.</w:t>
      </w:r>
    </w:p>
    <w:p w14:paraId="771A3CF5" w14:textId="77777777" w:rsidR="003F10F9" w:rsidRDefault="00FF469A">
      <w:r>
        <w:rPr>
          <w:b/>
          <w:sz w:val="26"/>
        </w:rPr>
        <w:t>10. COMMON MISTAKES</w:t>
      </w:r>
    </w:p>
    <w:p w14:paraId="44A1841B" w14:textId="77777777" w:rsidR="003F10F9" w:rsidRDefault="00FF469A">
      <w:r>
        <w:lastRenderedPageBreak/>
        <w:t>❌</w:t>
      </w:r>
      <w:r>
        <w:t xml:space="preserve"> I had </w:t>
      </w:r>
      <w:proofErr w:type="gramStart"/>
      <w:r>
        <w:t>ate</w:t>
      </w:r>
      <w:proofErr w:type="gramEnd"/>
      <w:r>
        <w:t xml:space="preserve"> a large meal.</w:t>
      </w:r>
    </w:p>
    <w:p w14:paraId="0355D874" w14:textId="77777777" w:rsidR="003F10F9" w:rsidRDefault="00FF469A">
      <w:r>
        <w:t>✅</w:t>
      </w:r>
      <w:r>
        <w:t xml:space="preserve"> I had eaten a large meal.</w:t>
      </w:r>
    </w:p>
    <w:p w14:paraId="0F5D890D" w14:textId="77777777" w:rsidR="003F10F9" w:rsidRDefault="00FF469A">
      <w:r>
        <w:t xml:space="preserve">Why: Past Perfect = had </w:t>
      </w:r>
      <w:r>
        <w:t>+ V3.</w:t>
      </w:r>
    </w:p>
    <w:p w14:paraId="125F5FF6" w14:textId="77777777" w:rsidR="003F10F9" w:rsidRDefault="00FF469A">
      <w:r>
        <w:t>❌</w:t>
      </w:r>
      <w:r>
        <w:t xml:space="preserve"> Had you experienced pain before you went to bed? — Yes, I had noticed discomfort.</w:t>
      </w:r>
    </w:p>
    <w:p w14:paraId="6FF12898" w14:textId="77777777" w:rsidR="003F10F9" w:rsidRDefault="00FF469A">
      <w:r>
        <w:t>✅</w:t>
      </w:r>
      <w:r>
        <w:t xml:space="preserve"> Yes, I had already noticed discomfort.</w:t>
      </w:r>
    </w:p>
    <w:p w14:paraId="11AF5352" w14:textId="77777777" w:rsidR="003F10F9" w:rsidRDefault="00FF469A">
      <w:r>
        <w:t>Why: Past Perfect is used consistently for the earlier event.</w:t>
      </w:r>
    </w:p>
    <w:p w14:paraId="0E1C2D42" w14:textId="77777777" w:rsidR="003F10F9" w:rsidRDefault="00FF469A">
      <w:r>
        <w:t>❌</w:t>
      </w:r>
      <w:r>
        <w:t xml:space="preserve"> When did the pain became severe?</w:t>
      </w:r>
    </w:p>
    <w:p w14:paraId="6A0106DB" w14:textId="77777777" w:rsidR="003F10F9" w:rsidRDefault="00FF469A">
      <w:r>
        <w:t>✅</w:t>
      </w:r>
      <w:r>
        <w:t xml:space="preserve"> When did the pain become s</w:t>
      </w:r>
      <w:r>
        <w:t>evere?</w:t>
      </w:r>
    </w:p>
    <w:p w14:paraId="4470DD25" w14:textId="77777777" w:rsidR="003F10F9" w:rsidRDefault="00FF469A">
      <w:r>
        <w:t>Why: After did, use V1.</w:t>
      </w:r>
    </w:p>
    <w:p w14:paraId="38E0A943" w14:textId="77777777" w:rsidR="003F10F9" w:rsidRDefault="00FF469A">
      <w:r>
        <w:t>❌</w:t>
      </w:r>
      <w:r>
        <w:t xml:space="preserve"> The pain had started at midnight and later moved...</w:t>
      </w:r>
    </w:p>
    <w:p w14:paraId="1DCA3A7F" w14:textId="77777777" w:rsidR="003F10F9" w:rsidRDefault="00FF469A">
      <w:r>
        <w:t>✅</w:t>
      </w:r>
      <w:r>
        <w:t xml:space="preserve"> The pain started at midnight and later moved...</w:t>
      </w:r>
    </w:p>
    <w:p w14:paraId="7232D4BA" w14:textId="77777777" w:rsidR="003F10F9" w:rsidRDefault="00FF469A">
      <w:r>
        <w:t>Why: The main narrative events can be expressed in Past Simple.</w:t>
      </w:r>
    </w:p>
    <w:p w14:paraId="2317E56C" w14:textId="77777777" w:rsidR="003F10F9" w:rsidRDefault="00FF469A">
      <w:r>
        <w:t>❌</w:t>
      </w:r>
      <w:r>
        <w:t xml:space="preserve"> I hadn’t vomit before the pain became severe.</w:t>
      </w:r>
    </w:p>
    <w:p w14:paraId="66C931D4" w14:textId="77777777" w:rsidR="003F10F9" w:rsidRDefault="00FF469A">
      <w:r>
        <w:t>✅</w:t>
      </w:r>
      <w:r>
        <w:t xml:space="preserve"> I </w:t>
      </w:r>
      <w:r>
        <w:t>hadn’t vomited before the pain became severe.</w:t>
      </w:r>
    </w:p>
    <w:p w14:paraId="4F898ACD" w14:textId="77777777" w:rsidR="003F10F9" w:rsidRDefault="00FF469A">
      <w:r>
        <w:t>Why: Had + V3.</w:t>
      </w:r>
    </w:p>
    <w:p w14:paraId="6A9EACD1" w14:textId="77777777" w:rsidR="003F10F9" w:rsidRDefault="00FF469A">
      <w:r>
        <w:rPr>
          <w:b/>
          <w:sz w:val="26"/>
        </w:rPr>
        <w:t>11. PRACTICE — COMPLETE THE SENTENCES</w:t>
      </w:r>
    </w:p>
    <w:p w14:paraId="6458BFAA" w14:textId="77777777" w:rsidR="003F10F9" w:rsidRDefault="00FF469A">
      <w:pPr>
        <w:pStyle w:val="a0"/>
      </w:pPr>
      <w:r>
        <w:t>1. I ___ eaten a large meal two hours earlier. (had / have)</w:t>
      </w:r>
    </w:p>
    <w:p w14:paraId="3BBDD29F" w14:textId="77777777" w:rsidR="003F10F9" w:rsidRDefault="00FF469A">
      <w:pPr>
        <w:pStyle w:val="a0"/>
      </w:pPr>
      <w:r>
        <w:t>2. What ___ you eaten before the symptoms started? (had / did)</w:t>
      </w:r>
    </w:p>
    <w:p w14:paraId="7C45ECE2" w14:textId="77777777" w:rsidR="003F10F9" w:rsidRDefault="00FF469A">
      <w:pPr>
        <w:pStyle w:val="a0"/>
      </w:pPr>
      <w:r>
        <w:t>3. The pain ___ me at around midni</w:t>
      </w:r>
      <w:r>
        <w:t>ght. (woke / had woken)</w:t>
      </w:r>
    </w:p>
    <w:p w14:paraId="219D931D" w14:textId="77777777" w:rsidR="003F10F9" w:rsidRDefault="00FF469A">
      <w:pPr>
        <w:pStyle w:val="a0"/>
      </w:pPr>
      <w:r>
        <w:t>4. It ___ in the upper abdomen. (started / had started)</w:t>
      </w:r>
    </w:p>
    <w:p w14:paraId="35218080" w14:textId="77777777" w:rsidR="003F10F9" w:rsidRDefault="00FF469A">
      <w:pPr>
        <w:pStyle w:val="a0"/>
      </w:pPr>
      <w:r>
        <w:t>5. I ___ already noticed a dull discomfort. (had / have)</w:t>
      </w:r>
    </w:p>
    <w:p w14:paraId="614B747B" w14:textId="77777777" w:rsidR="003F10F9" w:rsidRDefault="00FF469A">
      <w:pPr>
        <w:pStyle w:val="a0"/>
      </w:pPr>
      <w:r>
        <w:t>6. I ___ vomit until later. (didn’t / hadn’t)</w:t>
      </w:r>
    </w:p>
    <w:p w14:paraId="26C0858D" w14:textId="77777777" w:rsidR="003F10F9" w:rsidRDefault="00FF469A">
      <w:pPr>
        <w:pStyle w:val="a0"/>
      </w:pPr>
      <w:r>
        <w:t>7. When ___ the pain become severe? (did / had)</w:t>
      </w:r>
    </w:p>
    <w:p w14:paraId="42D03728" w14:textId="77777777" w:rsidR="003F10F9" w:rsidRDefault="00FF469A">
      <w:pPr>
        <w:pStyle w:val="a0"/>
      </w:pPr>
      <w:r>
        <w:t xml:space="preserve">8. The pain later ___ </w:t>
      </w:r>
      <w:r>
        <w:t>towards the right side. (moved / had moved)</w:t>
      </w:r>
    </w:p>
    <w:p w14:paraId="48E0D791" w14:textId="77777777" w:rsidR="003F10F9" w:rsidRDefault="00FF469A">
      <w:r>
        <w:rPr>
          <w:b/>
          <w:sz w:val="26"/>
        </w:rPr>
        <w:t>12. CLINICAL SPEAKING PRACTICE</w:t>
      </w:r>
    </w:p>
    <w:p w14:paraId="74BAADF0" w14:textId="77777777" w:rsidR="003F10F9" w:rsidRDefault="00FF469A">
      <w:pPr>
        <w:pStyle w:val="a0"/>
      </w:pPr>
      <w:r>
        <w:t>Ask what the patient had eaten before the pain became severe.</w:t>
      </w:r>
    </w:p>
    <w:p w14:paraId="38AFCF57" w14:textId="77777777" w:rsidR="003F10F9" w:rsidRDefault="00FF469A">
      <w:pPr>
        <w:pStyle w:val="a0"/>
      </w:pPr>
      <w:r>
        <w:t>Ask whether they had experienced abdominal pain before going to bed.</w:t>
      </w:r>
    </w:p>
    <w:p w14:paraId="4BB21FE3" w14:textId="77777777" w:rsidR="003F10F9" w:rsidRDefault="00FF469A">
      <w:pPr>
        <w:pStyle w:val="a0"/>
      </w:pPr>
      <w:r>
        <w:t>Ask when the pain became severe.</w:t>
      </w:r>
    </w:p>
    <w:p w14:paraId="0B7E14CB" w14:textId="77777777" w:rsidR="003F10F9" w:rsidRDefault="00FF469A">
      <w:pPr>
        <w:pStyle w:val="a0"/>
      </w:pPr>
      <w:r>
        <w:t>Ask where the pai</w:t>
      </w:r>
      <w:r>
        <w:t>n started and whether it later moved.</w:t>
      </w:r>
    </w:p>
    <w:p w14:paraId="7EF0749A" w14:textId="77777777" w:rsidR="003F10F9" w:rsidRDefault="00FF469A">
      <w:pPr>
        <w:pStyle w:val="a0"/>
      </w:pPr>
      <w:r>
        <w:t>Ask whether the patient had vomited before the pain became severe.</w:t>
      </w:r>
    </w:p>
    <w:p w14:paraId="69B63560" w14:textId="77777777" w:rsidR="003F10F9" w:rsidRDefault="00FF469A">
      <w:pPr>
        <w:pStyle w:val="a0"/>
      </w:pPr>
      <w:r>
        <w:t>Ask about previous abdominal surgery and known gallbladder problems.</w:t>
      </w:r>
    </w:p>
    <w:p w14:paraId="0E2A806A" w14:textId="77777777" w:rsidR="003F10F9" w:rsidRDefault="00FF469A">
      <w:pPr>
        <w:pStyle w:val="a0"/>
      </w:pPr>
      <w:r>
        <w:lastRenderedPageBreak/>
        <w:t>Ask whether anything unusual had been eaten before symptoms started.</w:t>
      </w:r>
    </w:p>
    <w:p w14:paraId="0F8D2280" w14:textId="77777777" w:rsidR="003F10F9" w:rsidRDefault="00FF469A">
      <w:pPr>
        <w:pStyle w:val="a0"/>
      </w:pPr>
      <w:proofErr w:type="spellStart"/>
      <w:r>
        <w:t>Summarise</w:t>
      </w:r>
      <w:proofErr w:type="spellEnd"/>
      <w:r>
        <w:t xml:space="preserve"> the</w:t>
      </w:r>
      <w:r>
        <w:t xml:space="preserve"> clinical timeline using Past Perfect + Past Simple.</w:t>
      </w:r>
    </w:p>
    <w:p w14:paraId="3471409F" w14:textId="77777777" w:rsidR="003F10F9" w:rsidRDefault="00FF469A">
      <w:r>
        <w:rPr>
          <w:b/>
          <w:sz w:val="26"/>
        </w:rPr>
        <w:t>13. TIMELINE PRACTICE</w:t>
      </w:r>
    </w:p>
    <w:p w14:paraId="77C8EF79" w14:textId="77777777" w:rsidR="003F10F9" w:rsidRDefault="00FF469A">
      <w:r>
        <w:t>• Two hours earlier — large meal</w:t>
      </w:r>
    </w:p>
    <w:p w14:paraId="7297DB62" w14:textId="77777777" w:rsidR="003F10F9" w:rsidRDefault="00FF469A">
      <w:r>
        <w:t>• Before bed — slight nausea</w:t>
      </w:r>
    </w:p>
    <w:p w14:paraId="46C82421" w14:textId="77777777" w:rsidR="003F10F9" w:rsidRDefault="00FF469A">
      <w:r>
        <w:t>• Before severe pain — dull discomfort</w:t>
      </w:r>
    </w:p>
    <w:p w14:paraId="071EE4A0" w14:textId="77777777" w:rsidR="003F10F9" w:rsidRDefault="00FF469A">
      <w:r>
        <w:t>• Around midnight — pain became severe</w:t>
      </w:r>
    </w:p>
    <w:p w14:paraId="47359169" w14:textId="77777777" w:rsidR="003F10F9" w:rsidRDefault="00FF469A">
      <w:r>
        <w:t>• Later — pain moved towards the right si</w:t>
      </w:r>
      <w:r>
        <w:t>de</w:t>
      </w:r>
    </w:p>
    <w:p w14:paraId="6D184754" w14:textId="77777777" w:rsidR="003F10F9" w:rsidRDefault="00FF469A">
      <w:r>
        <w:t>• Later — vomiting occurred</w:t>
      </w:r>
    </w:p>
    <w:p w14:paraId="577547B7" w14:textId="77777777" w:rsidR="003F10F9" w:rsidRDefault="00FF469A">
      <w:r>
        <w:t xml:space="preserve">Model: “The patient had eaten a large meal about two hours earlier and had gone to bed feeling slightly nauseated. He had already noticed a dull discomfort, but around midnight the pain became severe and woke him. It </w:t>
      </w:r>
      <w:r>
        <w:t>started in the upper abdomen and later moved towards the right side.”</w:t>
      </w:r>
    </w:p>
    <w:p w14:paraId="494D2E64" w14:textId="77777777" w:rsidR="003F10F9" w:rsidRDefault="00FF469A">
      <w:r>
        <w:rPr>
          <w:b/>
          <w:sz w:val="26"/>
        </w:rPr>
        <w:t>14. ANSWER KEY</w:t>
      </w:r>
    </w:p>
    <w:p w14:paraId="30F99649" w14:textId="77777777" w:rsidR="003F10F9" w:rsidRDefault="00FF469A">
      <w:r>
        <w:t>1. had | 2. had | 3. woke | 4. started | 5. had | 6. didn’t | 7. did | 8. moved</w:t>
      </w:r>
    </w:p>
    <w:p w14:paraId="72072DD5" w14:textId="77777777" w:rsidR="003F10F9" w:rsidRDefault="00FF469A">
      <w:r>
        <w:rPr>
          <w:b/>
          <w:sz w:val="26"/>
        </w:rPr>
        <w:t>Learning Tip</w:t>
      </w:r>
    </w:p>
    <w:p w14:paraId="187630E1" w14:textId="77777777" w:rsidR="003F10F9" w:rsidRDefault="00FF469A">
      <w:proofErr w:type="spellStart"/>
      <w:r>
        <w:t>Avval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voqea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lganini</w:t>
      </w:r>
      <w:proofErr w:type="spellEnd"/>
      <w:r>
        <w:t xml:space="preserve"> </w:t>
      </w:r>
      <w:proofErr w:type="spellStart"/>
      <w:r>
        <w:t>aniqlang</w:t>
      </w:r>
      <w:proofErr w:type="spellEnd"/>
      <w:r>
        <w:t xml:space="preserve">. </w:t>
      </w:r>
      <w:proofErr w:type="spellStart"/>
      <w:r>
        <w:t>Oldingi</w:t>
      </w:r>
      <w:proofErr w:type="spellEnd"/>
      <w:r>
        <w:t xml:space="preserve"> </w:t>
      </w:r>
      <w:proofErr w:type="spellStart"/>
      <w:r>
        <w:t>voqea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Past Pe</w:t>
      </w:r>
      <w:r>
        <w:t xml:space="preserve">rfect (had + V3),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voqea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Past Simple (V2) </w:t>
      </w:r>
      <w:proofErr w:type="spellStart"/>
      <w:r>
        <w:t>ishlating</w:t>
      </w:r>
      <w:proofErr w:type="spellEnd"/>
      <w:r>
        <w:t xml:space="preserve">. Clinical </w:t>
      </w:r>
      <w:proofErr w:type="spellStart"/>
      <w:r>
        <w:t>historyda</w:t>
      </w:r>
      <w:proofErr w:type="spellEnd"/>
      <w:r>
        <w:t xml:space="preserve"> before, earlier, already, later, until </w:t>
      </w:r>
      <w:proofErr w:type="spellStart"/>
      <w:r>
        <w:t>kabi</w:t>
      </w:r>
      <w:proofErr w:type="spellEnd"/>
      <w:r>
        <w:t xml:space="preserve"> signal </w:t>
      </w:r>
      <w:proofErr w:type="spellStart"/>
      <w:proofErr w:type="gramStart"/>
      <w:r>
        <w:t>so‘</w:t>
      </w:r>
      <w:proofErr w:type="gramEnd"/>
      <w:r>
        <w:t>zlar</w:t>
      </w:r>
      <w:proofErr w:type="spellEnd"/>
      <w:r>
        <w:t xml:space="preserve"> </w:t>
      </w:r>
      <w:proofErr w:type="spellStart"/>
      <w:r>
        <w:t>timeline’ni</w:t>
      </w:r>
      <w:proofErr w:type="spellEnd"/>
      <w:r>
        <w:t xml:space="preserve"> </w:t>
      </w:r>
      <w:proofErr w:type="spellStart"/>
      <w:r>
        <w:t>tuzishga</w:t>
      </w:r>
      <w:proofErr w:type="spellEnd"/>
      <w:r>
        <w:t xml:space="preserve"> </w:t>
      </w:r>
      <w:proofErr w:type="spellStart"/>
      <w:r>
        <w:t>yordam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sectPr w:rsidR="003F10F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AF4D17" w14:textId="77777777" w:rsidR="00FF469A" w:rsidRDefault="00FF469A">
      <w:pPr>
        <w:spacing w:line="240" w:lineRule="auto"/>
      </w:pPr>
      <w:r>
        <w:separator/>
      </w:r>
    </w:p>
  </w:endnote>
  <w:endnote w:type="continuationSeparator" w:id="0">
    <w:p w14:paraId="6C9BF722" w14:textId="77777777" w:rsidR="00FF469A" w:rsidRDefault="00FF46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98045F" w14:textId="77777777" w:rsidR="00FF469A" w:rsidRDefault="00FF469A">
      <w:pPr>
        <w:spacing w:after="0"/>
      </w:pPr>
      <w:r>
        <w:separator/>
      </w:r>
    </w:p>
  </w:footnote>
  <w:footnote w:type="continuationSeparator" w:id="0">
    <w:p w14:paraId="429EA639" w14:textId="77777777" w:rsidR="00FF469A" w:rsidRDefault="00FF46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0F9"/>
    <w:rsid w:val="00AA1D8D"/>
    <w:rsid w:val="00AA78DD"/>
    <w:rsid w:val="00B47730"/>
    <w:rsid w:val="00CB0664"/>
    <w:rsid w:val="00FC693F"/>
    <w:rsid w:val="00FF469A"/>
    <w:rsid w:val="64A9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9EC021"/>
  <w14:defaultImageDpi w14:val="300"/>
  <w15:docId w15:val="{F1661AF5-D12E-4DF5-A9B3-425D903A2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eastAsia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1053</Words>
  <Characters>6004</Characters>
  <Application>Microsoft Office Word</Application>
  <DocSecurity>0</DocSecurity>
  <Lines>50</Lines>
  <Paragraphs>14</Paragraphs>
  <ScaleCrop>false</ScaleCrop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2026-08-15T07:01:00Z</dcterms:created>
  <dcterms:modified xsi:type="dcterms:W3CDTF">2026-08-15T07:01:00Z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048E95B403B042B39CFB9968B6EDB05F_13</vt:lpwstr>
  </property>
</Properties>
</file>