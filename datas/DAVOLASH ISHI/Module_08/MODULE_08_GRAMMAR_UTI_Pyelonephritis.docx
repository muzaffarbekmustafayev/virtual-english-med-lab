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210234" w14:textId="77777777" w:rsidR="00730ABE" w:rsidRDefault="00AA2F5E">
      <w:pPr>
        <w:jc w:val="center"/>
      </w:pPr>
      <w:r>
        <w:rPr>
          <w:b/>
          <w:sz w:val="32"/>
        </w:rPr>
        <w:t>MODULE 08 — GRAMMAR</w:t>
      </w:r>
    </w:p>
    <w:p w14:paraId="385E51B1" w14:textId="77777777" w:rsidR="00730ABE" w:rsidRDefault="00AA2F5E">
      <w:pPr>
        <w:jc w:val="center"/>
      </w:pPr>
      <w:r>
        <w:rPr>
          <w:b/>
          <w:sz w:val="28"/>
        </w:rPr>
        <w:t>Modal Verbs: should, must, may, might, have to</w:t>
      </w:r>
    </w:p>
    <w:p w14:paraId="1570D41C" w14:textId="77777777" w:rsidR="00730ABE" w:rsidRDefault="00AA2F5E">
      <w:r>
        <w:t>Urinary Tract Infection, Pyelonephritis &amp; Kidney Function</w:t>
      </w:r>
    </w:p>
    <w:p w14:paraId="248603BA" w14:textId="77777777" w:rsidR="00730ABE" w:rsidRDefault="00AA2F5E">
      <w:r>
        <w:t>Level: B2 Medical English | Grammar focus: Modal Verbs</w:t>
      </w:r>
    </w:p>
    <w:p w14:paraId="4449A9F9" w14:textId="77777777" w:rsidR="00730ABE" w:rsidRDefault="00AA2F5E">
      <w:r>
        <w:t xml:space="preserve">Dialogue purpose: history-taking → clinical assessment → </w:t>
      </w:r>
      <w:r>
        <w:t>differential diagnosis → investigations → management → safety-netting.</w:t>
      </w:r>
    </w:p>
    <w:p w14:paraId="590A8029" w14:textId="77777777" w:rsidR="00730ABE" w:rsidRDefault="00AA2F5E">
      <w:r>
        <w:rPr>
          <w:b/>
          <w:sz w:val="26"/>
        </w:rPr>
        <w:t>1. GRAMMAR FOCUS</w:t>
      </w:r>
    </w:p>
    <w:p w14:paraId="02E38269" w14:textId="77777777" w:rsidR="00730ABE" w:rsidRDefault="00AA2F5E">
      <w:r>
        <w:t>Modal verbs in this dialogue express advice, necessity, possibility, uncertainty, and clinical requirements. They are especially useful when giving medical instructions</w:t>
      </w:r>
      <w:r>
        <w:t xml:space="preserve"> and explaining possible outcomes.</w:t>
      </w:r>
    </w:p>
    <w:p w14:paraId="6D0E9DA1" w14:textId="77777777" w:rsidR="00730ABE" w:rsidRDefault="00AA2F5E">
      <w:r>
        <w:rPr>
          <w:b/>
          <w:sz w:val="26"/>
        </w:rPr>
        <w:t>2. SHOULD — advice / recommendation</w:t>
      </w:r>
    </w:p>
    <w:p w14:paraId="64C21F20" w14:textId="77777777" w:rsidR="00730ABE" w:rsidRDefault="00AA2F5E">
      <w:pPr>
        <w:pStyle w:val="a0"/>
      </w:pPr>
      <w:r>
        <w:t>You should maintain adequate hydration.</w:t>
      </w:r>
    </w:p>
    <w:p w14:paraId="0631064A" w14:textId="77777777" w:rsidR="00730ABE" w:rsidRDefault="00AA2F5E">
      <w:pPr>
        <w:pStyle w:val="a0"/>
      </w:pPr>
      <w:r>
        <w:t>You should check with us before taking them.</w:t>
      </w:r>
    </w:p>
    <w:p w14:paraId="21CAFB6F" w14:textId="77777777" w:rsidR="00730ABE" w:rsidRDefault="00AA2F5E">
      <w:pPr>
        <w:pStyle w:val="a0"/>
      </w:pPr>
      <w:r>
        <w:t>You should still complete the prescribed course.</w:t>
      </w:r>
    </w:p>
    <w:p w14:paraId="031C8DCC" w14:textId="77777777" w:rsidR="00730ABE" w:rsidRDefault="00AA2F5E">
      <w:pPr>
        <w:pStyle w:val="a0"/>
      </w:pPr>
      <w:r>
        <w:t>Use: should + base verb. It gives advice or a clini</w:t>
      </w:r>
      <w:r>
        <w:t>cal recommendation.</w:t>
      </w:r>
    </w:p>
    <w:p w14:paraId="79786E9F" w14:textId="77777777" w:rsidR="00730ABE" w:rsidRDefault="00AA2F5E">
      <w:pPr>
        <w:pStyle w:val="a0"/>
      </w:pPr>
      <w:r>
        <w:t>Negative: should not / shouldn’t + base verb.</w:t>
      </w:r>
    </w:p>
    <w:p w14:paraId="1C38CDB7" w14:textId="77777777" w:rsidR="00730ABE" w:rsidRDefault="00AA2F5E">
      <w:r>
        <w:t xml:space="preserve">Uzbek: should = </w:t>
      </w:r>
      <w:proofErr w:type="spellStart"/>
      <w:r>
        <w:t>kerak</w:t>
      </w:r>
      <w:proofErr w:type="spellEnd"/>
      <w:r>
        <w:t xml:space="preserve">, </w:t>
      </w:r>
      <w:proofErr w:type="spellStart"/>
      <w:r>
        <w:t>ma’qul</w:t>
      </w:r>
      <w:proofErr w:type="spellEnd"/>
      <w:r>
        <w:t xml:space="preserve">. Russian: </w:t>
      </w:r>
      <w:proofErr w:type="spellStart"/>
      <w:r>
        <w:t>следует</w:t>
      </w:r>
      <w:proofErr w:type="spellEnd"/>
      <w:r>
        <w:t xml:space="preserve">, </w:t>
      </w:r>
      <w:proofErr w:type="spellStart"/>
      <w:r>
        <w:t>стоит</w:t>
      </w:r>
      <w:proofErr w:type="spellEnd"/>
      <w:r>
        <w:t>.</w:t>
      </w:r>
    </w:p>
    <w:p w14:paraId="4A38AAF0" w14:textId="77777777" w:rsidR="00730ABE" w:rsidRDefault="00AA2F5E">
      <w:r>
        <w:rPr>
          <w:b/>
          <w:sz w:val="26"/>
        </w:rPr>
        <w:t>3. MUST — strong necessity / urgent instruction</w:t>
      </w:r>
    </w:p>
    <w:p w14:paraId="7B02A1A2" w14:textId="77777777" w:rsidR="00730ABE" w:rsidRDefault="00AA2F5E">
      <w:pPr>
        <w:pStyle w:val="a0"/>
      </w:pPr>
      <w:r>
        <w:t>We must assess how severe the infection is.</w:t>
      </w:r>
    </w:p>
    <w:p w14:paraId="2EFFCBFF" w14:textId="77777777" w:rsidR="00730ABE" w:rsidRDefault="00AA2F5E">
      <w:pPr>
        <w:pStyle w:val="a0"/>
      </w:pPr>
      <w:r>
        <w:t>You must provide a urine sample.</w:t>
      </w:r>
    </w:p>
    <w:p w14:paraId="2641D120" w14:textId="77777777" w:rsidR="00730ABE" w:rsidRDefault="00AA2F5E">
      <w:pPr>
        <w:pStyle w:val="a0"/>
      </w:pPr>
      <w:r>
        <w:t xml:space="preserve">You must </w:t>
      </w:r>
      <w:r>
        <w:t>seek urgent medical attention.</w:t>
      </w:r>
    </w:p>
    <w:p w14:paraId="46008A26" w14:textId="77777777" w:rsidR="00730ABE" w:rsidRDefault="00AA2F5E">
      <w:pPr>
        <w:pStyle w:val="a0"/>
      </w:pPr>
      <w:r>
        <w:t>Use: must + base verb. It expresses strong necessity, obligation, or an urgent instruction.</w:t>
      </w:r>
    </w:p>
    <w:p w14:paraId="1DC09F43" w14:textId="77777777" w:rsidR="00730ABE" w:rsidRDefault="00AA2F5E">
      <w:pPr>
        <w:pStyle w:val="a0"/>
      </w:pPr>
      <w:r>
        <w:t>must not / mustn’t means prohibition: You must not ignore severe warning signs.</w:t>
      </w:r>
    </w:p>
    <w:p w14:paraId="01AA7D73" w14:textId="77777777" w:rsidR="00730ABE" w:rsidRDefault="00AA2F5E">
      <w:r>
        <w:t xml:space="preserve">Uzbek: must = </w:t>
      </w:r>
      <w:proofErr w:type="spellStart"/>
      <w:r>
        <w:t>shart</w:t>
      </w:r>
      <w:proofErr w:type="spellEnd"/>
      <w:r>
        <w:t xml:space="preserve">, </w:t>
      </w:r>
      <w:proofErr w:type="spellStart"/>
      <w:r>
        <w:t>albatta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. Russian: </w:t>
      </w:r>
      <w:proofErr w:type="spellStart"/>
      <w:r>
        <w:t>должен</w:t>
      </w:r>
      <w:proofErr w:type="spellEnd"/>
      <w:r>
        <w:t xml:space="preserve">, </w:t>
      </w:r>
      <w:proofErr w:type="spellStart"/>
      <w:r>
        <w:t>необходимо</w:t>
      </w:r>
      <w:proofErr w:type="spellEnd"/>
      <w:r>
        <w:t xml:space="preserve">, </w:t>
      </w:r>
      <w:proofErr w:type="spellStart"/>
      <w:r>
        <w:t>обязан</w:t>
      </w:r>
      <w:proofErr w:type="spellEnd"/>
      <w:r>
        <w:t>.</w:t>
      </w:r>
    </w:p>
    <w:p w14:paraId="049B496C" w14:textId="77777777" w:rsidR="00730ABE" w:rsidRDefault="00AA2F5E">
      <w:r>
        <w:rPr>
          <w:b/>
          <w:sz w:val="26"/>
        </w:rPr>
        <w:t>4. MAY — possibility / permission depending on context</w:t>
      </w:r>
    </w:p>
    <w:p w14:paraId="545C60E5" w14:textId="77777777" w:rsidR="00730ABE" w:rsidRDefault="00AA2F5E">
      <w:pPr>
        <w:pStyle w:val="a0"/>
      </w:pPr>
      <w:r>
        <w:t>That combination may indicate that the infection has moved beyond the bladder.</w:t>
      </w:r>
    </w:p>
    <w:p w14:paraId="76FE058C" w14:textId="77777777" w:rsidR="00730ABE" w:rsidRDefault="00AA2F5E">
      <w:pPr>
        <w:pStyle w:val="a0"/>
      </w:pPr>
      <w:r>
        <w:t>We may have to change the antibiotic.</w:t>
      </w:r>
    </w:p>
    <w:p w14:paraId="0A27D103" w14:textId="77777777" w:rsidR="00730ABE" w:rsidRDefault="00AA2F5E">
      <w:pPr>
        <w:pStyle w:val="a0"/>
      </w:pPr>
      <w:r>
        <w:t>You may have to stay in hospital.</w:t>
      </w:r>
    </w:p>
    <w:p w14:paraId="348A0B06" w14:textId="77777777" w:rsidR="00730ABE" w:rsidRDefault="00AA2F5E">
      <w:pPr>
        <w:pStyle w:val="a0"/>
      </w:pPr>
      <w:r>
        <w:t>Use: may + base verb for a pos</w:t>
      </w:r>
      <w:r>
        <w:t>sible situation or outcome.</w:t>
      </w:r>
    </w:p>
    <w:p w14:paraId="2ED5C218" w14:textId="77777777" w:rsidR="00730ABE" w:rsidRDefault="00AA2F5E">
      <w:r>
        <w:t xml:space="preserve">Uzbek: may = </w:t>
      </w:r>
      <w:proofErr w:type="spellStart"/>
      <w:r>
        <w:t>mumkin</w:t>
      </w:r>
      <w:proofErr w:type="spellEnd"/>
      <w:r>
        <w:t xml:space="preserve">, </w:t>
      </w:r>
      <w:proofErr w:type="spellStart"/>
      <w:r>
        <w:t>ehtimol</w:t>
      </w:r>
      <w:proofErr w:type="spellEnd"/>
      <w:r>
        <w:t xml:space="preserve">. Russian: </w:t>
      </w:r>
      <w:proofErr w:type="spellStart"/>
      <w:r>
        <w:t>может</w:t>
      </w:r>
      <w:proofErr w:type="spellEnd"/>
      <w:r>
        <w:t xml:space="preserve">, </w:t>
      </w:r>
      <w:proofErr w:type="spellStart"/>
      <w:r>
        <w:t>возможно</w:t>
      </w:r>
      <w:proofErr w:type="spellEnd"/>
      <w:r>
        <w:t>.</w:t>
      </w:r>
    </w:p>
    <w:p w14:paraId="5983CF2F" w14:textId="77777777" w:rsidR="00730ABE" w:rsidRDefault="00AA2F5E">
      <w:r>
        <w:rPr>
          <w:b/>
          <w:sz w:val="26"/>
        </w:rPr>
        <w:t>5. MIGHT — weaker possibility / uncertainty</w:t>
      </w:r>
    </w:p>
    <w:p w14:paraId="30B02E51" w14:textId="77777777" w:rsidR="00730ABE" w:rsidRDefault="00AA2F5E">
      <w:pPr>
        <w:pStyle w:val="a0"/>
      </w:pPr>
      <w:r>
        <w:lastRenderedPageBreak/>
        <w:t>It might be.</w:t>
      </w:r>
    </w:p>
    <w:p w14:paraId="71EDB702" w14:textId="77777777" w:rsidR="00730ABE" w:rsidRDefault="00AA2F5E">
      <w:pPr>
        <w:pStyle w:val="a0"/>
      </w:pPr>
      <w:r>
        <w:t>It might be a kidney infection.</w:t>
      </w:r>
    </w:p>
    <w:p w14:paraId="4792C2E9" w14:textId="77777777" w:rsidR="00730ABE" w:rsidRDefault="00AA2F5E">
      <w:pPr>
        <w:pStyle w:val="a0"/>
      </w:pPr>
      <w:r>
        <w:t xml:space="preserve">Use: might + base verb when the speaker presents a possibility with more </w:t>
      </w:r>
      <w:r>
        <w:t>uncertainty.</w:t>
      </w:r>
    </w:p>
    <w:p w14:paraId="644C2FCC" w14:textId="77777777" w:rsidR="00730ABE" w:rsidRDefault="00AA2F5E">
      <w:pPr>
        <w:pStyle w:val="a0"/>
      </w:pPr>
      <w:r>
        <w:t xml:space="preserve">Uzbek: might = </w:t>
      </w:r>
      <w:proofErr w:type="spellStart"/>
      <w:r>
        <w:t>balki</w:t>
      </w:r>
      <w:proofErr w:type="spellEnd"/>
      <w:r>
        <w:t xml:space="preserve">, </w:t>
      </w:r>
      <w:proofErr w:type="spellStart"/>
      <w:r>
        <w:t>ehtimol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Russian: </w:t>
      </w:r>
      <w:proofErr w:type="spellStart"/>
      <w:r>
        <w:t>возможно</w:t>
      </w:r>
      <w:proofErr w:type="spellEnd"/>
      <w:r>
        <w:t xml:space="preserve">,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>.</w:t>
      </w:r>
    </w:p>
    <w:p w14:paraId="59D28611" w14:textId="77777777" w:rsidR="00730ABE" w:rsidRDefault="00AA2F5E">
      <w:r>
        <w:rPr>
          <w:b/>
          <w:sz w:val="26"/>
        </w:rPr>
        <w:t>6. HAVE TO — external necessity / circumstances</w:t>
      </w:r>
    </w:p>
    <w:p w14:paraId="7C6E15A9" w14:textId="77777777" w:rsidR="00730ABE" w:rsidRDefault="00AA2F5E">
      <w:pPr>
        <w:pStyle w:val="a0"/>
      </w:pPr>
      <w:r>
        <w:t>You may have to stay if you are unable to keep fluids down.</w:t>
      </w:r>
    </w:p>
    <w:p w14:paraId="2641EC48" w14:textId="77777777" w:rsidR="00730ABE" w:rsidRDefault="00AA2F5E">
      <w:pPr>
        <w:pStyle w:val="a0"/>
      </w:pPr>
      <w:r>
        <w:t>We may have to change the antibiotic according to the sus</w:t>
      </w:r>
      <w:r>
        <w:t>ceptibility results.</w:t>
      </w:r>
    </w:p>
    <w:p w14:paraId="4A12519C" w14:textId="77777777" w:rsidR="00730ABE" w:rsidRDefault="00AA2F5E">
      <w:pPr>
        <w:pStyle w:val="a0"/>
      </w:pPr>
      <w:r>
        <w:t>Use: have to + base verb when circumstances or clinical findings make an action necessary.</w:t>
      </w:r>
    </w:p>
    <w:p w14:paraId="3BD1A424" w14:textId="77777777" w:rsidR="00730ABE" w:rsidRDefault="00AA2F5E">
      <w:pPr>
        <w:pStyle w:val="a0"/>
      </w:pPr>
      <w:r>
        <w:t>Past: had to + base verb. Future: will have to + base verb.</w:t>
      </w:r>
    </w:p>
    <w:p w14:paraId="7492C414" w14:textId="77777777" w:rsidR="00730ABE" w:rsidRDefault="00AA2F5E">
      <w:r>
        <w:rPr>
          <w:b/>
          <w:sz w:val="26"/>
        </w:rPr>
        <w:t>7. IMPORTANT DIFFERENCE: MUST vs HAVE TO</w:t>
      </w:r>
    </w:p>
    <w:p w14:paraId="3D792CA6" w14:textId="77777777" w:rsidR="00730ABE" w:rsidRDefault="00AA2F5E">
      <w:r>
        <w:t>Must often expresses a strong instruction o</w:t>
      </w:r>
      <w:r>
        <w:t>r requirement from the speaker: “You must provide a urine sample.” Have to often describes a necessity caused by the clinical situation: “You may have to stay if the infection is severe.”</w:t>
      </w:r>
    </w:p>
    <w:p w14:paraId="6CB2C008" w14:textId="77777777" w:rsidR="00730ABE" w:rsidRDefault="00AA2F5E">
      <w:r>
        <w:t>Russian</w:t>
      </w:r>
      <w:r w:rsidRPr="00280E1B">
        <w:rPr>
          <w:lang w:val="ru-RU"/>
        </w:rPr>
        <w:t xml:space="preserve">: </w:t>
      </w:r>
      <w:r>
        <w:t>must</w:t>
      </w:r>
      <w:r w:rsidRPr="00280E1B">
        <w:rPr>
          <w:lang w:val="ru-RU"/>
        </w:rPr>
        <w:t xml:space="preserve"> — необходимо/должны; </w:t>
      </w:r>
      <w:r>
        <w:t>have</w:t>
      </w:r>
      <w:r w:rsidRPr="00280E1B">
        <w:rPr>
          <w:lang w:val="ru-RU"/>
        </w:rPr>
        <w:t xml:space="preserve"> </w:t>
      </w:r>
      <w:r>
        <w:t>to</w:t>
      </w:r>
      <w:r w:rsidRPr="00280E1B">
        <w:rPr>
          <w:lang w:val="ru-RU"/>
        </w:rPr>
        <w:t xml:space="preserve"> — приходится/необходимо и</w:t>
      </w:r>
      <w:r w:rsidRPr="00280E1B">
        <w:rPr>
          <w:lang w:val="ru-RU"/>
        </w:rPr>
        <w:t xml:space="preserve">з-за обстоятельств. </w:t>
      </w:r>
      <w:r>
        <w:t xml:space="preserve">Uzbek: must — </w:t>
      </w:r>
      <w:proofErr w:type="spellStart"/>
      <w:r>
        <w:t>shart</w:t>
      </w:r>
      <w:proofErr w:type="spellEnd"/>
      <w:r>
        <w:t xml:space="preserve">; have to — </w:t>
      </w:r>
      <w:proofErr w:type="spellStart"/>
      <w:r>
        <w:t>vaziyat</w:t>
      </w:r>
      <w:proofErr w:type="spellEnd"/>
      <w:r>
        <w:t xml:space="preserve"> </w:t>
      </w:r>
      <w:proofErr w:type="spellStart"/>
      <w:r>
        <w:t>sabab</w:t>
      </w:r>
      <w:proofErr w:type="spellEnd"/>
      <w:r>
        <w:t xml:space="preserve"> </w:t>
      </w:r>
      <w:proofErr w:type="spellStart"/>
      <w:r>
        <w:t>majbur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lmoq</w:t>
      </w:r>
      <w:proofErr w:type="spellEnd"/>
      <w:r>
        <w:t>.</w:t>
      </w:r>
    </w:p>
    <w:p w14:paraId="207DEA0B" w14:textId="77777777" w:rsidR="00730ABE" w:rsidRDefault="00AA2F5E">
      <w:r>
        <w:rPr>
          <w:b/>
          <w:sz w:val="26"/>
        </w:rPr>
        <w:t>8. IMPORTANT DIFFERENCE: MAY vs MIGHT</w:t>
      </w:r>
    </w:p>
    <w:p w14:paraId="19887AA5" w14:textId="77777777" w:rsidR="00730ABE" w:rsidRDefault="00AA2F5E">
      <w:r>
        <w:t xml:space="preserve">Both express </w:t>
      </w:r>
      <w:proofErr w:type="gramStart"/>
      <w:r>
        <w:t>possibility</w:t>
      </w:r>
      <w:proofErr w:type="gramEnd"/>
      <w:r>
        <w:t>. In this dialogue, may is commonly used for a possible clinical outcome or interpretation, while might is used f</w:t>
      </w:r>
      <w:r>
        <w:t>or a more tentative possibility: “It might be.”</w:t>
      </w:r>
    </w:p>
    <w:p w14:paraId="23D5CCD5" w14:textId="77777777" w:rsidR="00730ABE" w:rsidRDefault="00AA2F5E">
      <w:r>
        <w:t>Note: the difference is often about degree of certainty and context, not a fixed percentage.</w:t>
      </w:r>
    </w:p>
    <w:p w14:paraId="5C1FC664" w14:textId="77777777" w:rsidR="00730ABE" w:rsidRDefault="00AA2F5E">
      <w:r>
        <w:rPr>
          <w:b/>
          <w:sz w:val="26"/>
        </w:rPr>
        <w:t>9. MODAL VERB FORMULA</w:t>
      </w:r>
    </w:p>
    <w:p w14:paraId="4A0AE150" w14:textId="77777777" w:rsidR="00730ABE" w:rsidRDefault="00AA2F5E">
      <w:pPr>
        <w:pStyle w:val="a0"/>
      </w:pPr>
      <w:r>
        <w:t>modal + base verb: should drink, must assess, may indicate, might be</w:t>
      </w:r>
    </w:p>
    <w:p w14:paraId="1E72A4FD" w14:textId="77777777" w:rsidR="00730ABE" w:rsidRDefault="00AA2F5E">
      <w:pPr>
        <w:pStyle w:val="a0"/>
      </w:pPr>
      <w:r>
        <w:t>❌</w:t>
      </w:r>
      <w:r>
        <w:t xml:space="preserve"> must to provide → ✅ mu</w:t>
      </w:r>
      <w:r>
        <w:t>st provide</w:t>
      </w:r>
    </w:p>
    <w:p w14:paraId="2F30391B" w14:textId="77777777" w:rsidR="00730ABE" w:rsidRDefault="00AA2F5E">
      <w:pPr>
        <w:pStyle w:val="a0"/>
      </w:pPr>
      <w:r>
        <w:t>❌</w:t>
      </w:r>
      <w:r>
        <w:t xml:space="preserve"> should to drink → ✅ should drink</w:t>
      </w:r>
    </w:p>
    <w:p w14:paraId="680B8750" w14:textId="77777777" w:rsidR="00730ABE" w:rsidRDefault="00AA2F5E">
      <w:pPr>
        <w:pStyle w:val="a0"/>
      </w:pPr>
      <w:r>
        <w:t>❌</w:t>
      </w:r>
      <w:r>
        <w:t xml:space="preserve"> might is → ✅ might be</w:t>
      </w:r>
    </w:p>
    <w:p w14:paraId="1D530558" w14:textId="77777777" w:rsidR="00730ABE" w:rsidRDefault="00AA2F5E">
      <w:pPr>
        <w:pStyle w:val="a0"/>
      </w:pPr>
      <w:r>
        <w:t>have to + base verb: have to stay, have to change</w:t>
      </w:r>
    </w:p>
    <w:p w14:paraId="1500CF6C" w14:textId="77777777" w:rsidR="00730ABE" w:rsidRDefault="00AA2F5E">
      <w:pPr>
        <w:pStyle w:val="a0"/>
      </w:pPr>
      <w:r>
        <w:t>Negative: should not, must not, may not; don’t have to = not necessary.</w:t>
      </w:r>
    </w:p>
    <w:p w14:paraId="5B221C87" w14:textId="77777777" w:rsidR="00730ABE" w:rsidRDefault="00AA2F5E">
      <w:r>
        <w:rPr>
          <w:b/>
          <w:sz w:val="26"/>
        </w:rPr>
        <w:t>10. CLINICAL FUNCTIONS IN THE DIALOGUE</w:t>
      </w:r>
    </w:p>
    <w:p w14:paraId="46AD4D05" w14:textId="77777777" w:rsidR="00730ABE" w:rsidRDefault="00AA2F5E">
      <w:pPr>
        <w:pStyle w:val="a0"/>
      </w:pPr>
      <w:r>
        <w:t xml:space="preserve">Advice: You should </w:t>
      </w:r>
      <w:r>
        <w:t>maintain adequate hydration.</w:t>
      </w:r>
    </w:p>
    <w:p w14:paraId="01709AD4" w14:textId="77777777" w:rsidR="00730ABE" w:rsidRDefault="00AA2F5E">
      <w:pPr>
        <w:pStyle w:val="a0"/>
      </w:pPr>
      <w:r>
        <w:t>Strong clinical requirement: You must provide a urine sample.</w:t>
      </w:r>
    </w:p>
    <w:p w14:paraId="57F05A9B" w14:textId="77777777" w:rsidR="00730ABE" w:rsidRDefault="00AA2F5E">
      <w:pPr>
        <w:pStyle w:val="a0"/>
      </w:pPr>
      <w:r>
        <w:t>Possibility: The infection may involve the upper urinary tract.</w:t>
      </w:r>
    </w:p>
    <w:p w14:paraId="3AD0D0DD" w14:textId="77777777" w:rsidR="00730ABE" w:rsidRDefault="00AA2F5E">
      <w:pPr>
        <w:pStyle w:val="a0"/>
      </w:pPr>
      <w:r>
        <w:t>Uncertainty: It might be a kidney infection.</w:t>
      </w:r>
    </w:p>
    <w:p w14:paraId="77E98A72" w14:textId="77777777" w:rsidR="00730ABE" w:rsidRDefault="00AA2F5E">
      <w:pPr>
        <w:pStyle w:val="a0"/>
      </w:pPr>
      <w:r>
        <w:t>Conditional necessity: You may have to stay in hospital.</w:t>
      </w:r>
    </w:p>
    <w:p w14:paraId="55712149" w14:textId="77777777" w:rsidR="00730ABE" w:rsidRDefault="00AA2F5E">
      <w:pPr>
        <w:pStyle w:val="a0"/>
      </w:pPr>
      <w:r>
        <w:t>Urgent safety-netting: You must seek urgent medical attention.</w:t>
      </w:r>
    </w:p>
    <w:p w14:paraId="7016E0AF" w14:textId="77777777" w:rsidR="00730ABE" w:rsidRDefault="00AA2F5E">
      <w:r>
        <w:rPr>
          <w:b/>
          <w:sz w:val="26"/>
        </w:rPr>
        <w:lastRenderedPageBreak/>
        <w:t>11. COMMON MISTAKES</w:t>
      </w:r>
    </w:p>
    <w:p w14:paraId="38B67A62" w14:textId="77777777" w:rsidR="00730ABE" w:rsidRDefault="00AA2F5E">
      <w:r>
        <w:t>❌</w:t>
      </w:r>
      <w:r>
        <w:t xml:space="preserve"> You should to drink water.</w:t>
      </w:r>
    </w:p>
    <w:p w14:paraId="4B81CF27" w14:textId="77777777" w:rsidR="00730ABE" w:rsidRDefault="00AA2F5E">
      <w:r>
        <w:t>✅</w:t>
      </w:r>
      <w:r>
        <w:t xml:space="preserve"> You should drink water.</w:t>
      </w:r>
    </w:p>
    <w:p w14:paraId="4DF4E4EE" w14:textId="77777777" w:rsidR="00730ABE" w:rsidRDefault="00AA2F5E">
      <w:r>
        <w:t>❌</w:t>
      </w:r>
      <w:r>
        <w:t xml:space="preserve"> You must to provide a sample.</w:t>
      </w:r>
    </w:p>
    <w:p w14:paraId="46FF6F87" w14:textId="77777777" w:rsidR="00730ABE" w:rsidRDefault="00AA2F5E">
      <w:r>
        <w:t>✅</w:t>
      </w:r>
      <w:r>
        <w:t xml:space="preserve"> You must provide a sample.</w:t>
      </w:r>
    </w:p>
    <w:p w14:paraId="50666B8E" w14:textId="77777777" w:rsidR="00730ABE" w:rsidRDefault="00AA2F5E">
      <w:r>
        <w:t>❌</w:t>
      </w:r>
      <w:r>
        <w:t xml:space="preserve"> It might </w:t>
      </w:r>
      <w:proofErr w:type="gramStart"/>
      <w:r>
        <w:t>is</w:t>
      </w:r>
      <w:proofErr w:type="gramEnd"/>
      <w:r>
        <w:t xml:space="preserve"> a kidney infection.</w:t>
      </w:r>
    </w:p>
    <w:p w14:paraId="0438F471" w14:textId="77777777" w:rsidR="00730ABE" w:rsidRDefault="00AA2F5E">
      <w:r>
        <w:t>✅</w:t>
      </w:r>
      <w:r>
        <w:t xml:space="preserve"> It might be a </w:t>
      </w:r>
      <w:r>
        <w:t>kidney infection.</w:t>
      </w:r>
    </w:p>
    <w:p w14:paraId="18063BF7" w14:textId="77777777" w:rsidR="00730ABE" w:rsidRDefault="00AA2F5E">
      <w:r>
        <w:t>❌</w:t>
      </w:r>
      <w:r>
        <w:t xml:space="preserve"> We may have </w:t>
      </w:r>
      <w:proofErr w:type="gramStart"/>
      <w:r>
        <w:t>change</w:t>
      </w:r>
      <w:proofErr w:type="gramEnd"/>
      <w:r>
        <w:t xml:space="preserve"> the antibiotic.</w:t>
      </w:r>
    </w:p>
    <w:p w14:paraId="42372CF3" w14:textId="77777777" w:rsidR="00730ABE" w:rsidRDefault="00AA2F5E">
      <w:r>
        <w:t>✅</w:t>
      </w:r>
      <w:r>
        <w:t xml:space="preserve"> We may have to change the antibiotic.</w:t>
      </w:r>
    </w:p>
    <w:p w14:paraId="59C44549" w14:textId="77777777" w:rsidR="00730ABE" w:rsidRDefault="00AA2F5E">
      <w:r>
        <w:t>❌</w:t>
      </w:r>
      <w:r>
        <w:t xml:space="preserve"> You have to completing the course.</w:t>
      </w:r>
    </w:p>
    <w:p w14:paraId="59A2E7A5" w14:textId="77777777" w:rsidR="00730ABE" w:rsidRDefault="00AA2F5E">
      <w:r>
        <w:t>✅</w:t>
      </w:r>
      <w:r>
        <w:t xml:space="preserve"> You have to complete the course.</w:t>
      </w:r>
    </w:p>
    <w:p w14:paraId="599D94E2" w14:textId="77777777" w:rsidR="00730ABE" w:rsidRDefault="00AA2F5E">
      <w:r>
        <w:rPr>
          <w:b/>
          <w:sz w:val="26"/>
        </w:rPr>
        <w:t>12. PRACTICE — CHOOSE THE BEST MODAL</w:t>
      </w:r>
    </w:p>
    <w:p w14:paraId="0D658A2E" w14:textId="77777777" w:rsidR="00730ABE" w:rsidRDefault="00AA2F5E">
      <w:pPr>
        <w:pStyle w:val="a0"/>
      </w:pPr>
      <w:r>
        <w:t>1. You ___ provide a urine sample for culture. (must</w:t>
      </w:r>
      <w:r>
        <w:t xml:space="preserve"> / might)</w:t>
      </w:r>
    </w:p>
    <w:p w14:paraId="0B72C5A7" w14:textId="77777777" w:rsidR="00730ABE" w:rsidRDefault="00AA2F5E">
      <w:pPr>
        <w:pStyle w:val="a0"/>
      </w:pPr>
      <w:r>
        <w:t>2. You ___ maintain adequate hydration unless fluids are restricted. (should / might)</w:t>
      </w:r>
    </w:p>
    <w:p w14:paraId="4D156152" w14:textId="77777777" w:rsidR="00730ABE" w:rsidRDefault="00AA2F5E">
      <w:pPr>
        <w:pStyle w:val="a0"/>
      </w:pPr>
      <w:r>
        <w:t>3. The infection ___ involve the upper urinary tract. (may / must)</w:t>
      </w:r>
    </w:p>
    <w:p w14:paraId="484375D5" w14:textId="77777777" w:rsidR="00730ABE" w:rsidRDefault="00AA2F5E">
      <w:pPr>
        <w:pStyle w:val="a0"/>
      </w:pPr>
      <w:r>
        <w:t>4. It ___ be a kidney infection. (might / have to)</w:t>
      </w:r>
    </w:p>
    <w:p w14:paraId="5F0C4D8F" w14:textId="77777777" w:rsidR="00730ABE" w:rsidRDefault="00AA2F5E">
      <w:pPr>
        <w:pStyle w:val="a0"/>
      </w:pPr>
      <w:r>
        <w:t>5. You ___ have to stay in hospital if you</w:t>
      </w:r>
      <w:r>
        <w:t xml:space="preserve"> cannot keep fluids down. (may / should)</w:t>
      </w:r>
    </w:p>
    <w:p w14:paraId="76085757" w14:textId="77777777" w:rsidR="00730ABE" w:rsidRDefault="00AA2F5E">
      <w:pPr>
        <w:pStyle w:val="a0"/>
      </w:pPr>
      <w:r>
        <w:t>6. We ___ have to change the antibiotic according to the culture results. (may / must to)</w:t>
      </w:r>
    </w:p>
    <w:p w14:paraId="390B9021" w14:textId="77777777" w:rsidR="00730ABE" w:rsidRDefault="00AA2F5E">
      <w:pPr>
        <w:pStyle w:val="a0"/>
      </w:pPr>
      <w:r>
        <w:t>7. You ___ complete the prescribed course unless your doctor changes it. (should / might)</w:t>
      </w:r>
    </w:p>
    <w:p w14:paraId="0BA50EA5" w14:textId="77777777" w:rsidR="00730ABE" w:rsidRDefault="00AA2F5E">
      <w:pPr>
        <w:pStyle w:val="a0"/>
      </w:pPr>
      <w:r>
        <w:t>8. You ___ seek urgent medical atte</w:t>
      </w:r>
      <w:r>
        <w:t>ntion if severe weakness develops. (must / may)</w:t>
      </w:r>
    </w:p>
    <w:p w14:paraId="562F7C73" w14:textId="77777777" w:rsidR="00730ABE" w:rsidRDefault="00AA2F5E">
      <w:r>
        <w:rPr>
          <w:b/>
          <w:sz w:val="26"/>
        </w:rPr>
        <w:t>13. ANSWER KEY</w:t>
      </w:r>
    </w:p>
    <w:p w14:paraId="76C61D91" w14:textId="77777777" w:rsidR="00730ABE" w:rsidRDefault="00AA2F5E">
      <w:r>
        <w:t>1. must | 2. should | 3. may | 4. might | 5. may | 6. may | 7. should | 8. must</w:t>
      </w:r>
    </w:p>
    <w:p w14:paraId="2969430E" w14:textId="77777777" w:rsidR="00730ABE" w:rsidRDefault="00AA2F5E">
      <w:r>
        <w:rPr>
          <w:b/>
          <w:sz w:val="26"/>
        </w:rPr>
        <w:t>14. CLINICAL SPEAKING PRACTICE</w:t>
      </w:r>
    </w:p>
    <w:p w14:paraId="463E41D5" w14:textId="77777777" w:rsidR="00730ABE" w:rsidRDefault="00AA2F5E">
      <w:pPr>
        <w:pStyle w:val="a0"/>
      </w:pPr>
      <w:r>
        <w:t>Give advice about hydration using should.</w:t>
      </w:r>
    </w:p>
    <w:p w14:paraId="5D7068BC" w14:textId="77777777" w:rsidR="00730ABE" w:rsidRDefault="00AA2F5E">
      <w:pPr>
        <w:pStyle w:val="a0"/>
      </w:pPr>
      <w:r>
        <w:t>Give a strong instruction about providin</w:t>
      </w:r>
      <w:r>
        <w:t>g a urine sample using must.</w:t>
      </w:r>
    </w:p>
    <w:p w14:paraId="3C6EE4C4" w14:textId="77777777" w:rsidR="00730ABE" w:rsidRDefault="00AA2F5E">
      <w:pPr>
        <w:pStyle w:val="a0"/>
      </w:pPr>
      <w:r>
        <w:t>Explain that the infection may involve the upper urinary tract.</w:t>
      </w:r>
    </w:p>
    <w:p w14:paraId="054AFF56" w14:textId="77777777" w:rsidR="00730ABE" w:rsidRDefault="00AA2F5E">
      <w:pPr>
        <w:pStyle w:val="a0"/>
      </w:pPr>
      <w:r>
        <w:t>Express uncertainty about kidney infection using might.</w:t>
      </w:r>
    </w:p>
    <w:p w14:paraId="29322856" w14:textId="77777777" w:rsidR="00730ABE" w:rsidRDefault="00AA2F5E">
      <w:pPr>
        <w:pStyle w:val="a0"/>
      </w:pPr>
      <w:r>
        <w:t>Explain when the patient may have to stay in hospital.</w:t>
      </w:r>
    </w:p>
    <w:p w14:paraId="04423786" w14:textId="77777777" w:rsidR="00730ABE" w:rsidRDefault="00AA2F5E">
      <w:pPr>
        <w:pStyle w:val="a0"/>
      </w:pPr>
      <w:r>
        <w:t>Explain why the antibiotic may have to be changed.</w:t>
      </w:r>
    </w:p>
    <w:p w14:paraId="7B58BFB5" w14:textId="77777777" w:rsidR="00730ABE" w:rsidRDefault="00AA2F5E">
      <w:pPr>
        <w:pStyle w:val="a0"/>
      </w:pPr>
      <w:r>
        <w:t>Give a safety-netting instruction using must.</w:t>
      </w:r>
    </w:p>
    <w:p w14:paraId="16BF6D28" w14:textId="77777777" w:rsidR="00730ABE" w:rsidRDefault="00AA2F5E">
      <w:r>
        <w:rPr>
          <w:b/>
          <w:sz w:val="26"/>
        </w:rPr>
        <w:lastRenderedPageBreak/>
        <w:t>Learning Tip</w:t>
      </w:r>
    </w:p>
    <w:p w14:paraId="48CB484F" w14:textId="77777777" w:rsidR="00730ABE" w:rsidRDefault="00AA2F5E">
      <w:r>
        <w:t>Medical communication often needs different levels of certainty and strength. Use should for advice, must for strong necessity or urgent instruction, may/might for possibility, and have to for nece</w:t>
      </w:r>
      <w:r>
        <w:t>ssity caused by circumstances or clinical findings.</w:t>
      </w:r>
    </w:p>
    <w:sectPr w:rsidR="00730AB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336A69" w14:textId="77777777" w:rsidR="00AA2F5E" w:rsidRDefault="00AA2F5E">
      <w:pPr>
        <w:spacing w:line="240" w:lineRule="auto"/>
      </w:pPr>
      <w:r>
        <w:separator/>
      </w:r>
    </w:p>
  </w:endnote>
  <w:endnote w:type="continuationSeparator" w:id="0">
    <w:p w14:paraId="60B2A580" w14:textId="77777777" w:rsidR="00AA2F5E" w:rsidRDefault="00AA2F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564407" w14:textId="77777777" w:rsidR="00AA2F5E" w:rsidRDefault="00AA2F5E">
      <w:pPr>
        <w:spacing w:after="0"/>
      </w:pPr>
      <w:r>
        <w:separator/>
      </w:r>
    </w:p>
  </w:footnote>
  <w:footnote w:type="continuationSeparator" w:id="0">
    <w:p w14:paraId="48F8FF3A" w14:textId="77777777" w:rsidR="00AA2F5E" w:rsidRDefault="00AA2F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0E1B"/>
    <w:rsid w:val="0029639D"/>
    <w:rsid w:val="00326F90"/>
    <w:rsid w:val="00730ABE"/>
    <w:rsid w:val="00AA1D8D"/>
    <w:rsid w:val="00AA2F5E"/>
    <w:rsid w:val="00B47730"/>
    <w:rsid w:val="00CB0664"/>
    <w:rsid w:val="00FC693F"/>
    <w:rsid w:val="6599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5C708"/>
  <w14:defaultImageDpi w14:val="300"/>
  <w15:docId w15:val="{84A467B0-5B32-4C64-A2CF-491C2757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eastAsia="Arial" w:hAnsi="Arial"/>
      <w:sz w:val="21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803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SamDTU</cp:lastModifiedBy>
  <cp:revision>2</cp:revision>
  <dcterms:created xsi:type="dcterms:W3CDTF">2026-08-15T07:02:00Z</dcterms:created>
  <dcterms:modified xsi:type="dcterms:W3CDTF">2026-08-15T07:02:00Z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9775931EC5864F39A40AA3030C6EBC52_13</vt:lpwstr>
  </property>
</Properties>
</file>