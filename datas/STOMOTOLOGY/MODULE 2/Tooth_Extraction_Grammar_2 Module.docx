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1140E" w14:textId="77777777" w:rsidR="0083382C" w:rsidRDefault="00044DB0">
      <w:pPr>
        <w:pStyle w:val="1"/>
        <w:jc w:val="center"/>
      </w:pPr>
      <w:r>
        <w:t>TOOTH EXTRACTION</w:t>
      </w:r>
    </w:p>
    <w:p w14:paraId="053B0FD1" w14:textId="77777777" w:rsidR="0083382C" w:rsidRDefault="00044DB0">
      <w:pPr>
        <w:jc w:val="center"/>
      </w:pPr>
      <w:r>
        <w:t>GRAMMAR — Present Perfect Continuous &amp; Future Simple</w:t>
      </w:r>
    </w:p>
    <w:p w14:paraId="45DA7747" w14:textId="77777777" w:rsidR="0083382C" w:rsidRDefault="00044DB0">
      <w:pPr>
        <w:pStyle w:val="21"/>
      </w:pPr>
      <w:r>
        <w:t>1. PRESENT PERFECT CONTINUOUS</w:t>
      </w:r>
    </w:p>
    <w:p w14:paraId="691EBB07" w14:textId="77777777" w:rsidR="0083382C" w:rsidRDefault="00044DB0">
      <w:proofErr w:type="spellStart"/>
      <w:r>
        <w:t>Ma’nosi</w:t>
      </w:r>
      <w:proofErr w:type="spellEnd"/>
      <w:r>
        <w:t xml:space="preserve">: </w:t>
      </w:r>
      <w:proofErr w:type="spellStart"/>
      <w:proofErr w:type="gramStart"/>
      <w:r>
        <w:t>o‘</w:t>
      </w:r>
      <w:proofErr w:type="gramEnd"/>
      <w:r>
        <w:t>tmishda</w:t>
      </w:r>
      <w:proofErr w:type="spellEnd"/>
      <w:r>
        <w:t xml:space="preserve"> </w:t>
      </w:r>
      <w:proofErr w:type="spellStart"/>
      <w:r>
        <w:t>boshlangan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hozirgacha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etayotgan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harakatni</w:t>
      </w:r>
      <w:proofErr w:type="spellEnd"/>
      <w:r>
        <w:t xml:space="preserve"> </w:t>
      </w:r>
      <w:proofErr w:type="spellStart"/>
      <w:r>
        <w:t>ifodalaydi</w:t>
      </w:r>
      <w:proofErr w:type="spellEnd"/>
      <w:r>
        <w:t>.</w:t>
      </w:r>
    </w:p>
    <w:p w14:paraId="5AF9EC62" w14:textId="77777777" w:rsidR="0083382C" w:rsidRPr="00886618" w:rsidRDefault="00044DB0">
      <w:pPr>
        <w:rPr>
          <w:lang w:val="ru-RU"/>
        </w:rPr>
      </w:pPr>
      <w:r>
        <w:rPr>
          <w:lang w:val="ru-RU"/>
        </w:rPr>
        <w:t>Значение</w:t>
      </w:r>
      <w:r w:rsidRPr="00886618">
        <w:rPr>
          <w:lang w:val="ru-RU"/>
        </w:rPr>
        <w:t>: действие или состояние началось в прошлом и продолжается до настоящего момента.</w:t>
      </w:r>
    </w:p>
    <w:p w14:paraId="40EE5A92" w14:textId="77777777" w:rsidR="0083382C" w:rsidRDefault="00044DB0">
      <w:r>
        <w:t>Formula: Subject + have/has + been + V-</w:t>
      </w:r>
      <w:proofErr w:type="spellStart"/>
      <w:r>
        <w:t>ing</w:t>
      </w:r>
      <w:proofErr w:type="spellEnd"/>
    </w:p>
    <w:p w14:paraId="13156D41" w14:textId="77777777" w:rsidR="0083382C" w:rsidRDefault="00044DB0">
      <w:proofErr w:type="spellStart"/>
      <w:r>
        <w:t>Русский</w:t>
      </w:r>
      <w:proofErr w:type="spellEnd"/>
      <w:r>
        <w:t xml:space="preserve">: </w:t>
      </w:r>
      <w:proofErr w:type="spellStart"/>
      <w:r>
        <w:t>Подлежащее</w:t>
      </w:r>
      <w:proofErr w:type="spellEnd"/>
      <w:r>
        <w:t xml:space="preserve"> + have/has + been + V-</w:t>
      </w:r>
      <w:proofErr w:type="spellStart"/>
      <w:r>
        <w:t>ing</w:t>
      </w:r>
      <w:proofErr w:type="spellEnd"/>
    </w:p>
    <w:p w14:paraId="380D24C4" w14:textId="77777777" w:rsidR="0083382C" w:rsidRDefault="00044DB0">
      <w:r>
        <w:t>“I’ve been having severe pain in my lower right tooth for the last few days.”</w:t>
      </w:r>
    </w:p>
    <w:p w14:paraId="6B4837FC" w14:textId="77777777" w:rsidR="0083382C" w:rsidRDefault="00044DB0">
      <w:r>
        <w:t xml:space="preserve"> Bir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kundan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pastki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ng</w:t>
      </w:r>
      <w:proofErr w:type="spellEnd"/>
      <w:r>
        <w:t xml:space="preserve"> </w:t>
      </w:r>
      <w:proofErr w:type="spellStart"/>
      <w:r>
        <w:t>tishimda</w:t>
      </w:r>
      <w:proofErr w:type="spellEnd"/>
      <w:r>
        <w:t xml:space="preserve"> </w:t>
      </w:r>
      <w:proofErr w:type="spellStart"/>
      <w:r>
        <w:t>kuchli</w:t>
      </w:r>
      <w:proofErr w:type="spellEnd"/>
      <w:r>
        <w:t xml:space="preserve"> </w:t>
      </w:r>
      <w:proofErr w:type="spellStart"/>
      <w:r>
        <w:t>og‘riq</w:t>
      </w:r>
      <w:proofErr w:type="spellEnd"/>
      <w:r>
        <w:t xml:space="preserve"> </w:t>
      </w:r>
      <w:proofErr w:type="spellStart"/>
      <w:r>
        <w:t>bo‘lyapti</w:t>
      </w:r>
      <w:proofErr w:type="spellEnd"/>
      <w:r>
        <w:t>.</w:t>
      </w:r>
    </w:p>
    <w:p w14:paraId="4C98B502" w14:textId="77777777" w:rsidR="0083382C" w:rsidRPr="00886618" w:rsidRDefault="00044DB0">
      <w:pPr>
        <w:rPr>
          <w:lang w:val="ru-RU"/>
        </w:rPr>
      </w:pPr>
      <w:r w:rsidRPr="00886618">
        <w:rPr>
          <w:lang w:val="ru-RU"/>
        </w:rPr>
        <w:t>У меня уже несколько дней сильная боль в нижнем правом зубе.</w:t>
      </w:r>
    </w:p>
    <w:p w14:paraId="1964EE50" w14:textId="77777777" w:rsidR="0083382C" w:rsidRDefault="00044DB0">
      <w:proofErr w:type="spellStart"/>
      <w:r>
        <w:rPr>
          <w:b/>
        </w:rPr>
        <w:t>Dialogdan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misol</w:t>
      </w:r>
      <w:proofErr w:type="spellEnd"/>
      <w:r>
        <w:rPr>
          <w:b/>
        </w:rPr>
        <w:t xml:space="preserve"> 2: </w:t>
      </w:r>
      <w:r>
        <w:t>“I’ve been trying to use the other side of my mouth.”</w:t>
      </w:r>
    </w:p>
    <w:p w14:paraId="50172BB5" w14:textId="77777777" w:rsidR="0083382C" w:rsidRDefault="00044DB0">
      <w:proofErr w:type="spellStart"/>
      <w:proofErr w:type="gramStart"/>
      <w:r>
        <w:t>Og‘</w:t>
      </w:r>
      <w:proofErr w:type="gramEnd"/>
      <w:r>
        <w:t>zimning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foydalanishga</w:t>
      </w:r>
      <w:proofErr w:type="spellEnd"/>
      <w:r>
        <w:t xml:space="preserve"> harakat </w:t>
      </w:r>
      <w:proofErr w:type="spellStart"/>
      <w:r>
        <w:t>qilyapman</w:t>
      </w:r>
      <w:proofErr w:type="spellEnd"/>
      <w:r>
        <w:t>.</w:t>
      </w:r>
    </w:p>
    <w:p w14:paraId="23F4A4E2" w14:textId="77777777" w:rsidR="0083382C" w:rsidRPr="00886618" w:rsidRDefault="00044DB0">
      <w:pPr>
        <w:rPr>
          <w:lang w:val="ru-RU"/>
        </w:rPr>
      </w:pPr>
      <w:r w:rsidRPr="00886618">
        <w:rPr>
          <w:lang w:val="ru-RU"/>
        </w:rPr>
        <w:t>Я стараюсь пользоваться другой стороной рта.</w:t>
      </w:r>
    </w:p>
    <w:p w14:paraId="7B663BAE" w14:textId="77777777" w:rsidR="0083382C" w:rsidRDefault="00044DB0">
      <w:r>
        <w:t xml:space="preserve">Signal words: “for the last few days” →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kundan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→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дней</w:t>
      </w:r>
      <w:proofErr w:type="spellEnd"/>
      <w:r>
        <w:t>.</w:t>
      </w:r>
    </w:p>
    <w:p w14:paraId="1C0C6A4A" w14:textId="77777777" w:rsidR="0083382C" w:rsidRDefault="00044DB0">
      <w:pPr>
        <w:pStyle w:val="21"/>
      </w:pPr>
      <w:r>
        <w:t>2. FUTURE SIMPLE</w:t>
      </w:r>
    </w:p>
    <w:p w14:paraId="235657E6" w14:textId="77777777" w:rsidR="0083382C" w:rsidRDefault="00044DB0">
      <w:proofErr w:type="spellStart"/>
      <w:r>
        <w:t>Ma’nosi</w:t>
      </w:r>
      <w:proofErr w:type="spellEnd"/>
      <w:r>
        <w:t xml:space="preserve">: </w:t>
      </w:r>
      <w:proofErr w:type="spellStart"/>
      <w:r>
        <w:t>kelajakdagi</w:t>
      </w:r>
      <w:proofErr w:type="spellEnd"/>
      <w:r>
        <w:t xml:space="preserve"> harakat, </w:t>
      </w:r>
      <w:proofErr w:type="spellStart"/>
      <w:r>
        <w:t>reja</w:t>
      </w:r>
      <w:proofErr w:type="spellEnd"/>
      <w:r>
        <w:t xml:space="preserve">, </w:t>
      </w:r>
      <w:proofErr w:type="spellStart"/>
      <w:r>
        <w:t>qaror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kelajakda</w:t>
      </w:r>
      <w:proofErr w:type="spellEnd"/>
      <w:r>
        <w:t xml:space="preserve"> </w:t>
      </w:r>
      <w:proofErr w:type="spellStart"/>
      <w:r>
        <w:t>sodir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ladigan</w:t>
      </w:r>
      <w:proofErr w:type="spellEnd"/>
      <w:r>
        <w:t xml:space="preserve"> </w:t>
      </w:r>
      <w:proofErr w:type="spellStart"/>
      <w:r>
        <w:t>holatni</w:t>
      </w:r>
      <w:proofErr w:type="spellEnd"/>
      <w:r>
        <w:t xml:space="preserve"> </w:t>
      </w:r>
      <w:proofErr w:type="spellStart"/>
      <w:r>
        <w:t>ifodalaydi</w:t>
      </w:r>
      <w:proofErr w:type="spellEnd"/>
      <w:r>
        <w:t>.</w:t>
      </w:r>
    </w:p>
    <w:p w14:paraId="4276E32D" w14:textId="77777777" w:rsidR="0083382C" w:rsidRPr="00886618" w:rsidRDefault="00044DB0">
      <w:pPr>
        <w:rPr>
          <w:lang w:val="ru-RU"/>
        </w:rPr>
      </w:pPr>
      <w:r>
        <w:rPr>
          <w:lang w:val="ru-RU"/>
        </w:rPr>
        <w:t>Значение</w:t>
      </w:r>
      <w:r w:rsidRPr="00886618">
        <w:rPr>
          <w:lang w:val="ru-RU"/>
        </w:rPr>
        <w:t>: действие, решение или событие, которое произойдёт в будущем.</w:t>
      </w:r>
    </w:p>
    <w:p w14:paraId="65F62045" w14:textId="77777777" w:rsidR="0083382C" w:rsidRDefault="00044DB0">
      <w:r>
        <w:t>Formula: Subject + will + V1</w:t>
      </w:r>
    </w:p>
    <w:p w14:paraId="2E40D8A0" w14:textId="77777777" w:rsidR="0083382C" w:rsidRDefault="00044DB0">
      <w:proofErr w:type="spellStart"/>
      <w:r>
        <w:t>Русский</w:t>
      </w:r>
      <w:proofErr w:type="spellEnd"/>
      <w:r>
        <w:t xml:space="preserve">: </w:t>
      </w:r>
      <w:proofErr w:type="spellStart"/>
      <w:r>
        <w:t>Подлежащее</w:t>
      </w:r>
      <w:proofErr w:type="spellEnd"/>
      <w:r>
        <w:t xml:space="preserve"> + will + V1</w:t>
      </w:r>
    </w:p>
    <w:p w14:paraId="08C338A3" w14:textId="77777777" w:rsidR="0083382C" w:rsidRDefault="00044DB0">
      <w:r>
        <w:t xml:space="preserve">“We’ll use a local </w:t>
      </w:r>
      <w:proofErr w:type="spellStart"/>
      <w:r>
        <w:t>anaesthetic</w:t>
      </w:r>
      <w:proofErr w:type="spellEnd"/>
      <w:r>
        <w:t xml:space="preserve"> to numb the area.”</w:t>
      </w:r>
    </w:p>
    <w:p w14:paraId="446075C5" w14:textId="77777777" w:rsidR="0083382C" w:rsidRDefault="00044DB0">
      <w:r>
        <w:t xml:space="preserve"> </w:t>
      </w:r>
      <w:proofErr w:type="spellStart"/>
      <w:r>
        <w:t>Joyni</w:t>
      </w:r>
      <w:proofErr w:type="spellEnd"/>
      <w:r>
        <w:t xml:space="preserve"> </w:t>
      </w:r>
      <w:proofErr w:type="spellStart"/>
      <w:r>
        <w:t>uvushtirish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mahalliy</w:t>
      </w:r>
      <w:proofErr w:type="spellEnd"/>
      <w:r>
        <w:t xml:space="preserve"> </w:t>
      </w:r>
      <w:proofErr w:type="spellStart"/>
      <w:proofErr w:type="gramStart"/>
      <w:r>
        <w:t>og‘</w:t>
      </w:r>
      <w:proofErr w:type="gramEnd"/>
      <w:r>
        <w:t>riqsizlantiruvchi</w:t>
      </w:r>
      <w:proofErr w:type="spellEnd"/>
      <w:r>
        <w:t xml:space="preserve"> </w:t>
      </w:r>
      <w:proofErr w:type="spellStart"/>
      <w:r>
        <w:t>ishlatamiz</w:t>
      </w:r>
      <w:proofErr w:type="spellEnd"/>
      <w:r>
        <w:t>.</w:t>
      </w:r>
    </w:p>
    <w:p w14:paraId="4392D504" w14:textId="77777777" w:rsidR="0083382C" w:rsidRPr="00886618" w:rsidRDefault="00044DB0">
      <w:pPr>
        <w:rPr>
          <w:lang w:val="ru-RU"/>
        </w:rPr>
      </w:pPr>
      <w:r w:rsidRPr="00886618">
        <w:rPr>
          <w:lang w:val="ru-RU"/>
        </w:rPr>
        <w:t xml:space="preserve">Мы </w:t>
      </w:r>
      <w:r w:rsidRPr="0024338A">
        <w:rPr>
          <w:lang w:val="ru-RU"/>
        </w:rPr>
        <w:t>применим местную анестезию</w:t>
      </w:r>
      <w:r w:rsidRPr="00886618">
        <w:rPr>
          <w:lang w:val="ru-RU"/>
        </w:rPr>
        <w:t>, чтобы обезболить эту область.</w:t>
      </w:r>
    </w:p>
    <w:p w14:paraId="7302DB1C" w14:textId="77777777" w:rsidR="0083382C" w:rsidRDefault="00044DB0">
      <w:r w:rsidRPr="00886618">
        <w:rPr>
          <w:b/>
          <w:lang w:val="ru-RU"/>
        </w:rPr>
        <w:t xml:space="preserve"> </w:t>
      </w:r>
      <w:r>
        <w:t xml:space="preserve">“I’ll give you the local </w:t>
      </w:r>
      <w:proofErr w:type="spellStart"/>
      <w:r>
        <w:t>anaesthetic</w:t>
      </w:r>
      <w:proofErr w:type="spellEnd"/>
      <w:r>
        <w:t xml:space="preserve"> now.</w:t>
      </w:r>
    </w:p>
    <w:p w14:paraId="4F9CA726" w14:textId="77777777" w:rsidR="0083382C" w:rsidRDefault="00044DB0">
      <w:proofErr w:type="spellStart"/>
      <w:r>
        <w:t>Hozir</w:t>
      </w:r>
      <w:proofErr w:type="spellEnd"/>
      <w:r>
        <w:t xml:space="preserve">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mahalliy</w:t>
      </w:r>
      <w:proofErr w:type="spellEnd"/>
      <w:r>
        <w:t xml:space="preserve"> </w:t>
      </w:r>
      <w:proofErr w:type="spellStart"/>
      <w:proofErr w:type="gramStart"/>
      <w:r>
        <w:t>og‘</w:t>
      </w:r>
      <w:proofErr w:type="gramEnd"/>
      <w:r>
        <w:t>riqsizlantiruvchi</w:t>
      </w:r>
      <w:proofErr w:type="spellEnd"/>
      <w:r>
        <w:t xml:space="preserve"> </w:t>
      </w:r>
      <w:proofErr w:type="spellStart"/>
      <w:r>
        <w:t>beraman</w:t>
      </w:r>
      <w:proofErr w:type="spellEnd"/>
      <w:r>
        <w:t>.</w:t>
      </w:r>
    </w:p>
    <w:p w14:paraId="47C53EE3" w14:textId="77777777" w:rsidR="0083382C" w:rsidRPr="00886618" w:rsidRDefault="00044DB0">
      <w:pPr>
        <w:rPr>
          <w:lang w:val="ru-RU"/>
        </w:rPr>
      </w:pPr>
      <w:r>
        <w:t xml:space="preserve"> </w:t>
      </w:r>
      <w:r w:rsidRPr="00886618">
        <w:rPr>
          <w:lang w:val="ru-RU"/>
        </w:rPr>
        <w:t>Сейчас я введу вам местную анестезию.</w:t>
      </w:r>
    </w:p>
    <w:p w14:paraId="750A5B62" w14:textId="77777777" w:rsidR="0083382C" w:rsidRDefault="00044DB0">
      <w:r w:rsidRPr="00886618">
        <w:rPr>
          <w:b/>
          <w:lang w:val="ru-RU"/>
        </w:rPr>
        <w:lastRenderedPageBreak/>
        <w:t xml:space="preserve"> </w:t>
      </w:r>
      <w:r>
        <w:t>“How long will the procedure take?”</w:t>
      </w:r>
    </w:p>
    <w:p w14:paraId="2960C566" w14:textId="77777777" w:rsidR="0083382C" w:rsidRDefault="00044DB0">
      <w:proofErr w:type="spellStart"/>
      <w:r>
        <w:t>Muolaja</w:t>
      </w:r>
      <w:proofErr w:type="spellEnd"/>
      <w:r>
        <w:t xml:space="preserve"> </w:t>
      </w:r>
      <w:proofErr w:type="spellStart"/>
      <w:r>
        <w:t>qancha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etadi</w:t>
      </w:r>
      <w:proofErr w:type="spellEnd"/>
      <w:r>
        <w:t>?</w:t>
      </w:r>
    </w:p>
    <w:p w14:paraId="0081AB35" w14:textId="77777777" w:rsidR="0083382C" w:rsidRDefault="00044DB0">
      <w:proofErr w:type="spellStart"/>
      <w:r>
        <w:t>Сколько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займёт</w:t>
      </w:r>
      <w:proofErr w:type="spellEnd"/>
      <w:r>
        <w:t xml:space="preserve"> </w:t>
      </w:r>
      <w:proofErr w:type="spellStart"/>
      <w:r>
        <w:t>процедура</w:t>
      </w:r>
      <w:proofErr w:type="spellEnd"/>
      <w:r>
        <w:t>?</w:t>
      </w:r>
    </w:p>
    <w:p w14:paraId="0991B8DE" w14:textId="77777777" w:rsidR="0083382C" w:rsidRDefault="00044DB0">
      <w:pPr>
        <w:pStyle w:val="21"/>
      </w:pPr>
      <w:r>
        <w:t>3. DIALOGDAN OLINADIGAN ASOSIY PATTERNLAR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83382C" w14:paraId="4A5879DF" w14:textId="77777777">
        <w:tc>
          <w:tcPr>
            <w:tcW w:w="2160" w:type="dxa"/>
          </w:tcPr>
          <w:p w14:paraId="366DE15C" w14:textId="77777777" w:rsidR="0083382C" w:rsidRDefault="00044DB0">
            <w:pPr>
              <w:spacing w:after="0" w:line="240" w:lineRule="auto"/>
            </w:pPr>
            <w:r>
              <w:t>Pattern</w:t>
            </w:r>
          </w:p>
        </w:tc>
        <w:tc>
          <w:tcPr>
            <w:tcW w:w="2160" w:type="dxa"/>
          </w:tcPr>
          <w:p w14:paraId="306B5B0E" w14:textId="77777777" w:rsidR="0083382C" w:rsidRDefault="00044DB0">
            <w:pPr>
              <w:spacing w:after="0" w:line="240" w:lineRule="auto"/>
            </w:pPr>
            <w:proofErr w:type="spellStart"/>
            <w:r>
              <w:t>Dialogdagi</w:t>
            </w:r>
            <w:proofErr w:type="spellEnd"/>
            <w:r>
              <w:t xml:space="preserve"> </w:t>
            </w:r>
            <w:proofErr w:type="spellStart"/>
            <w:r>
              <w:t>misol</w:t>
            </w:r>
            <w:proofErr w:type="spellEnd"/>
          </w:p>
        </w:tc>
        <w:tc>
          <w:tcPr>
            <w:tcW w:w="2160" w:type="dxa"/>
          </w:tcPr>
          <w:p w14:paraId="2190F4F7" w14:textId="77777777" w:rsidR="0083382C" w:rsidRDefault="00044DB0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zbekcha</w:t>
            </w:r>
            <w:proofErr w:type="spellEnd"/>
            <w:r>
              <w:t xml:space="preserve"> </w:t>
            </w:r>
            <w:proofErr w:type="spellStart"/>
            <w:r>
              <w:t>ma’nosi</w:t>
            </w:r>
            <w:proofErr w:type="spellEnd"/>
          </w:p>
        </w:tc>
        <w:tc>
          <w:tcPr>
            <w:tcW w:w="2160" w:type="dxa"/>
          </w:tcPr>
          <w:p w14:paraId="51126924" w14:textId="77777777" w:rsidR="0083382C" w:rsidRDefault="00044DB0">
            <w:pPr>
              <w:spacing w:after="0" w:line="240" w:lineRule="auto"/>
            </w:pPr>
            <w:proofErr w:type="spellStart"/>
            <w:r>
              <w:t>Русский</w:t>
            </w:r>
            <w:proofErr w:type="spellEnd"/>
          </w:p>
        </w:tc>
      </w:tr>
      <w:tr w:rsidR="0083382C" w14:paraId="0C559D27" w14:textId="77777777">
        <w:tc>
          <w:tcPr>
            <w:tcW w:w="2160" w:type="dxa"/>
          </w:tcPr>
          <w:p w14:paraId="3F483A27" w14:textId="77777777" w:rsidR="0083382C" w:rsidRDefault="00044DB0">
            <w:pPr>
              <w:spacing w:after="0" w:line="240" w:lineRule="auto"/>
            </w:pPr>
            <w:r>
              <w:t>have/has been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50EBB159" w14:textId="77777777" w:rsidR="0083382C" w:rsidRDefault="00044DB0">
            <w:pPr>
              <w:spacing w:after="0" w:line="240" w:lineRule="auto"/>
            </w:pPr>
            <w:r>
              <w:t>I’ve been having severe pain...</w:t>
            </w:r>
          </w:p>
        </w:tc>
        <w:tc>
          <w:tcPr>
            <w:tcW w:w="2160" w:type="dxa"/>
          </w:tcPr>
          <w:p w14:paraId="7CFF9299" w14:textId="77777777" w:rsidR="0083382C" w:rsidRDefault="00044DB0">
            <w:pPr>
              <w:spacing w:after="0" w:line="240" w:lineRule="auto"/>
            </w:pPr>
            <w:r>
              <w:t xml:space="preserve">…dan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etmoqda</w:t>
            </w:r>
            <w:proofErr w:type="spellEnd"/>
          </w:p>
        </w:tc>
        <w:tc>
          <w:tcPr>
            <w:tcW w:w="2160" w:type="dxa"/>
          </w:tcPr>
          <w:p w14:paraId="73A7EDAB" w14:textId="77777777" w:rsidR="0083382C" w:rsidRDefault="00044DB0">
            <w:pPr>
              <w:spacing w:after="0" w:line="240" w:lineRule="auto"/>
            </w:pPr>
            <w:proofErr w:type="spellStart"/>
            <w:r>
              <w:t>продолжается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некоторое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</w:p>
        </w:tc>
      </w:tr>
      <w:tr w:rsidR="0083382C" w:rsidRPr="0024338A" w14:paraId="76AA0D64" w14:textId="77777777">
        <w:tc>
          <w:tcPr>
            <w:tcW w:w="2160" w:type="dxa"/>
          </w:tcPr>
          <w:p w14:paraId="4B7AA786" w14:textId="77777777" w:rsidR="0083382C" w:rsidRDefault="00044DB0">
            <w:pPr>
              <w:spacing w:after="0" w:line="240" w:lineRule="auto"/>
            </w:pPr>
            <w:r>
              <w:t>have/has been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3B79AF06" w14:textId="77777777" w:rsidR="0083382C" w:rsidRDefault="00044DB0">
            <w:pPr>
              <w:spacing w:after="0" w:line="240" w:lineRule="auto"/>
            </w:pPr>
            <w:r>
              <w:t>I’ve been trying to use...</w:t>
            </w:r>
          </w:p>
        </w:tc>
        <w:tc>
          <w:tcPr>
            <w:tcW w:w="2160" w:type="dxa"/>
          </w:tcPr>
          <w:p w14:paraId="463C4FDF" w14:textId="77777777" w:rsidR="0083382C" w:rsidRDefault="00044DB0">
            <w:pPr>
              <w:spacing w:after="0" w:line="240" w:lineRule="auto"/>
            </w:pPr>
            <w:r>
              <w:t xml:space="preserve">… </w:t>
            </w:r>
            <w:proofErr w:type="spellStart"/>
            <w:r>
              <w:t>qilishga</w:t>
            </w:r>
            <w:proofErr w:type="spellEnd"/>
            <w:r>
              <w:t xml:space="preserve"> harakat </w:t>
            </w:r>
            <w:proofErr w:type="spellStart"/>
            <w:r>
              <w:t>qilyapman</w:t>
            </w:r>
            <w:proofErr w:type="spellEnd"/>
          </w:p>
        </w:tc>
        <w:tc>
          <w:tcPr>
            <w:tcW w:w="2160" w:type="dxa"/>
          </w:tcPr>
          <w:p w14:paraId="12D0FDEC" w14:textId="77777777" w:rsidR="0083382C" w:rsidRPr="00886618" w:rsidRDefault="00044DB0">
            <w:pPr>
              <w:spacing w:after="0" w:line="240" w:lineRule="auto"/>
              <w:rPr>
                <w:lang w:val="ru-RU"/>
              </w:rPr>
            </w:pPr>
            <w:r w:rsidRPr="00886618">
              <w:rPr>
                <w:lang w:val="ru-RU"/>
              </w:rPr>
              <w:t>пытаюсь что-то делать в течение некоторого времени</w:t>
            </w:r>
          </w:p>
        </w:tc>
      </w:tr>
      <w:tr w:rsidR="0083382C" w14:paraId="2E4E4A57" w14:textId="77777777">
        <w:tc>
          <w:tcPr>
            <w:tcW w:w="2160" w:type="dxa"/>
          </w:tcPr>
          <w:p w14:paraId="74D09A2E" w14:textId="77777777" w:rsidR="0083382C" w:rsidRDefault="00044DB0">
            <w:pPr>
              <w:spacing w:after="0" w:line="240" w:lineRule="auto"/>
            </w:pPr>
            <w:r>
              <w:t>will + V1</w:t>
            </w:r>
          </w:p>
        </w:tc>
        <w:tc>
          <w:tcPr>
            <w:tcW w:w="2160" w:type="dxa"/>
          </w:tcPr>
          <w:p w14:paraId="01B7C370" w14:textId="77777777" w:rsidR="0083382C" w:rsidRDefault="00044DB0">
            <w:pPr>
              <w:spacing w:after="0" w:line="240" w:lineRule="auto"/>
            </w:pPr>
            <w:r>
              <w:t xml:space="preserve">We’ll use a local </w:t>
            </w:r>
            <w:proofErr w:type="spellStart"/>
            <w:r>
              <w:t>anaesthetic</w:t>
            </w:r>
            <w:proofErr w:type="spellEnd"/>
            <w:r>
              <w:t>...</w:t>
            </w:r>
          </w:p>
        </w:tc>
        <w:tc>
          <w:tcPr>
            <w:tcW w:w="2160" w:type="dxa"/>
          </w:tcPr>
          <w:p w14:paraId="01D14262" w14:textId="77777777" w:rsidR="0083382C" w:rsidRDefault="00044DB0">
            <w:pPr>
              <w:spacing w:after="0" w:line="240" w:lineRule="auto"/>
            </w:pPr>
            <w:r>
              <w:t xml:space="preserve">… </w:t>
            </w:r>
            <w:proofErr w:type="spellStart"/>
            <w:r>
              <w:t>qilamiz</w:t>
            </w:r>
            <w:proofErr w:type="spellEnd"/>
          </w:p>
        </w:tc>
        <w:tc>
          <w:tcPr>
            <w:tcW w:w="2160" w:type="dxa"/>
          </w:tcPr>
          <w:p w14:paraId="53EC60E6" w14:textId="77777777" w:rsidR="0083382C" w:rsidRDefault="00044DB0">
            <w:pPr>
              <w:spacing w:after="0" w:line="240" w:lineRule="auto"/>
            </w:pPr>
            <w:proofErr w:type="spellStart"/>
            <w:r>
              <w:t>мы</w:t>
            </w:r>
            <w:proofErr w:type="spellEnd"/>
            <w:r>
              <w:t xml:space="preserve"> </w:t>
            </w:r>
            <w:proofErr w:type="spellStart"/>
            <w:r>
              <w:t>будем</w:t>
            </w:r>
            <w:proofErr w:type="spellEnd"/>
            <w:r>
              <w:t xml:space="preserve"> / </w:t>
            </w:r>
            <w:proofErr w:type="spellStart"/>
            <w:r>
              <w:t>сделаем</w:t>
            </w:r>
            <w:proofErr w:type="spellEnd"/>
          </w:p>
        </w:tc>
      </w:tr>
      <w:tr w:rsidR="0083382C" w14:paraId="26EC56CB" w14:textId="77777777">
        <w:tc>
          <w:tcPr>
            <w:tcW w:w="2160" w:type="dxa"/>
          </w:tcPr>
          <w:p w14:paraId="0C86C84C" w14:textId="77777777" w:rsidR="0083382C" w:rsidRDefault="00044DB0">
            <w:pPr>
              <w:spacing w:after="0" w:line="240" w:lineRule="auto"/>
            </w:pPr>
            <w:r>
              <w:t>will + V1</w:t>
            </w:r>
          </w:p>
        </w:tc>
        <w:tc>
          <w:tcPr>
            <w:tcW w:w="2160" w:type="dxa"/>
          </w:tcPr>
          <w:p w14:paraId="29BEB32C" w14:textId="77777777" w:rsidR="0083382C" w:rsidRDefault="00044DB0">
            <w:pPr>
              <w:spacing w:after="0" w:line="240" w:lineRule="auto"/>
            </w:pPr>
            <w:r>
              <w:t xml:space="preserve">I’ll give you the local </w:t>
            </w:r>
            <w:proofErr w:type="spellStart"/>
            <w:r>
              <w:t>anaesthetic</w:t>
            </w:r>
            <w:proofErr w:type="spellEnd"/>
            <w:r>
              <w:t>...</w:t>
            </w:r>
          </w:p>
        </w:tc>
        <w:tc>
          <w:tcPr>
            <w:tcW w:w="2160" w:type="dxa"/>
          </w:tcPr>
          <w:p w14:paraId="13EC753B" w14:textId="77777777" w:rsidR="0083382C" w:rsidRDefault="00044DB0">
            <w:pPr>
              <w:spacing w:after="0" w:line="240" w:lineRule="auto"/>
            </w:pPr>
            <w:r>
              <w:t xml:space="preserve">… </w:t>
            </w:r>
            <w:proofErr w:type="spellStart"/>
            <w:r>
              <w:t>qilaman</w:t>
            </w:r>
            <w:proofErr w:type="spellEnd"/>
          </w:p>
        </w:tc>
        <w:tc>
          <w:tcPr>
            <w:tcW w:w="2160" w:type="dxa"/>
          </w:tcPr>
          <w:p w14:paraId="715A0E87" w14:textId="77777777" w:rsidR="0083382C" w:rsidRDefault="00044DB0">
            <w:pPr>
              <w:spacing w:after="0" w:line="240" w:lineRule="auto"/>
            </w:pPr>
            <w:r>
              <w:t xml:space="preserve">я </w:t>
            </w:r>
            <w:proofErr w:type="spellStart"/>
            <w:r>
              <w:t>сделаю</w:t>
            </w:r>
            <w:proofErr w:type="spellEnd"/>
            <w:r>
              <w:t xml:space="preserve"> / я </w:t>
            </w:r>
            <w:proofErr w:type="spellStart"/>
            <w:r>
              <w:t>введу</w:t>
            </w:r>
            <w:proofErr w:type="spellEnd"/>
          </w:p>
        </w:tc>
      </w:tr>
      <w:tr w:rsidR="0083382C" w14:paraId="1DCF9EC7" w14:textId="77777777">
        <w:tc>
          <w:tcPr>
            <w:tcW w:w="2160" w:type="dxa"/>
          </w:tcPr>
          <w:p w14:paraId="53CA6610" w14:textId="77777777" w:rsidR="0083382C" w:rsidRDefault="00044DB0">
            <w:pPr>
              <w:spacing w:after="0" w:line="240" w:lineRule="auto"/>
            </w:pPr>
            <w:r>
              <w:t>will + V1</w:t>
            </w:r>
          </w:p>
        </w:tc>
        <w:tc>
          <w:tcPr>
            <w:tcW w:w="2160" w:type="dxa"/>
          </w:tcPr>
          <w:p w14:paraId="16BA561F" w14:textId="77777777" w:rsidR="0083382C" w:rsidRDefault="00044DB0">
            <w:pPr>
              <w:spacing w:after="0" w:line="240" w:lineRule="auto"/>
            </w:pPr>
            <w:r>
              <w:t>How long will the procedure take?</w:t>
            </w:r>
          </w:p>
        </w:tc>
        <w:tc>
          <w:tcPr>
            <w:tcW w:w="2160" w:type="dxa"/>
          </w:tcPr>
          <w:p w14:paraId="0586A2BB" w14:textId="77777777" w:rsidR="0083382C" w:rsidRDefault="00044DB0">
            <w:pPr>
              <w:spacing w:after="0" w:line="240" w:lineRule="auto"/>
            </w:pPr>
            <w:r>
              <w:t xml:space="preserve">… </w:t>
            </w:r>
            <w:proofErr w:type="spellStart"/>
            <w:r>
              <w:t>qancha</w:t>
            </w:r>
            <w:proofErr w:type="spellEnd"/>
            <w:r>
              <w:t xml:space="preserve"> </w:t>
            </w:r>
            <w:proofErr w:type="spellStart"/>
            <w:r>
              <w:t>vaqt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etadi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191D8DA4" w14:textId="77777777" w:rsidR="0083382C" w:rsidRDefault="00044DB0">
            <w:pPr>
              <w:spacing w:after="0" w:line="240" w:lineRule="auto"/>
            </w:pPr>
            <w:proofErr w:type="spellStart"/>
            <w:r>
              <w:t>сколько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</w:t>
            </w:r>
            <w:proofErr w:type="spellStart"/>
            <w:r>
              <w:t>займёт</w:t>
            </w:r>
            <w:proofErr w:type="spellEnd"/>
            <w:r>
              <w:t>...?</w:t>
            </w:r>
          </w:p>
        </w:tc>
      </w:tr>
    </w:tbl>
    <w:p w14:paraId="410AF5BC" w14:textId="77777777" w:rsidR="0083382C" w:rsidRDefault="00044DB0">
      <w:pPr>
        <w:pStyle w:val="21"/>
      </w:pPr>
      <w:r>
        <w:t>4. PRESENT PERFECT CONTINUOUS vs FUTURE SIMPLE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83382C" w14:paraId="7BA3BFF1" w14:textId="77777777">
        <w:tc>
          <w:tcPr>
            <w:tcW w:w="2160" w:type="dxa"/>
          </w:tcPr>
          <w:p w14:paraId="5C820509" w14:textId="77777777" w:rsidR="0083382C" w:rsidRDefault="0083382C">
            <w:pPr>
              <w:spacing w:after="0" w:line="240" w:lineRule="auto"/>
            </w:pPr>
          </w:p>
        </w:tc>
        <w:tc>
          <w:tcPr>
            <w:tcW w:w="2160" w:type="dxa"/>
          </w:tcPr>
          <w:p w14:paraId="03081F03" w14:textId="77777777" w:rsidR="0083382C" w:rsidRDefault="00044DB0">
            <w:pPr>
              <w:spacing w:after="0" w:line="240" w:lineRule="auto"/>
            </w:pPr>
            <w:r>
              <w:t>Present Perfect Continuous</w:t>
            </w:r>
          </w:p>
        </w:tc>
        <w:tc>
          <w:tcPr>
            <w:tcW w:w="2160" w:type="dxa"/>
          </w:tcPr>
          <w:p w14:paraId="699A696A" w14:textId="77777777" w:rsidR="0083382C" w:rsidRDefault="00044DB0">
            <w:pPr>
              <w:spacing w:after="0" w:line="240" w:lineRule="auto"/>
            </w:pPr>
            <w:r>
              <w:t>Future Simple</w:t>
            </w:r>
          </w:p>
        </w:tc>
        <w:tc>
          <w:tcPr>
            <w:tcW w:w="2160" w:type="dxa"/>
          </w:tcPr>
          <w:p w14:paraId="63CAF19B" w14:textId="77777777" w:rsidR="0083382C" w:rsidRDefault="00044DB0">
            <w:pPr>
              <w:spacing w:after="0" w:line="240" w:lineRule="auto"/>
            </w:pPr>
            <w:proofErr w:type="spellStart"/>
            <w:r>
              <w:t>Русский</w:t>
            </w:r>
            <w:proofErr w:type="spellEnd"/>
          </w:p>
        </w:tc>
      </w:tr>
      <w:tr w:rsidR="0083382C" w:rsidRPr="0024338A" w14:paraId="6B7DC802" w14:textId="77777777">
        <w:tc>
          <w:tcPr>
            <w:tcW w:w="2160" w:type="dxa"/>
          </w:tcPr>
          <w:p w14:paraId="54076B53" w14:textId="77777777" w:rsidR="0083382C" w:rsidRDefault="00044DB0">
            <w:pPr>
              <w:spacing w:after="0" w:line="240" w:lineRule="auto"/>
            </w:pPr>
            <w:proofErr w:type="spellStart"/>
            <w:r>
              <w:t>Vaziyat</w:t>
            </w:r>
            <w:proofErr w:type="spellEnd"/>
            <w:r>
              <w:t xml:space="preserve"> / </w:t>
            </w:r>
            <w:proofErr w:type="spellStart"/>
            <w:r>
              <w:t>Ситуация</w:t>
            </w:r>
            <w:proofErr w:type="spellEnd"/>
          </w:p>
        </w:tc>
        <w:tc>
          <w:tcPr>
            <w:tcW w:w="2160" w:type="dxa"/>
          </w:tcPr>
          <w:p w14:paraId="3BAD22D9" w14:textId="77777777" w:rsidR="0083382C" w:rsidRDefault="00044DB0">
            <w:pPr>
              <w:spacing w:after="0" w:line="240" w:lineRule="auto"/>
            </w:pPr>
            <w:proofErr w:type="spellStart"/>
            <w:r>
              <w:t>Oldin</w:t>
            </w:r>
            <w:proofErr w:type="spellEnd"/>
            <w:r>
              <w:t xml:space="preserve"> </w:t>
            </w:r>
            <w:proofErr w:type="spellStart"/>
            <w:r>
              <w:t>boshlangan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hozirgacha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etmoqda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C1EB48C" w14:textId="77777777" w:rsidR="0083382C" w:rsidRDefault="00044DB0">
            <w:pPr>
              <w:spacing w:after="0" w:line="240" w:lineRule="auto"/>
            </w:pPr>
            <w:proofErr w:type="spellStart"/>
            <w:r>
              <w:t>Kelajakda</w:t>
            </w:r>
            <w:proofErr w:type="spellEnd"/>
            <w:r>
              <w:t xml:space="preserve"> </w:t>
            </w:r>
            <w:proofErr w:type="spellStart"/>
            <w:r>
              <w:t>sodir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ladi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qilinadi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1015745" w14:textId="77777777" w:rsidR="0083382C" w:rsidRPr="0024338A" w:rsidRDefault="00044DB0">
            <w:pPr>
              <w:spacing w:after="0" w:line="240" w:lineRule="auto"/>
              <w:rPr>
                <w:lang w:val="ru-RU"/>
              </w:rPr>
            </w:pPr>
            <w:r w:rsidRPr="0024338A">
              <w:rPr>
                <w:lang w:val="ru-RU"/>
              </w:rPr>
              <w:t>Началось в прошлом и продолжается сейчас. / Произойдёт или будет выполнено в будущем.</w:t>
            </w:r>
          </w:p>
        </w:tc>
      </w:tr>
      <w:tr w:rsidR="0083382C" w14:paraId="14132422" w14:textId="77777777">
        <w:tc>
          <w:tcPr>
            <w:tcW w:w="2160" w:type="dxa"/>
          </w:tcPr>
          <w:p w14:paraId="536EDBAD" w14:textId="77777777" w:rsidR="0083382C" w:rsidRDefault="00044DB0">
            <w:pPr>
              <w:spacing w:after="0" w:line="240" w:lineRule="auto"/>
            </w:pPr>
            <w:r>
              <w:t xml:space="preserve">Formula / </w:t>
            </w:r>
            <w:proofErr w:type="spellStart"/>
            <w:r>
              <w:t>Формула</w:t>
            </w:r>
            <w:proofErr w:type="spellEnd"/>
          </w:p>
        </w:tc>
        <w:tc>
          <w:tcPr>
            <w:tcW w:w="2160" w:type="dxa"/>
          </w:tcPr>
          <w:p w14:paraId="5EEE6BDD" w14:textId="77777777" w:rsidR="0083382C" w:rsidRDefault="00044DB0">
            <w:pPr>
              <w:spacing w:after="0" w:line="240" w:lineRule="auto"/>
            </w:pPr>
            <w:r>
              <w:t>have/has + been + V-</w:t>
            </w:r>
            <w:proofErr w:type="spellStart"/>
            <w:r>
              <w:t>ing</w:t>
            </w:r>
            <w:proofErr w:type="spellEnd"/>
          </w:p>
        </w:tc>
        <w:tc>
          <w:tcPr>
            <w:tcW w:w="2160" w:type="dxa"/>
          </w:tcPr>
          <w:p w14:paraId="7BACEC53" w14:textId="77777777" w:rsidR="0083382C" w:rsidRDefault="00044DB0">
            <w:pPr>
              <w:spacing w:after="0" w:line="240" w:lineRule="auto"/>
            </w:pPr>
            <w:r>
              <w:t>will + V1</w:t>
            </w:r>
          </w:p>
        </w:tc>
        <w:tc>
          <w:tcPr>
            <w:tcW w:w="2160" w:type="dxa"/>
          </w:tcPr>
          <w:p w14:paraId="33F333B3" w14:textId="77777777" w:rsidR="0083382C" w:rsidRDefault="00044DB0">
            <w:pPr>
              <w:spacing w:after="0" w:line="240" w:lineRule="auto"/>
            </w:pPr>
            <w:r>
              <w:t>have/has + been + V-</w:t>
            </w:r>
            <w:proofErr w:type="spellStart"/>
            <w:r>
              <w:t>ing</w:t>
            </w:r>
            <w:proofErr w:type="spellEnd"/>
            <w:r>
              <w:t xml:space="preserve"> / will + V1</w:t>
            </w:r>
          </w:p>
        </w:tc>
      </w:tr>
      <w:tr w:rsidR="0083382C" w:rsidRPr="0024338A" w14:paraId="483B1F2D" w14:textId="77777777">
        <w:tc>
          <w:tcPr>
            <w:tcW w:w="2160" w:type="dxa"/>
          </w:tcPr>
          <w:p w14:paraId="3D5DF87B" w14:textId="77777777" w:rsidR="0083382C" w:rsidRDefault="00044DB0">
            <w:pPr>
              <w:spacing w:after="0" w:line="240" w:lineRule="auto"/>
            </w:pPr>
            <w:proofErr w:type="spellStart"/>
            <w:r>
              <w:t>Dialogdagi</w:t>
            </w:r>
            <w:proofErr w:type="spellEnd"/>
            <w:r>
              <w:t xml:space="preserve"> </w:t>
            </w:r>
            <w:proofErr w:type="spellStart"/>
            <w:r>
              <w:t>misol</w:t>
            </w:r>
            <w:proofErr w:type="spellEnd"/>
            <w:r>
              <w:t xml:space="preserve"> / </w:t>
            </w:r>
            <w:proofErr w:type="spellStart"/>
            <w:r>
              <w:t>Пример</w:t>
            </w:r>
            <w:proofErr w:type="spellEnd"/>
          </w:p>
        </w:tc>
        <w:tc>
          <w:tcPr>
            <w:tcW w:w="2160" w:type="dxa"/>
          </w:tcPr>
          <w:p w14:paraId="59124F23" w14:textId="77777777" w:rsidR="0083382C" w:rsidRDefault="00044DB0">
            <w:pPr>
              <w:spacing w:after="0" w:line="240" w:lineRule="auto"/>
            </w:pPr>
            <w:r>
              <w:t>I’ve been having severe pain...</w:t>
            </w:r>
          </w:p>
        </w:tc>
        <w:tc>
          <w:tcPr>
            <w:tcW w:w="2160" w:type="dxa"/>
          </w:tcPr>
          <w:p w14:paraId="2E72E45B" w14:textId="77777777" w:rsidR="0083382C" w:rsidRDefault="00044DB0">
            <w:pPr>
              <w:spacing w:after="0" w:line="240" w:lineRule="auto"/>
            </w:pPr>
            <w:r>
              <w:t xml:space="preserve">I’ll give you the local </w:t>
            </w:r>
            <w:proofErr w:type="spellStart"/>
            <w:r>
              <w:t>anaesthetic</w:t>
            </w:r>
            <w:proofErr w:type="spellEnd"/>
            <w:r>
              <w:t xml:space="preserve"> now.</w:t>
            </w:r>
          </w:p>
        </w:tc>
        <w:tc>
          <w:tcPr>
            <w:tcW w:w="2160" w:type="dxa"/>
          </w:tcPr>
          <w:p w14:paraId="08AF4D74" w14:textId="77777777" w:rsidR="0083382C" w:rsidRPr="0024338A" w:rsidRDefault="00044DB0">
            <w:pPr>
              <w:spacing w:after="0" w:line="240" w:lineRule="auto"/>
              <w:rPr>
                <w:lang w:val="ru-RU"/>
              </w:rPr>
            </w:pPr>
            <w:r w:rsidRPr="0024338A">
              <w:rPr>
                <w:lang w:val="ru-RU"/>
              </w:rPr>
              <w:t>У меня уже несколько дней сильная боль. / Сейчас я введу вам местную анестезию.</w:t>
            </w:r>
          </w:p>
        </w:tc>
      </w:tr>
    </w:tbl>
    <w:p w14:paraId="1F27D87E" w14:textId="77777777" w:rsidR="0083382C" w:rsidRPr="0024338A" w:rsidRDefault="00044DB0">
      <w:pPr>
        <w:pStyle w:val="21"/>
        <w:rPr>
          <w:lang w:val="ru-RU"/>
        </w:rPr>
      </w:pPr>
      <w:r w:rsidRPr="0024338A">
        <w:rPr>
          <w:lang w:val="ru-RU"/>
        </w:rPr>
        <w:t xml:space="preserve">5. </w:t>
      </w:r>
      <w:r>
        <w:t>TEZ</w:t>
      </w:r>
      <w:r w:rsidRPr="0024338A">
        <w:rPr>
          <w:lang w:val="ru-RU"/>
        </w:rPr>
        <w:t xml:space="preserve"> </w:t>
      </w:r>
      <w:r>
        <w:t>ESLAB</w:t>
      </w:r>
      <w:r w:rsidRPr="0024338A">
        <w:rPr>
          <w:lang w:val="ru-RU"/>
        </w:rPr>
        <w:t xml:space="preserve"> </w:t>
      </w:r>
      <w:r>
        <w:t>QOLISH</w:t>
      </w:r>
      <w:r w:rsidRPr="0024338A">
        <w:rPr>
          <w:lang w:val="ru-RU"/>
        </w:rPr>
        <w:t xml:space="preserve"> </w:t>
      </w:r>
      <w:r>
        <w:t>UCHUN</w:t>
      </w:r>
      <w:r w:rsidRPr="0024338A">
        <w:rPr>
          <w:lang w:val="ru-RU"/>
        </w:rPr>
        <w:t xml:space="preserve"> / БЫСТРАЯ ПОДСКАЗКА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3382C" w14:paraId="2870479A" w14:textId="77777777">
        <w:tc>
          <w:tcPr>
            <w:tcW w:w="2880" w:type="dxa"/>
          </w:tcPr>
          <w:p w14:paraId="56A916C4" w14:textId="77777777" w:rsidR="0083382C" w:rsidRDefault="00044DB0">
            <w:pPr>
              <w:spacing w:after="0" w:line="240" w:lineRule="auto"/>
            </w:pPr>
            <w:proofErr w:type="spellStart"/>
            <w:r>
              <w:t>Dialogdagi</w:t>
            </w:r>
            <w:proofErr w:type="spellEnd"/>
            <w:r>
              <w:t xml:space="preserve"> pattern</w:t>
            </w:r>
          </w:p>
        </w:tc>
        <w:tc>
          <w:tcPr>
            <w:tcW w:w="2880" w:type="dxa"/>
          </w:tcPr>
          <w:p w14:paraId="2FDB3180" w14:textId="77777777" w:rsidR="0083382C" w:rsidRDefault="00044DB0">
            <w:pPr>
              <w:spacing w:after="0" w:line="240" w:lineRule="auto"/>
            </w:pPr>
            <w:proofErr w:type="spellStart"/>
            <w:proofErr w:type="gramStart"/>
            <w:r>
              <w:t>O‘</w:t>
            </w:r>
            <w:proofErr w:type="gramEnd"/>
            <w:r>
              <w:t>zbekcha</w:t>
            </w:r>
            <w:proofErr w:type="spellEnd"/>
          </w:p>
        </w:tc>
        <w:tc>
          <w:tcPr>
            <w:tcW w:w="2880" w:type="dxa"/>
          </w:tcPr>
          <w:p w14:paraId="0706BC3E" w14:textId="77777777" w:rsidR="0083382C" w:rsidRDefault="00044DB0">
            <w:pPr>
              <w:spacing w:after="0" w:line="240" w:lineRule="auto"/>
            </w:pPr>
            <w:proofErr w:type="spellStart"/>
            <w:r>
              <w:t>Русский</w:t>
            </w:r>
            <w:proofErr w:type="spellEnd"/>
          </w:p>
        </w:tc>
      </w:tr>
      <w:tr w:rsidR="0083382C" w:rsidRPr="0024338A" w14:paraId="3DAEACC3" w14:textId="77777777">
        <w:tc>
          <w:tcPr>
            <w:tcW w:w="2880" w:type="dxa"/>
          </w:tcPr>
          <w:p w14:paraId="7677B7CF" w14:textId="77777777" w:rsidR="0083382C" w:rsidRDefault="00044DB0">
            <w:pPr>
              <w:spacing w:after="0" w:line="240" w:lineRule="auto"/>
            </w:pPr>
            <w:r>
              <w:t>I’ve been having...</w:t>
            </w:r>
          </w:p>
        </w:tc>
        <w:tc>
          <w:tcPr>
            <w:tcW w:w="2880" w:type="dxa"/>
          </w:tcPr>
          <w:p w14:paraId="69D36A5F" w14:textId="77777777" w:rsidR="0083382C" w:rsidRDefault="00044DB0">
            <w:pPr>
              <w:spacing w:after="0" w:line="240" w:lineRule="auto"/>
            </w:pPr>
            <w:proofErr w:type="spellStart"/>
            <w:r>
              <w:t>simptom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muddatdan</w:t>
            </w:r>
            <w:proofErr w:type="spellEnd"/>
            <w:r>
              <w:t xml:space="preserve">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davom</w:t>
            </w:r>
            <w:proofErr w:type="spellEnd"/>
            <w:r>
              <w:t xml:space="preserve"> </w:t>
            </w:r>
            <w:proofErr w:type="spellStart"/>
            <w:r>
              <w:t>etmoqda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EA4A72F" w14:textId="77777777" w:rsidR="0083382C" w:rsidRPr="0024338A" w:rsidRDefault="00044DB0">
            <w:pPr>
              <w:spacing w:after="0" w:line="240" w:lineRule="auto"/>
              <w:rPr>
                <w:lang w:val="ru-RU"/>
              </w:rPr>
            </w:pPr>
            <w:r w:rsidRPr="0024338A">
              <w:rPr>
                <w:lang w:val="ru-RU"/>
              </w:rPr>
              <w:t>симптом продолжается уже некоторое время.</w:t>
            </w:r>
          </w:p>
        </w:tc>
      </w:tr>
      <w:tr w:rsidR="0083382C" w:rsidRPr="0024338A" w14:paraId="11E8979F" w14:textId="77777777">
        <w:tc>
          <w:tcPr>
            <w:tcW w:w="2880" w:type="dxa"/>
          </w:tcPr>
          <w:p w14:paraId="712683E3" w14:textId="77777777" w:rsidR="0083382C" w:rsidRDefault="00044DB0">
            <w:pPr>
              <w:spacing w:after="0" w:line="240" w:lineRule="auto"/>
            </w:pPr>
            <w:r>
              <w:t>I’ve been trying...</w:t>
            </w:r>
          </w:p>
        </w:tc>
        <w:tc>
          <w:tcPr>
            <w:tcW w:w="2880" w:type="dxa"/>
          </w:tcPr>
          <w:p w14:paraId="6D9E8D81" w14:textId="77777777" w:rsidR="0083382C" w:rsidRDefault="00044DB0">
            <w:pPr>
              <w:spacing w:after="0" w:line="240" w:lineRule="auto"/>
            </w:pPr>
            <w:proofErr w:type="spellStart"/>
            <w:r>
              <w:t>bemor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muddatdan</w:t>
            </w:r>
            <w:proofErr w:type="spellEnd"/>
            <w:r>
              <w:t xml:space="preserve">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biror</w:t>
            </w:r>
            <w:proofErr w:type="spellEnd"/>
            <w:r>
              <w:t xml:space="preserve"> </w:t>
            </w:r>
            <w:proofErr w:type="spellStart"/>
            <w:r>
              <w:t>ishni</w:t>
            </w:r>
            <w:proofErr w:type="spellEnd"/>
            <w:r>
              <w:t xml:space="preserve"> </w:t>
            </w:r>
            <w:proofErr w:type="spellStart"/>
            <w:r>
              <w:t>qilishga</w:t>
            </w:r>
            <w:proofErr w:type="spellEnd"/>
            <w:r>
              <w:t xml:space="preserve"> harakat </w:t>
            </w:r>
            <w:proofErr w:type="spellStart"/>
            <w:r>
              <w:t>qilmoqda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6A77962" w14:textId="77777777" w:rsidR="0083382C" w:rsidRPr="0024338A" w:rsidRDefault="00044DB0">
            <w:pPr>
              <w:spacing w:after="0" w:line="240" w:lineRule="auto"/>
              <w:rPr>
                <w:lang w:val="ru-RU"/>
              </w:rPr>
            </w:pPr>
            <w:r w:rsidRPr="0024338A">
              <w:rPr>
                <w:lang w:val="ru-RU"/>
              </w:rPr>
              <w:t>пациент уже некоторое время пытается что-то делать.</w:t>
            </w:r>
          </w:p>
        </w:tc>
      </w:tr>
      <w:tr w:rsidR="0083382C" w:rsidRPr="0024338A" w14:paraId="1F09FC24" w14:textId="77777777">
        <w:tc>
          <w:tcPr>
            <w:tcW w:w="2880" w:type="dxa"/>
          </w:tcPr>
          <w:p w14:paraId="230D5B59" w14:textId="77777777" w:rsidR="0083382C" w:rsidRDefault="00044DB0">
            <w:pPr>
              <w:spacing w:after="0" w:line="240" w:lineRule="auto"/>
            </w:pPr>
            <w:r>
              <w:lastRenderedPageBreak/>
              <w:t>I’ll... / We’ll...</w:t>
            </w:r>
          </w:p>
        </w:tc>
        <w:tc>
          <w:tcPr>
            <w:tcW w:w="2880" w:type="dxa"/>
          </w:tcPr>
          <w:p w14:paraId="52761BBB" w14:textId="77777777" w:rsidR="0083382C" w:rsidRDefault="00044DB0">
            <w:pPr>
              <w:spacing w:after="0" w:line="240" w:lineRule="auto"/>
            </w:pPr>
            <w:proofErr w:type="spellStart"/>
            <w:r>
              <w:t>shifokor</w:t>
            </w:r>
            <w:proofErr w:type="spellEnd"/>
            <w:r>
              <w:t xml:space="preserve"> </w:t>
            </w:r>
            <w:proofErr w:type="spellStart"/>
            <w:r>
              <w:t>hozir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keyin</w:t>
            </w:r>
            <w:proofErr w:type="spellEnd"/>
            <w:r>
              <w:t xml:space="preserve"> </w:t>
            </w:r>
            <w:proofErr w:type="spellStart"/>
            <w:r>
              <w:t>qiladigan</w:t>
            </w:r>
            <w:proofErr w:type="spellEnd"/>
            <w:r>
              <w:t xml:space="preserve"> </w:t>
            </w:r>
            <w:proofErr w:type="spellStart"/>
            <w:r>
              <w:t>harakatini</w:t>
            </w:r>
            <w:proofErr w:type="spellEnd"/>
            <w:r>
              <w:t xml:space="preserve"> </w:t>
            </w:r>
            <w:proofErr w:type="spellStart"/>
            <w:r>
              <w:t>aytmoqda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812A9D5" w14:textId="77777777" w:rsidR="0083382C" w:rsidRPr="0024338A" w:rsidRDefault="00044DB0">
            <w:pPr>
              <w:spacing w:after="0" w:line="240" w:lineRule="auto"/>
              <w:rPr>
                <w:lang w:val="ru-RU"/>
              </w:rPr>
            </w:pPr>
            <w:r w:rsidRPr="0024338A">
              <w:rPr>
                <w:lang w:val="ru-RU"/>
              </w:rPr>
              <w:t>врач говорит о действии, которое он выполнит сейчас или позже.</w:t>
            </w:r>
          </w:p>
        </w:tc>
      </w:tr>
      <w:tr w:rsidR="0083382C" w:rsidRPr="0024338A" w14:paraId="4537EA7C" w14:textId="77777777">
        <w:tc>
          <w:tcPr>
            <w:tcW w:w="2880" w:type="dxa"/>
          </w:tcPr>
          <w:p w14:paraId="5D1AA78D" w14:textId="77777777" w:rsidR="0083382C" w:rsidRDefault="00044DB0">
            <w:pPr>
              <w:spacing w:after="0" w:line="240" w:lineRule="auto"/>
            </w:pPr>
            <w:r>
              <w:t>will...?</w:t>
            </w:r>
          </w:p>
        </w:tc>
        <w:tc>
          <w:tcPr>
            <w:tcW w:w="2880" w:type="dxa"/>
          </w:tcPr>
          <w:p w14:paraId="629AA815" w14:textId="77777777" w:rsidR="0083382C" w:rsidRDefault="00044DB0">
            <w:pPr>
              <w:spacing w:after="0" w:line="240" w:lineRule="auto"/>
            </w:pPr>
            <w:proofErr w:type="spellStart"/>
            <w:r>
              <w:t>kelajakdagi</w:t>
            </w:r>
            <w:proofErr w:type="spellEnd"/>
            <w:r>
              <w:t xml:space="preserve"> harakat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davomiylik</w:t>
            </w:r>
            <w:proofErr w:type="spellEnd"/>
            <w:r>
              <w:t xml:space="preserve"> </w:t>
            </w:r>
            <w:proofErr w:type="spellStart"/>
            <w:r>
              <w:t>haqida</w:t>
            </w:r>
            <w:proofErr w:type="spellEnd"/>
            <w:r>
              <w:t xml:space="preserve"> </w:t>
            </w:r>
            <w:proofErr w:type="spellStart"/>
            <w:r>
              <w:t>savol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22F21FE" w14:textId="77777777" w:rsidR="0083382C" w:rsidRPr="0024338A" w:rsidRDefault="00044DB0">
            <w:pPr>
              <w:spacing w:after="0" w:line="240" w:lineRule="auto"/>
              <w:rPr>
                <w:lang w:val="ru-RU"/>
              </w:rPr>
            </w:pPr>
            <w:r w:rsidRPr="0024338A">
              <w:rPr>
                <w:lang w:val="ru-RU"/>
              </w:rPr>
              <w:t>вопрос о будущем действии или его продолжительности.</w:t>
            </w:r>
          </w:p>
        </w:tc>
      </w:tr>
    </w:tbl>
    <w:p w14:paraId="0D2B6F64" w14:textId="77777777" w:rsidR="0083382C" w:rsidRDefault="00044DB0">
      <w:proofErr w:type="spellStart"/>
      <w:r>
        <w:t>Eslatma</w:t>
      </w:r>
      <w:proofErr w:type="spellEnd"/>
      <w:r>
        <w:t xml:space="preserve">: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fayldagi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inglizcha</w:t>
      </w:r>
      <w:proofErr w:type="spellEnd"/>
      <w:r>
        <w:t xml:space="preserve"> </w:t>
      </w:r>
      <w:proofErr w:type="spellStart"/>
      <w:r>
        <w:t>misollar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“Tooth Extraction” </w:t>
      </w:r>
      <w:proofErr w:type="spellStart"/>
      <w:r>
        <w:t>dialogidan</w:t>
      </w:r>
      <w:proofErr w:type="spellEnd"/>
      <w:r>
        <w:t xml:space="preserve"> </w:t>
      </w:r>
      <w:proofErr w:type="spellStart"/>
      <w:r>
        <w:t>olingan</w:t>
      </w:r>
      <w:proofErr w:type="spellEnd"/>
      <w:r>
        <w:t>.</w:t>
      </w:r>
    </w:p>
    <w:p w14:paraId="565D08B9" w14:textId="77777777" w:rsidR="0083382C" w:rsidRPr="0024338A" w:rsidRDefault="00044DB0">
      <w:pPr>
        <w:rPr>
          <w:lang w:val="ru-RU"/>
        </w:rPr>
      </w:pPr>
      <w:r w:rsidRPr="0024338A">
        <w:rPr>
          <w:lang w:val="ru-RU"/>
        </w:rPr>
        <w:t>Примечание: Основные английские примеры в этом файле взяты непосредственно из диалога “</w:t>
      </w:r>
      <w:r>
        <w:t>Tooth</w:t>
      </w:r>
      <w:r w:rsidRPr="0024338A">
        <w:rPr>
          <w:lang w:val="ru-RU"/>
        </w:rPr>
        <w:t xml:space="preserve"> </w:t>
      </w:r>
      <w:r>
        <w:t>Extraction</w:t>
      </w:r>
      <w:r w:rsidRPr="0024338A">
        <w:rPr>
          <w:lang w:val="ru-RU"/>
        </w:rPr>
        <w:t>”.</w:t>
      </w:r>
    </w:p>
    <w:sectPr w:rsidR="0083382C" w:rsidRPr="002433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B57EA7" w14:textId="77777777" w:rsidR="000D69E9" w:rsidRDefault="000D69E9">
      <w:pPr>
        <w:spacing w:line="240" w:lineRule="auto"/>
      </w:pPr>
      <w:r>
        <w:separator/>
      </w:r>
    </w:p>
  </w:endnote>
  <w:endnote w:type="continuationSeparator" w:id="0">
    <w:p w14:paraId="06611528" w14:textId="77777777" w:rsidR="000D69E9" w:rsidRDefault="000D6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943D8" w14:textId="77777777" w:rsidR="000D69E9" w:rsidRDefault="000D69E9">
      <w:pPr>
        <w:spacing w:after="0"/>
      </w:pPr>
      <w:r>
        <w:separator/>
      </w:r>
    </w:p>
  </w:footnote>
  <w:footnote w:type="continuationSeparator" w:id="0">
    <w:p w14:paraId="42C134E3" w14:textId="77777777" w:rsidR="000D69E9" w:rsidRDefault="000D69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B0"/>
    <w:rsid w:val="0006063C"/>
    <w:rsid w:val="000D69E9"/>
    <w:rsid w:val="0015074B"/>
    <w:rsid w:val="0024338A"/>
    <w:rsid w:val="0029639D"/>
    <w:rsid w:val="00326F90"/>
    <w:rsid w:val="0083382C"/>
    <w:rsid w:val="00886618"/>
    <w:rsid w:val="00AA1D8D"/>
    <w:rsid w:val="00B47730"/>
    <w:rsid w:val="00CB0664"/>
    <w:rsid w:val="00FC693F"/>
    <w:rsid w:val="0FE36A1F"/>
    <w:rsid w:val="7646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A02A1D"/>
  <w14:defaultImageDpi w14:val="300"/>
  <w15:docId w15:val="{B6B6A269-F584-4DEC-B2AC-693D53F4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eastAsiaTheme="minorEastAsia" w:hAnsi="Calibri" w:cstheme="minorBid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3</cp:revision>
  <dcterms:created xsi:type="dcterms:W3CDTF">2026-08-12T09:58:00Z</dcterms:created>
  <dcterms:modified xsi:type="dcterms:W3CDTF">2026-08-12T09:59:00Z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5D8FB492A97F45B79DACC139BE20753F_13</vt:lpwstr>
  </property>
</Properties>
</file>