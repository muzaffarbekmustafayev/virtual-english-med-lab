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7FB27" w14:textId="77777777" w:rsidR="009866E7" w:rsidRDefault="002D359C">
      <w:pPr>
        <w:pStyle w:val="1"/>
        <w:jc w:val="center"/>
      </w:pPr>
      <w:r>
        <w:t>Tooth Extraction</w:t>
      </w:r>
      <w:r>
        <w:t xml:space="preserve"> 2 MODULE</w:t>
      </w:r>
    </w:p>
    <w:p w14:paraId="773AE6EC" w14:textId="77777777" w:rsidR="009866E7" w:rsidRDefault="002D359C">
      <w:r>
        <w:rPr>
          <w:b/>
        </w:rPr>
        <w:t xml:space="preserve">Characters: </w:t>
      </w:r>
      <w:r>
        <w:t>Doctor, Patient</w:t>
      </w:r>
    </w:p>
    <w:p w14:paraId="29B9F12F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Good afternoon. Please have a seat. What seems to be the problem?</w:t>
      </w:r>
    </w:p>
    <w:p w14:paraId="5D665EE1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 xml:space="preserve">Good afternoon, doctor. I’ve been having severe pain in my lower right tooth for the last few days. It has </w:t>
      </w:r>
      <w:r>
        <w:t>become difficult to eat and sleep.</w:t>
      </w:r>
    </w:p>
    <w:p w14:paraId="3B52D087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When did the pain first start, and has it been getting worse recently?</w:t>
      </w:r>
    </w:p>
    <w:p w14:paraId="7316AF5F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It started about three days ago, and unfortunately, it has become much worse since yesterday.</w:t>
      </w:r>
    </w:p>
    <w:p w14:paraId="4852B1AB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Does anything make the pain wor</w:t>
      </w:r>
      <w:r>
        <w:t>se, such as chewing or putting pressure on the tooth?</w:t>
      </w:r>
    </w:p>
    <w:p w14:paraId="2776C52A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Yes. It hurts a lot when I chew on that side, so I’ve been trying to use the other side of my mouth.</w:t>
      </w:r>
    </w:p>
    <w:p w14:paraId="1276A025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 xml:space="preserve">Let me examine the tooth. I may also need to take an X-ray to see what is happening </w:t>
      </w:r>
      <w:r>
        <w:t>underneath the gum.</w:t>
      </w:r>
    </w:p>
    <w:p w14:paraId="6BEA74A5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Okay. Do you think the tooth can be saved?</w:t>
      </w:r>
    </w:p>
    <w:p w14:paraId="1C89C98A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Unfortunately, the tooth is badly damaged, and the infection has affected the surrounding area. In this case, extraction may be the safest option.</w:t>
      </w:r>
    </w:p>
    <w:p w14:paraId="6D0586AD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I’m a little nervous</w:t>
      </w:r>
      <w:r>
        <w:t xml:space="preserve"> about having it removed. Will it be painful?</w:t>
      </w:r>
    </w:p>
    <w:p w14:paraId="080C88FF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 xml:space="preserve">Don’t worry. We’ll use a local </w:t>
      </w:r>
      <w:proofErr w:type="spellStart"/>
      <w:r>
        <w:t>anaesthetic</w:t>
      </w:r>
      <w:proofErr w:type="spellEnd"/>
      <w:r>
        <w:t xml:space="preserve"> to numb the area. You may feel some pressure during the extraction, but you shouldn’t feel any sharp pain.</w:t>
      </w:r>
    </w:p>
    <w:p w14:paraId="63F052B6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How long will the procedure take?</w:t>
      </w:r>
    </w:p>
    <w:p w14:paraId="15A1F32D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I</w:t>
      </w:r>
      <w:r>
        <w:t>f everything goes as expected, it should take around 20 to 30 minutes. However, the exact time depends on the position and condition of the tooth.</w:t>
      </w:r>
    </w:p>
    <w:p w14:paraId="00FABDC6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Is there anything I need to do before the procedure?</w:t>
      </w:r>
    </w:p>
    <w:p w14:paraId="2E4EFFCA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Yes. Please tell me if you are taking a</w:t>
      </w:r>
      <w:r>
        <w:t>ny medications or if you have any allergies.</w:t>
      </w:r>
    </w:p>
    <w:p w14:paraId="27B7BE54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I’m not allergic to any medication, and I’m not taking anything regularly.</w:t>
      </w:r>
    </w:p>
    <w:p w14:paraId="4F0D689B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 xml:space="preserve">Good. I’ll give you the local </w:t>
      </w:r>
      <w:proofErr w:type="spellStart"/>
      <w:r>
        <w:t>anaesthetic</w:t>
      </w:r>
      <w:proofErr w:type="spellEnd"/>
      <w:r>
        <w:t xml:space="preserve"> now. Please let me know if you feel any pain during the procedure.</w:t>
      </w:r>
    </w:p>
    <w:p w14:paraId="5072DA76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A</w:t>
      </w:r>
      <w:r>
        <w:t>ll right, doctor.</w:t>
      </w:r>
    </w:p>
    <w:p w14:paraId="6133C26C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The tooth has been removed successfully. I’m placing a piece of gauze over the extraction site. Bite down on it firmly for about 30 to 45 minutes.</w:t>
      </w:r>
    </w:p>
    <w:p w14:paraId="19B6961C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What should I avoid after the extraction?</w:t>
      </w:r>
    </w:p>
    <w:p w14:paraId="0CA960BB" w14:textId="77777777" w:rsidR="009866E7" w:rsidRDefault="002D359C">
      <w:pPr>
        <w:spacing w:after="120"/>
      </w:pPr>
      <w:r>
        <w:rPr>
          <w:b/>
        </w:rPr>
        <w:lastRenderedPageBreak/>
        <w:t xml:space="preserve">Doctor: </w:t>
      </w:r>
      <w:r>
        <w:t xml:space="preserve">Avoid smoking, drinking </w:t>
      </w:r>
      <w:r>
        <w:t>alcohol, and eating very hot or hard food for at least the first 24 hours. Also, don’t rinse your mouth vigorously because it can disturb the blood clot.</w:t>
      </w:r>
    </w:p>
    <w:p w14:paraId="58F08E05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Can I brush my teeth tonight?</w:t>
      </w:r>
    </w:p>
    <w:p w14:paraId="1F85367A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Yes, but be very gentle around the extraction site. You</w:t>
      </w:r>
      <w:r>
        <w:t xml:space="preserve"> should also avoid touching the area with your tongue or fingers.</w:t>
      </w:r>
    </w:p>
    <w:p w14:paraId="5487A5EF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What if the pain gets worse later?</w:t>
      </w:r>
    </w:p>
    <w:p w14:paraId="72F5A3D4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>Some pain and swelling are normal after an extraction. You can take the painkiller I recommend. However, if you develop severe swelling, p</w:t>
      </w:r>
      <w:r>
        <w:t>ersistent bleeding, fever, or increasing pain after a few days, contact the clinic immediately.</w:t>
      </w:r>
    </w:p>
    <w:p w14:paraId="549AEC55" w14:textId="77777777" w:rsidR="009866E7" w:rsidRDefault="002D359C">
      <w:pPr>
        <w:spacing w:after="120"/>
      </w:pPr>
      <w:r>
        <w:rPr>
          <w:b/>
        </w:rPr>
        <w:t xml:space="preserve">Patient: </w:t>
      </w:r>
      <w:r>
        <w:t>Thank you, doctor. That makes me feel much more comfortable.</w:t>
      </w:r>
    </w:p>
    <w:p w14:paraId="56695D82" w14:textId="77777777" w:rsidR="009866E7" w:rsidRDefault="002D359C">
      <w:pPr>
        <w:spacing w:after="120"/>
      </w:pPr>
      <w:r>
        <w:rPr>
          <w:b/>
        </w:rPr>
        <w:t xml:space="preserve">Doctor: </w:t>
      </w:r>
      <w:r>
        <w:t xml:space="preserve">You’re welcome. Follow the aftercare instructions carefully, and you should </w:t>
      </w:r>
      <w:r>
        <w:t>recover well.</w:t>
      </w:r>
    </w:p>
    <w:sectPr w:rsidR="009866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76543" w14:textId="77777777" w:rsidR="002D359C" w:rsidRDefault="002D359C">
      <w:pPr>
        <w:spacing w:line="240" w:lineRule="auto"/>
      </w:pPr>
      <w:r>
        <w:separator/>
      </w:r>
    </w:p>
  </w:endnote>
  <w:endnote w:type="continuationSeparator" w:id="0">
    <w:p w14:paraId="4D23EA10" w14:textId="77777777" w:rsidR="002D359C" w:rsidRDefault="002D35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E2CE4C" w14:textId="77777777" w:rsidR="002D359C" w:rsidRDefault="002D359C">
      <w:pPr>
        <w:spacing w:after="0"/>
      </w:pPr>
      <w:r>
        <w:separator/>
      </w:r>
    </w:p>
  </w:footnote>
  <w:footnote w:type="continuationSeparator" w:id="0">
    <w:p w14:paraId="54461BF4" w14:textId="77777777" w:rsidR="002D359C" w:rsidRDefault="002D35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59C"/>
    <w:rsid w:val="00326F90"/>
    <w:rsid w:val="009866E7"/>
    <w:rsid w:val="00AA1D8D"/>
    <w:rsid w:val="00B47730"/>
    <w:rsid w:val="00CB0664"/>
    <w:rsid w:val="00DE4200"/>
    <w:rsid w:val="00FC693F"/>
    <w:rsid w:val="158A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26DC9"/>
  <w14:defaultImageDpi w14:val="300"/>
  <w15:docId w15:val="{59839DDF-C2F8-46FB-8EC9-E74B5788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2026-08-12T09:58:00Z</dcterms:created>
  <dcterms:modified xsi:type="dcterms:W3CDTF">2026-08-12T09:58:00Z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1FB5192FA749482081E4BAB48DDC2054_13</vt:lpwstr>
  </property>
</Properties>
</file>