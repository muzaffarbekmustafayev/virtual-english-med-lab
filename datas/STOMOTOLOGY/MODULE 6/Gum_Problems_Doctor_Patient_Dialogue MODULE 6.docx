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8DA3E">
      <w:pPr>
        <w:pStyle w:val="2"/>
        <w:jc w:val="center"/>
        <w:rPr>
          <w:rFonts w:hint="default"/>
          <w:lang w:val="en-US"/>
        </w:rPr>
      </w:pPr>
      <w:r>
        <w:t xml:space="preserve">Gum Problems – Doctor–Patient Dialogue </w:t>
      </w:r>
      <w:r>
        <w:rPr>
          <w:rFonts w:hint="default"/>
          <w:lang w:val="en-US"/>
        </w:rPr>
        <w:t>- MODULE 6</w:t>
      </w:r>
    </w:p>
    <w:p w14:paraId="303EAC31">
      <w:r>
        <w:rPr>
          <w:b/>
        </w:rPr>
        <w:t xml:space="preserve">Doctor: </w:t>
      </w:r>
      <w:r>
        <w:t>Good afternoon. Please have a seat. What seems to be bothering you?</w:t>
      </w:r>
    </w:p>
    <w:p w14:paraId="4E62EA1A">
      <w:r>
        <w:rPr>
          <w:b/>
        </w:rPr>
        <w:t xml:space="preserve">Patient: </w:t>
      </w:r>
      <w:r>
        <w:t>Good afternoon, Doctor. My gums are becoming quite uncomfortable. They’re bleeding whenever I brush my teeth, and the area around my front teeth feels swollen.</w:t>
      </w:r>
    </w:p>
    <w:p w14:paraId="488F92E1">
      <w:r>
        <w:rPr>
          <w:b/>
        </w:rPr>
        <w:t xml:space="preserve">Doctor: </w:t>
      </w:r>
      <w:r>
        <w:t>I see. Are you experiencing any pain at the moment?</w:t>
      </w:r>
    </w:p>
    <w:p w14:paraId="301B9D87">
      <w:r>
        <w:rPr>
          <w:b/>
        </w:rPr>
        <w:t xml:space="preserve">Patient: </w:t>
      </w:r>
      <w:r>
        <w:t>There isn’t much pain, but my gums feel sore, especially when I’m brushing.</w:t>
      </w:r>
    </w:p>
    <w:p w14:paraId="0408137D">
      <w:r>
        <w:rPr>
          <w:b/>
        </w:rPr>
        <w:t xml:space="preserve">Doctor: </w:t>
      </w:r>
      <w:r>
        <w:t>All right. I’m going to examine your gums and check for any signs of inflammation. Please open your mouth slightly wider.</w:t>
      </w:r>
    </w:p>
    <w:p w14:paraId="603371B1">
      <w:r>
        <w:rPr>
          <w:b/>
        </w:rPr>
        <w:t xml:space="preserve">Patient: </w:t>
      </w:r>
      <w:r>
        <w:t>Of course.</w:t>
      </w:r>
    </w:p>
    <w:p w14:paraId="0411C98C">
      <w:r>
        <w:rPr>
          <w:b/>
        </w:rPr>
        <w:t xml:space="preserve">Doctor: </w:t>
      </w:r>
      <w:r>
        <w:t>I can see some redness and swelling along the gum line. Your gums are also bleeding quite easily when I touch them.</w:t>
      </w:r>
    </w:p>
    <w:p w14:paraId="3C3641C5">
      <w:r>
        <w:rPr>
          <w:b/>
        </w:rPr>
        <w:t xml:space="preserve">Patient: </w:t>
      </w:r>
      <w:r>
        <w:t>Is that something serious?</w:t>
      </w:r>
    </w:p>
    <w:p w14:paraId="3199EA41">
      <w:r>
        <w:rPr>
          <w:b/>
        </w:rPr>
        <w:t xml:space="preserve">Doctor: </w:t>
      </w:r>
      <w:r>
        <w:t>It could become a serious problem if it isn’t treated properly. At the moment, the symptoms are consistent with gum inflammation, which is often associated with plaque buildup.</w:t>
      </w:r>
    </w:p>
    <w:p w14:paraId="4327F5D0">
      <w:r>
        <w:rPr>
          <w:b/>
        </w:rPr>
        <w:t xml:space="preserve">Patient: </w:t>
      </w:r>
      <w:r>
        <w:t>Could poor brushing be the reason?</w:t>
      </w:r>
    </w:p>
    <w:p w14:paraId="04DDFAA7">
      <w:r>
        <w:rPr>
          <w:b/>
        </w:rPr>
        <w:t xml:space="preserve">Doctor: </w:t>
      </w:r>
      <w:r>
        <w:t>It might be one of the reasons. Plaque can accumulate around the gum line when the teeth aren’t being cleaned thoroughly, and this can lead to irritation and inflammation.</w:t>
      </w:r>
    </w:p>
    <w:p w14:paraId="18E3CCAE">
      <w:r>
        <w:rPr>
          <w:b/>
        </w:rPr>
        <w:t xml:space="preserve">Patient: </w:t>
      </w:r>
      <w:r>
        <w:t>I’m trying to brush regularly, but I sometimes rush through it because I’m in a hurry.</w:t>
      </w:r>
    </w:p>
    <w:p w14:paraId="74AD993F">
      <w:r>
        <w:rPr>
          <w:b/>
        </w:rPr>
        <w:t xml:space="preserve">Doctor: </w:t>
      </w:r>
      <w:r>
        <w:t>That could explain why some areas aren’t being cleaned effectively. Are you using dental floss or an interdental brush?</w:t>
      </w:r>
    </w:p>
    <w:p w14:paraId="38114A79">
      <w:r>
        <w:rPr>
          <w:b/>
        </w:rPr>
        <w:t xml:space="preserve">Patient: </w:t>
      </w:r>
      <w:r>
        <w:t>I’m not using either of them regularly. I usually just brush my teeth.</w:t>
      </w:r>
    </w:p>
    <w:p w14:paraId="760E1353">
      <w:r>
        <w:rPr>
          <w:b/>
        </w:rPr>
        <w:t xml:space="preserve">Doctor: </w:t>
      </w:r>
      <w:r>
        <w:t>In that case, food particles and plaque may be remaining between your teeth. These areas are difficult to clean with a toothbrush alone.</w:t>
      </w:r>
    </w:p>
    <w:p w14:paraId="2D32B17E">
      <w:r>
        <w:rPr>
          <w:b/>
        </w:rPr>
        <w:t xml:space="preserve">Patient: </w:t>
      </w:r>
      <w:r>
        <w:t>What would you recommend?</w:t>
      </w:r>
    </w:p>
    <w:p w14:paraId="72879B26">
      <w:r>
        <w:rPr>
          <w:b/>
        </w:rPr>
        <w:t xml:space="preserve">Doctor: </w:t>
      </w:r>
      <w:r>
        <w:t>First, we’ll carry out a professional cleaning to remove the plaque and tartar around your gums. After that, you’ll need to improve your daily oral hygiene.</w:t>
      </w:r>
    </w:p>
    <w:p w14:paraId="6FF6FDCD">
      <w:r>
        <w:rPr>
          <w:b/>
        </w:rPr>
        <w:t xml:space="preserve">Patient: </w:t>
      </w:r>
      <w:r>
        <w:t>What should I do if my gums continue to bleed after the cleaning?</w:t>
      </w:r>
    </w:p>
    <w:p w14:paraId="02B7E7C7">
      <w:r>
        <w:rPr>
          <w:b/>
        </w:rPr>
        <w:t xml:space="preserve">Doctor: </w:t>
      </w:r>
      <w:r>
        <w:t>Some mild bleeding may occur initially, but it should gradually decrease as the inflammation settles down. If the bleeding becomes heavier or continues for a long time, you should come back for another examination.</w:t>
      </w:r>
    </w:p>
    <w:p w14:paraId="2C4E955E">
      <w:r>
        <w:rPr>
          <w:b/>
        </w:rPr>
        <w:t xml:space="preserve">Patient: </w:t>
      </w:r>
      <w:r>
        <w:t>Should I stop brushing until the bleeding goes away?</w:t>
      </w:r>
    </w:p>
    <w:p w14:paraId="1E7A7F2F">
      <w:r>
        <w:rPr>
          <w:b/>
        </w:rPr>
        <w:t xml:space="preserve">Doctor: </w:t>
      </w:r>
      <w:r>
        <w:t>No. You shouldn’t stop brushing. Instead, use a soft-bristled toothbrush and brush gently along the gum line.</w:t>
      </w:r>
    </w:p>
    <w:p w14:paraId="602B1F12">
      <w:r>
        <w:rPr>
          <w:b/>
        </w:rPr>
        <w:t xml:space="preserve">Patient: </w:t>
      </w:r>
      <w:r>
        <w:t>What about flossing?</w:t>
      </w:r>
    </w:p>
    <w:p w14:paraId="1EEEEB83">
      <w:r>
        <w:rPr>
          <w:b/>
        </w:rPr>
        <w:t xml:space="preserve">Doctor: </w:t>
      </w:r>
      <w:r>
        <w:t>You should continue flossing carefully. It may feel uncomfortable at first, but regular cleaning between the teeth will help keep the gums healthier.</w:t>
      </w:r>
    </w:p>
    <w:p w14:paraId="567D7C78">
      <w:r>
        <w:rPr>
          <w:b/>
        </w:rPr>
        <w:t xml:space="preserve">Patient: </w:t>
      </w:r>
      <w:r>
        <w:t>Is there anything else I should change?</w:t>
      </w:r>
    </w:p>
    <w:p w14:paraId="15F3348B">
      <w:r>
        <w:rPr>
          <w:b/>
        </w:rPr>
        <w:t xml:space="preserve">Doctor: </w:t>
      </w:r>
      <w:r>
        <w:t>You should reduce sugary snacks and avoid smoking, as both can contribute to gum problems. Drinking enough water can also help maintain a healthier mouth.</w:t>
      </w:r>
    </w:p>
    <w:p w14:paraId="411F67FD">
      <w:r>
        <w:rPr>
          <w:b/>
        </w:rPr>
        <w:t xml:space="preserve">Patient: </w:t>
      </w:r>
      <w:r>
        <w:t>If I follow all these recommendations, will my gums return to normal?</w:t>
      </w:r>
    </w:p>
    <w:p w14:paraId="14CF3687">
      <w:r>
        <w:rPr>
          <w:b/>
        </w:rPr>
        <w:t xml:space="preserve">Doctor: </w:t>
      </w:r>
      <w:r>
        <w:t>They should improve considerably if the inflammation is treated and you maintain good oral hygiene. However, if the condition progresses, deeper treatment may be required.</w:t>
      </w:r>
    </w:p>
    <w:p w14:paraId="3A87CB73">
      <w:r>
        <w:rPr>
          <w:b/>
        </w:rPr>
        <w:t xml:space="preserve">Patient: </w:t>
      </w:r>
      <w:r>
        <w:t>I understand. I’m going to take better care of my gums from now on.</w:t>
      </w:r>
    </w:p>
    <w:p w14:paraId="7C803808">
      <w:r>
        <w:rPr>
          <w:b/>
        </w:rPr>
        <w:t xml:space="preserve">Doctor: </w:t>
      </w:r>
      <w:r>
        <w:t>Good. We’ll start with the professional cleaning today, and I’ll show you the correct brushing and flossing techniques before you leave.</w:t>
      </w:r>
    </w:p>
    <w:p w14:paraId="3589E0D8">
      <w:r>
        <w:rPr>
          <w:b/>
        </w:rPr>
        <w:t xml:space="preserve">Patient: </w:t>
      </w:r>
      <w:r>
        <w:t xml:space="preserve">Thank you, Doctor. </w:t>
      </w:r>
      <w:bookmarkStart w:id="0" w:name="_GoBack"/>
      <w:bookmarkEnd w:id="0"/>
    </w:p>
    <w:p w14:paraId="5D6EC8B4">
      <w:r>
        <w:rPr>
          <w:b/>
        </w:rPr>
        <w:t xml:space="preserve">Doctor: </w:t>
      </w:r>
      <w:r>
        <w:t>You’re welcome. Taking action early can help prevent more serious gum disease in the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C6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543</Words>
  <Characters>2816</Characters>
  <Lines>0</Lines>
  <Paragraphs>0</Paragraphs>
  <TotalTime>11</TotalTime>
  <ScaleCrop>false</ScaleCrop>
  <LinksUpToDate>false</LinksUpToDate>
  <CharactersWithSpaces>3327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2026-08-14T06:53:58Z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2EBCE2B244F0483C930A2B688E6173D5_13</vt:lpwstr>
  </property>
</Properties>
</file>